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техн.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r w:rsidRPr="00252713">
        <w:rPr>
          <w:b/>
        </w:rPr>
        <w:t>Уланович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д-р техн.</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О.Л. Гуменюк</w:t>
      </w:r>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ED2D25" w:rsidRDefault="00324BE7" w:rsidP="00324BE7">
      <w:pPr>
        <w:jc w:val="center"/>
        <w:rPr>
          <w:szCs w:val="28"/>
        </w:rPr>
      </w:pPr>
      <w:r w:rsidRPr="00252713">
        <w:rPr>
          <w:szCs w:val="28"/>
        </w:rPr>
        <w:t>Чернигов – 201</w:t>
      </w:r>
      <w:r w:rsidR="00ED2D25" w:rsidRPr="00ED2D25">
        <w:rPr>
          <w:szCs w:val="28"/>
        </w:rPr>
        <w:t>4</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36380B">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bookmarkStart w:id="9" w:name="_Toc374609144"/>
      <w:bookmarkStart w:id="10" w:name="_Toc376531552"/>
      <w:bookmarkStart w:id="11" w:name="_Toc376535470"/>
      <w:bookmarkStart w:id="12" w:name="_Toc376535643"/>
      <w:r w:rsidRPr="008D08BC">
        <w:lastRenderedPageBreak/>
        <w:t>РЕФЕРАТ</w:t>
      </w:r>
      <w:bookmarkEnd w:id="0"/>
      <w:bookmarkEnd w:id="1"/>
      <w:bookmarkEnd w:id="2"/>
      <w:bookmarkEnd w:id="3"/>
      <w:bookmarkEnd w:id="4"/>
      <w:bookmarkEnd w:id="5"/>
      <w:bookmarkEnd w:id="6"/>
      <w:bookmarkEnd w:id="7"/>
      <w:bookmarkEnd w:id="8"/>
      <w:bookmarkEnd w:id="9"/>
      <w:bookmarkEnd w:id="10"/>
      <w:bookmarkEnd w:id="11"/>
      <w:bookmarkEnd w:id="12"/>
    </w:p>
    <w:p w:rsidR="00705902" w:rsidRPr="008D08BC" w:rsidRDefault="005475E2" w:rsidP="00705902">
      <w:pPr>
        <w:pStyle w:val="TEXT"/>
      </w:pPr>
      <w:r w:rsidRPr="00D853CA">
        <w:rPr>
          <w:szCs w:val="28"/>
        </w:rPr>
        <w:t>Квал</w:t>
      </w:r>
      <w:r>
        <w:rPr>
          <w:szCs w:val="28"/>
        </w:rPr>
        <w:t>ификационная работа магистра</w:t>
      </w:r>
      <w:r w:rsidR="0008458A">
        <w:t xml:space="preserve">, </w:t>
      </w:r>
      <w:r w:rsidR="0008458A" w:rsidRPr="0008458A">
        <w:t>8</w:t>
      </w:r>
      <w:r w:rsidR="00705902" w:rsidRPr="008D08BC">
        <w:t>7 с</w:t>
      </w:r>
      <w:r w:rsidR="00FA0CA1" w:rsidRPr="008D08BC">
        <w:t>траниц</w:t>
      </w:r>
      <w:r w:rsidR="00705902" w:rsidRPr="008D08BC">
        <w:t xml:space="preserve">, </w:t>
      </w:r>
      <w:r w:rsidR="0078374B" w:rsidRPr="0078374B">
        <w:t>47</w:t>
      </w:r>
      <w:r w:rsidR="00705902" w:rsidRPr="008D08BC">
        <w:t xml:space="preserve"> рисунков, </w:t>
      </w:r>
      <w:r w:rsidR="008333EA" w:rsidRPr="008333EA">
        <w:t>4</w:t>
      </w:r>
      <w:r w:rsidR="00705902" w:rsidRPr="008D08BC">
        <w:t xml:space="preserve"> таблицы, </w:t>
      </w:r>
      <w:r w:rsidR="00542028" w:rsidRPr="008D08BC">
        <w:t>1</w:t>
      </w:r>
      <w:r w:rsidR="008333EA" w:rsidRPr="008333EA">
        <w:t xml:space="preserve">9 </w:t>
      </w:r>
      <w:r w:rsidR="00705902" w:rsidRPr="008D08BC">
        <w:t>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r w:rsidR="00B30300" w:rsidRPr="008D08BC">
        <w:t>архитектуры автомат</w:t>
      </w:r>
      <w:r w:rsidRPr="008D08BC">
        <w:t xml:space="preserve">изированной системы верификации </w:t>
      </w:r>
      <w:r w:rsidR="00B30300" w:rsidRPr="008D08BC">
        <w:t>диаграмм классов</w:t>
      </w:r>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36380B">
      <w:pPr>
        <w:pStyle w:val="A1COKKP"/>
      </w:pPr>
      <w:bookmarkStart w:id="13" w:name="_Toc355262667"/>
      <w:bookmarkStart w:id="14" w:name="_Toc355264380"/>
      <w:bookmarkStart w:id="15" w:name="_Toc355801299"/>
      <w:bookmarkStart w:id="16" w:name="_Toc355801422"/>
      <w:bookmarkStart w:id="17" w:name="_Toc357353407"/>
      <w:bookmarkStart w:id="18" w:name="_Toc358717822"/>
      <w:bookmarkStart w:id="19" w:name="_Toc358834160"/>
      <w:bookmarkStart w:id="20" w:name="_Toc359058388"/>
      <w:bookmarkStart w:id="21" w:name="_Toc374461981"/>
      <w:bookmarkStart w:id="22" w:name="_Toc374609145"/>
      <w:bookmarkStart w:id="23" w:name="_Toc376531553"/>
      <w:bookmarkStart w:id="24" w:name="_Toc376535471"/>
      <w:bookmarkStart w:id="25" w:name="_Toc376535644"/>
      <w:r w:rsidRPr="008D08BC">
        <w:lastRenderedPageBreak/>
        <w:t>РЕФЕРАТ</w:t>
      </w:r>
      <w:bookmarkEnd w:id="13"/>
      <w:bookmarkEnd w:id="14"/>
      <w:bookmarkEnd w:id="15"/>
      <w:bookmarkEnd w:id="16"/>
      <w:bookmarkEnd w:id="17"/>
      <w:bookmarkEnd w:id="18"/>
      <w:bookmarkEnd w:id="19"/>
      <w:bookmarkEnd w:id="20"/>
      <w:bookmarkEnd w:id="21"/>
      <w:bookmarkEnd w:id="22"/>
      <w:bookmarkEnd w:id="23"/>
      <w:bookmarkEnd w:id="24"/>
      <w:bookmarkEnd w:id="25"/>
    </w:p>
    <w:p w:rsidR="008A35E9" w:rsidRPr="004C3095" w:rsidRDefault="005475E2" w:rsidP="008A35E9">
      <w:pPr>
        <w:pStyle w:val="TEXT"/>
        <w:rPr>
          <w:lang w:val="uk-UA"/>
        </w:rPr>
      </w:pPr>
      <w:r w:rsidRPr="004C3095">
        <w:rPr>
          <w:szCs w:val="28"/>
          <w:lang w:val="uk-UA"/>
        </w:rPr>
        <w:t>Кв</w:t>
      </w:r>
      <w:r w:rsidR="00E532F6">
        <w:rPr>
          <w:szCs w:val="28"/>
          <w:lang w:val="uk-UA"/>
        </w:rPr>
        <w:t>а</w:t>
      </w:r>
      <w:r w:rsidRPr="004C3095">
        <w:rPr>
          <w:szCs w:val="28"/>
          <w:lang w:val="uk-UA"/>
        </w:rPr>
        <w:t>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00E532F6">
        <w:rPr>
          <w:szCs w:val="28"/>
          <w:lang w:val="uk-UA"/>
        </w:rPr>
        <w:t>йна робота маг</w:t>
      </w:r>
      <w:r w:rsidR="00E532F6" w:rsidRPr="004C3095">
        <w:rPr>
          <w:lang w:val="uk-UA"/>
        </w:rPr>
        <w:t>і</w:t>
      </w:r>
      <w:r w:rsidRPr="004C3095">
        <w:rPr>
          <w:szCs w:val="28"/>
          <w:lang w:val="uk-UA"/>
        </w:rPr>
        <w:t>стра</w:t>
      </w:r>
      <w:r w:rsidR="008A35E9" w:rsidRPr="004C3095">
        <w:rPr>
          <w:lang w:val="uk-UA"/>
        </w:rPr>
        <w:t xml:space="preserve">, </w:t>
      </w:r>
      <w:r w:rsidR="008333EA" w:rsidRPr="008333EA">
        <w:t>8</w:t>
      </w:r>
      <w:r w:rsidR="008A35E9" w:rsidRPr="004C3095">
        <w:rPr>
          <w:lang w:val="uk-UA"/>
        </w:rPr>
        <w:t xml:space="preserve">7 сторінок, </w:t>
      </w:r>
      <w:r w:rsidR="008333EA" w:rsidRPr="008333EA">
        <w:t>47</w:t>
      </w:r>
      <w:r w:rsidR="008A35E9" w:rsidRPr="004C3095">
        <w:rPr>
          <w:lang w:val="uk-UA"/>
        </w:rPr>
        <w:t xml:space="preserve"> рисунків, </w:t>
      </w:r>
      <w:r w:rsidR="008333EA" w:rsidRPr="008333EA">
        <w:t>4</w:t>
      </w:r>
      <w:r w:rsidR="008A35E9" w:rsidRPr="004C3095">
        <w:rPr>
          <w:lang w:val="uk-UA"/>
        </w:rPr>
        <w:t xml:space="preserve"> таблиця, </w:t>
      </w:r>
      <w:r w:rsidR="00542028" w:rsidRPr="004C3095">
        <w:rPr>
          <w:lang w:val="uk-UA"/>
        </w:rPr>
        <w:t>1</w:t>
      </w:r>
      <w:r w:rsidR="008333EA" w:rsidRPr="008333EA">
        <w:t>9</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36380B">
      <w:pPr>
        <w:pStyle w:val="A1COKKP"/>
        <w:rPr>
          <w:lang w:val="en-US"/>
        </w:rPr>
      </w:pPr>
      <w:bookmarkStart w:id="26" w:name="_Toc355262668"/>
      <w:bookmarkStart w:id="27" w:name="_Toc355264381"/>
      <w:bookmarkStart w:id="28" w:name="_Toc355801300"/>
      <w:bookmarkStart w:id="29" w:name="_Toc355801423"/>
      <w:bookmarkStart w:id="30" w:name="_Toc357353408"/>
      <w:bookmarkStart w:id="31" w:name="_Toc358717823"/>
      <w:bookmarkStart w:id="32" w:name="_Toc358834161"/>
      <w:bookmarkStart w:id="33" w:name="_Toc359058389"/>
      <w:bookmarkStart w:id="34" w:name="_Toc374461982"/>
      <w:bookmarkStart w:id="35" w:name="_Toc374609146"/>
      <w:bookmarkStart w:id="36" w:name="_Toc376531554"/>
      <w:bookmarkStart w:id="37" w:name="_Toc376535472"/>
      <w:bookmarkStart w:id="38" w:name="_Toc376535645"/>
      <w:r w:rsidRPr="007B29AB">
        <w:rPr>
          <w:lang w:val="en-US"/>
        </w:rPr>
        <w:lastRenderedPageBreak/>
        <w:t>THE ABSTRACT</w:t>
      </w:r>
      <w:bookmarkEnd w:id="26"/>
      <w:bookmarkEnd w:id="27"/>
      <w:bookmarkEnd w:id="28"/>
      <w:bookmarkEnd w:id="29"/>
      <w:bookmarkEnd w:id="30"/>
      <w:bookmarkEnd w:id="31"/>
      <w:bookmarkEnd w:id="32"/>
      <w:bookmarkEnd w:id="33"/>
      <w:bookmarkEnd w:id="34"/>
      <w:bookmarkEnd w:id="35"/>
      <w:bookmarkEnd w:id="36"/>
      <w:bookmarkEnd w:id="37"/>
      <w:bookmarkEnd w:id="38"/>
    </w:p>
    <w:p w:rsidR="00542028" w:rsidRPr="00602727" w:rsidRDefault="005475E2" w:rsidP="00542028">
      <w:pPr>
        <w:pStyle w:val="TEXT"/>
        <w:rPr>
          <w:lang w:val="en-US"/>
        </w:rPr>
      </w:pPr>
      <w:r>
        <w:rPr>
          <w:lang w:val="en-US"/>
        </w:rPr>
        <w:t>The master work</w:t>
      </w:r>
      <w:r w:rsidR="008333EA">
        <w:rPr>
          <w:lang w:val="en-US"/>
        </w:rPr>
        <w:t>, 87 pages, 47</w:t>
      </w:r>
      <w:r w:rsidR="00542028" w:rsidRPr="00602727">
        <w:rPr>
          <w:lang w:val="en-US"/>
        </w:rPr>
        <w:t xml:space="preserve"> figures, </w:t>
      </w:r>
      <w:r w:rsidR="008333EA">
        <w:rPr>
          <w:lang w:val="en-US"/>
        </w:rPr>
        <w:t>4</w:t>
      </w:r>
      <w:r w:rsidR="00542028" w:rsidRPr="00602727">
        <w:rPr>
          <w:lang w:val="en-US"/>
        </w:rPr>
        <w:t xml:space="preserve"> table, 1</w:t>
      </w:r>
      <w:r w:rsidR="008333EA">
        <w:rPr>
          <w:lang w:val="en-US"/>
        </w:rPr>
        <w:t>9</w:t>
      </w:r>
      <w:r w:rsidR="00542028" w:rsidRPr="00602727">
        <w:rPr>
          <w:lang w:val="en-US"/>
        </w:rPr>
        <w:t xml:space="preserve"> sources.</w:t>
      </w:r>
    </w:p>
    <w:p w:rsidR="00542028" w:rsidRPr="00602727" w:rsidRDefault="00542028" w:rsidP="00542028">
      <w:pPr>
        <w:pStyle w:val="TEXT"/>
        <w:rPr>
          <w:lang w:val="en-US"/>
        </w:rPr>
      </w:pPr>
      <w:r w:rsidRPr="00602727">
        <w:rPr>
          <w:lang w:val="en-US"/>
        </w:rPr>
        <w:t>The object of study - verification of class diagrams.</w:t>
      </w:r>
    </w:p>
    <w:p w:rsidR="00542028" w:rsidRPr="00DE5D3A" w:rsidRDefault="00542028" w:rsidP="00542028">
      <w:pPr>
        <w:pStyle w:val="TEXT"/>
        <w:rPr>
          <w:lang w:val="en-US"/>
        </w:rPr>
      </w:pPr>
      <w:r w:rsidRPr="00DE5D3A">
        <w:rPr>
          <w:lang w:val="en-US"/>
        </w:rPr>
        <w:t>The aims are:</w:t>
      </w:r>
    </w:p>
    <w:p w:rsidR="00DB62AB" w:rsidRPr="00602727" w:rsidRDefault="000D582D" w:rsidP="000D582D">
      <w:pPr>
        <w:pStyle w:val="TEXT"/>
        <w:rPr>
          <w:lang w:val="en-US"/>
        </w:rPr>
      </w:pPr>
      <w:r w:rsidRPr="00602727">
        <w:rPr>
          <w:lang w:val="en-US"/>
        </w:rPr>
        <w:t xml:space="preserve">- </w:t>
      </w:r>
      <w:r w:rsidR="00DB62AB" w:rsidRPr="00602727">
        <w:rPr>
          <w:lang w:val="en-US"/>
        </w:rPr>
        <w:t>the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r w:rsidR="00DF28D2" w:rsidRPr="00602727">
        <w:rPr>
          <w:lang w:val="en-US"/>
        </w:rPr>
        <w:t xml:space="preserve">to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several methods to evaluate the correctness of class diagrams. Methods allow to evaluate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The results can be used in systems of construction and verification of UML diagrams.</w:t>
      </w:r>
    </w:p>
    <w:p w:rsidR="00542028" w:rsidRPr="00602727" w:rsidRDefault="00542028" w:rsidP="00542028">
      <w:pPr>
        <w:pStyle w:val="TEXT"/>
        <w:rPr>
          <w:lang w:val="en-US"/>
        </w:rPr>
      </w:pPr>
      <w:r w:rsidRPr="00602727">
        <w:rPr>
          <w:lang w:val="en-US"/>
        </w:rPr>
        <w:t>Cost-effectiveness was not performed.</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than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36380B">
      <w:pPr>
        <w:pStyle w:val="A1COKKP"/>
      </w:pPr>
      <w:bookmarkStart w:id="39" w:name="_Toc355262669"/>
      <w:bookmarkStart w:id="40" w:name="_Toc355264382"/>
      <w:bookmarkStart w:id="41" w:name="_Toc355801301"/>
      <w:bookmarkStart w:id="42" w:name="_Toc355801424"/>
      <w:bookmarkStart w:id="43" w:name="_Toc357353409"/>
      <w:bookmarkStart w:id="44" w:name="_Toc358717824"/>
      <w:bookmarkStart w:id="45" w:name="_Toc358834162"/>
      <w:bookmarkStart w:id="46" w:name="_Toc359058390"/>
      <w:bookmarkStart w:id="47" w:name="_Toc374461983"/>
      <w:bookmarkStart w:id="48" w:name="_Toc374609147"/>
      <w:bookmarkStart w:id="49" w:name="_Toc376531555"/>
      <w:bookmarkStart w:id="50" w:name="_Toc376535473"/>
      <w:bookmarkStart w:id="51" w:name="_Toc376535646"/>
      <w:r w:rsidRPr="008D08BC">
        <w:lastRenderedPageBreak/>
        <w:t>СОДЕРЖАНИЕ</w:t>
      </w:r>
      <w:bookmarkEnd w:id="39"/>
      <w:bookmarkEnd w:id="40"/>
      <w:bookmarkEnd w:id="41"/>
      <w:bookmarkEnd w:id="42"/>
      <w:bookmarkEnd w:id="43"/>
      <w:bookmarkEnd w:id="44"/>
      <w:bookmarkEnd w:id="45"/>
      <w:bookmarkEnd w:id="46"/>
      <w:bookmarkEnd w:id="47"/>
      <w:bookmarkEnd w:id="48"/>
      <w:bookmarkEnd w:id="49"/>
      <w:bookmarkEnd w:id="50"/>
      <w:bookmarkEnd w:id="51"/>
    </w:p>
    <w:p w:rsidR="006D516B"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6531556" w:history="1">
        <w:r w:rsidR="006D516B" w:rsidRPr="00A768EE">
          <w:rPr>
            <w:rStyle w:val="a9"/>
            <w:noProof/>
          </w:rPr>
          <w:t>ВВЕДЕНИЕ</w:t>
        </w:r>
        <w:r w:rsidR="006D516B">
          <w:rPr>
            <w:noProof/>
            <w:webHidden/>
          </w:rPr>
          <w:tab/>
        </w:r>
        <w:r w:rsidR="006D516B">
          <w:rPr>
            <w:noProof/>
            <w:webHidden/>
          </w:rPr>
          <w:fldChar w:fldCharType="begin"/>
        </w:r>
        <w:r w:rsidR="006D516B">
          <w:rPr>
            <w:noProof/>
            <w:webHidden/>
          </w:rPr>
          <w:instrText xml:space="preserve"> PAGEREF _Toc376531556 \h </w:instrText>
        </w:r>
        <w:r w:rsidR="006D516B">
          <w:rPr>
            <w:noProof/>
            <w:webHidden/>
          </w:rPr>
        </w:r>
        <w:r w:rsidR="006D516B">
          <w:rPr>
            <w:noProof/>
            <w:webHidden/>
          </w:rPr>
          <w:fldChar w:fldCharType="separate"/>
        </w:r>
        <w:r w:rsidR="006D516B">
          <w:rPr>
            <w:noProof/>
            <w:webHidden/>
          </w:rPr>
          <w:t>7</w:t>
        </w:r>
        <w:r w:rsidR="006D516B">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557" w:history="1">
        <w:r w:rsidRPr="00A768EE">
          <w:rPr>
            <w:rStyle w:val="a9"/>
            <w:noProof/>
          </w:rPr>
          <w:t xml:space="preserve">1 АНАЛИЗ СУЩЕСТВУЮЩИХ СИСТЕМ ВЕРИФИКАЦИИ </w:t>
        </w:r>
        <w:r>
          <w:rPr>
            <w:rStyle w:val="a9"/>
            <w:noProof/>
          </w:rPr>
          <w:br/>
          <w:t xml:space="preserve">   </w:t>
        </w:r>
        <w:r w:rsidRPr="00A768EE">
          <w:rPr>
            <w:rStyle w:val="a9"/>
            <w:noProof/>
          </w:rPr>
          <w:t>UML-</w:t>
        </w:r>
        <w:r>
          <w:rPr>
            <w:rStyle w:val="a9"/>
            <w:noProof/>
          </w:rPr>
          <w:t xml:space="preserve"> </w:t>
        </w:r>
        <w:r w:rsidRPr="00A768EE">
          <w:rPr>
            <w:rStyle w:val="a9"/>
            <w:noProof/>
          </w:rPr>
          <w:t>ДИАГРАММ</w:t>
        </w:r>
        <w:r>
          <w:rPr>
            <w:noProof/>
            <w:webHidden/>
          </w:rPr>
          <w:tab/>
        </w:r>
        <w:r>
          <w:rPr>
            <w:noProof/>
            <w:webHidden/>
          </w:rPr>
          <w:fldChar w:fldCharType="begin"/>
        </w:r>
        <w:r>
          <w:rPr>
            <w:noProof/>
            <w:webHidden/>
          </w:rPr>
          <w:instrText xml:space="preserve"> PAGEREF _Toc376531557 \h </w:instrText>
        </w:r>
        <w:r>
          <w:rPr>
            <w:noProof/>
            <w:webHidden/>
          </w:rPr>
        </w:r>
        <w:r>
          <w:rPr>
            <w:noProof/>
            <w:webHidden/>
          </w:rPr>
          <w:fldChar w:fldCharType="separate"/>
        </w:r>
        <w:r>
          <w:rPr>
            <w:noProof/>
            <w:webHidden/>
          </w:rPr>
          <w:t>8</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58" w:history="1">
        <w:r w:rsidRPr="00A768EE">
          <w:rPr>
            <w:rStyle w:val="a9"/>
            <w:noProof/>
          </w:rPr>
          <w:t>1.1 Существующие системы верификации UML-диграмм</w:t>
        </w:r>
        <w:r>
          <w:rPr>
            <w:noProof/>
            <w:webHidden/>
          </w:rPr>
          <w:tab/>
        </w:r>
        <w:r>
          <w:rPr>
            <w:noProof/>
            <w:webHidden/>
          </w:rPr>
          <w:fldChar w:fldCharType="begin"/>
        </w:r>
        <w:r>
          <w:rPr>
            <w:noProof/>
            <w:webHidden/>
          </w:rPr>
          <w:instrText xml:space="preserve"> PAGEREF _Toc376531558 \h </w:instrText>
        </w:r>
        <w:r>
          <w:rPr>
            <w:noProof/>
            <w:webHidden/>
          </w:rPr>
        </w:r>
        <w:r>
          <w:rPr>
            <w:noProof/>
            <w:webHidden/>
          </w:rPr>
          <w:fldChar w:fldCharType="separate"/>
        </w:r>
        <w:r>
          <w:rPr>
            <w:noProof/>
            <w:webHidden/>
          </w:rPr>
          <w:t>8</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59" w:history="1">
        <w:r w:rsidRPr="00A768EE">
          <w:rPr>
            <w:rStyle w:val="a9"/>
            <w:noProof/>
          </w:rPr>
          <w:t>1.1.1 ArgoUML</w:t>
        </w:r>
        <w:r>
          <w:rPr>
            <w:noProof/>
            <w:webHidden/>
          </w:rPr>
          <w:tab/>
        </w:r>
        <w:r>
          <w:rPr>
            <w:noProof/>
            <w:webHidden/>
          </w:rPr>
          <w:fldChar w:fldCharType="begin"/>
        </w:r>
        <w:r>
          <w:rPr>
            <w:noProof/>
            <w:webHidden/>
          </w:rPr>
          <w:instrText xml:space="preserve"> PAGEREF _Toc376531559 \h </w:instrText>
        </w:r>
        <w:r>
          <w:rPr>
            <w:noProof/>
            <w:webHidden/>
          </w:rPr>
        </w:r>
        <w:r>
          <w:rPr>
            <w:noProof/>
            <w:webHidden/>
          </w:rPr>
          <w:fldChar w:fldCharType="separate"/>
        </w:r>
        <w:r>
          <w:rPr>
            <w:noProof/>
            <w:webHidden/>
          </w:rPr>
          <w:t>8</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60" w:history="1">
        <w:r w:rsidRPr="00A768EE">
          <w:rPr>
            <w:rStyle w:val="a9"/>
            <w:noProof/>
          </w:rPr>
          <w:t>1.1.2 IBM Rational Rose</w:t>
        </w:r>
        <w:r>
          <w:rPr>
            <w:noProof/>
            <w:webHidden/>
          </w:rPr>
          <w:tab/>
        </w:r>
        <w:r>
          <w:rPr>
            <w:noProof/>
            <w:webHidden/>
          </w:rPr>
          <w:fldChar w:fldCharType="begin"/>
        </w:r>
        <w:r>
          <w:rPr>
            <w:noProof/>
            <w:webHidden/>
          </w:rPr>
          <w:instrText xml:space="preserve"> PAGEREF _Toc376531560 \h </w:instrText>
        </w:r>
        <w:r>
          <w:rPr>
            <w:noProof/>
            <w:webHidden/>
          </w:rPr>
        </w:r>
        <w:r>
          <w:rPr>
            <w:noProof/>
            <w:webHidden/>
          </w:rPr>
          <w:fldChar w:fldCharType="separate"/>
        </w:r>
        <w:r>
          <w:rPr>
            <w:noProof/>
            <w:webHidden/>
          </w:rPr>
          <w:t>11</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61" w:history="1">
        <w:r w:rsidRPr="00A768EE">
          <w:rPr>
            <w:rStyle w:val="a9"/>
            <w:noProof/>
          </w:rPr>
          <w:t xml:space="preserve">1.1.3 </w:t>
        </w:r>
        <w:r w:rsidRPr="00A768EE">
          <w:rPr>
            <w:rStyle w:val="a9"/>
            <w:noProof/>
            <w:lang w:val="en-US"/>
          </w:rPr>
          <w:t>UModel</w:t>
        </w:r>
        <w:r>
          <w:rPr>
            <w:noProof/>
            <w:webHidden/>
          </w:rPr>
          <w:tab/>
        </w:r>
        <w:r>
          <w:rPr>
            <w:noProof/>
            <w:webHidden/>
          </w:rPr>
          <w:fldChar w:fldCharType="begin"/>
        </w:r>
        <w:r>
          <w:rPr>
            <w:noProof/>
            <w:webHidden/>
          </w:rPr>
          <w:instrText xml:space="preserve"> PAGEREF _Toc376531561 \h </w:instrText>
        </w:r>
        <w:r>
          <w:rPr>
            <w:noProof/>
            <w:webHidden/>
          </w:rPr>
        </w:r>
        <w:r>
          <w:rPr>
            <w:noProof/>
            <w:webHidden/>
          </w:rPr>
          <w:fldChar w:fldCharType="separate"/>
        </w:r>
        <w:r>
          <w:rPr>
            <w:noProof/>
            <w:webHidden/>
          </w:rPr>
          <w:t>14</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62" w:history="1">
        <w:r w:rsidRPr="00A768EE">
          <w:rPr>
            <w:rStyle w:val="a9"/>
            <w:noProof/>
          </w:rPr>
          <w:t>1.1.4 Visual Paradigm for UML</w:t>
        </w:r>
        <w:r>
          <w:rPr>
            <w:noProof/>
            <w:webHidden/>
          </w:rPr>
          <w:tab/>
        </w:r>
        <w:r>
          <w:rPr>
            <w:noProof/>
            <w:webHidden/>
          </w:rPr>
          <w:fldChar w:fldCharType="begin"/>
        </w:r>
        <w:r>
          <w:rPr>
            <w:noProof/>
            <w:webHidden/>
          </w:rPr>
          <w:instrText xml:space="preserve"> PAGEREF _Toc376531562 \h </w:instrText>
        </w:r>
        <w:r>
          <w:rPr>
            <w:noProof/>
            <w:webHidden/>
          </w:rPr>
        </w:r>
        <w:r>
          <w:rPr>
            <w:noProof/>
            <w:webHidden/>
          </w:rPr>
          <w:fldChar w:fldCharType="separate"/>
        </w:r>
        <w:r>
          <w:rPr>
            <w:noProof/>
            <w:webHidden/>
          </w:rPr>
          <w:t>17</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63" w:history="1">
        <w:r w:rsidRPr="00A768EE">
          <w:rPr>
            <w:rStyle w:val="a9"/>
            <w:noProof/>
          </w:rPr>
          <w:t>1.1.5 Enterprise Architect</w:t>
        </w:r>
        <w:r>
          <w:rPr>
            <w:noProof/>
            <w:webHidden/>
          </w:rPr>
          <w:tab/>
        </w:r>
        <w:r>
          <w:rPr>
            <w:noProof/>
            <w:webHidden/>
          </w:rPr>
          <w:fldChar w:fldCharType="begin"/>
        </w:r>
        <w:r>
          <w:rPr>
            <w:noProof/>
            <w:webHidden/>
          </w:rPr>
          <w:instrText xml:space="preserve"> PAGEREF _Toc376531563 \h </w:instrText>
        </w:r>
        <w:r>
          <w:rPr>
            <w:noProof/>
            <w:webHidden/>
          </w:rPr>
        </w:r>
        <w:r>
          <w:rPr>
            <w:noProof/>
            <w:webHidden/>
          </w:rPr>
          <w:fldChar w:fldCharType="separate"/>
        </w:r>
        <w:r>
          <w:rPr>
            <w:noProof/>
            <w:webHidden/>
          </w:rPr>
          <w:t>21</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64" w:history="1">
        <w:r w:rsidRPr="00A768EE">
          <w:rPr>
            <w:rStyle w:val="a9"/>
            <w:noProof/>
          </w:rPr>
          <w:t xml:space="preserve">1.2 Сравнительная характеристика существующих систем </w:t>
        </w:r>
        <w:r>
          <w:rPr>
            <w:rStyle w:val="a9"/>
            <w:noProof/>
          </w:rPr>
          <w:br/>
          <w:t xml:space="preserve">      </w:t>
        </w:r>
        <w:r w:rsidR="000D3692">
          <w:rPr>
            <w:rStyle w:val="a9"/>
            <w:noProof/>
          </w:rPr>
          <w:t xml:space="preserve"> </w:t>
        </w:r>
        <w:r w:rsidRPr="00A768EE">
          <w:rPr>
            <w:rStyle w:val="a9"/>
            <w:noProof/>
          </w:rPr>
          <w:t>верификации диаграмм последовательности</w:t>
        </w:r>
        <w:r>
          <w:rPr>
            <w:noProof/>
            <w:webHidden/>
          </w:rPr>
          <w:tab/>
        </w:r>
        <w:r>
          <w:rPr>
            <w:noProof/>
            <w:webHidden/>
          </w:rPr>
          <w:fldChar w:fldCharType="begin"/>
        </w:r>
        <w:r>
          <w:rPr>
            <w:noProof/>
            <w:webHidden/>
          </w:rPr>
          <w:instrText xml:space="preserve"> PAGEREF _Toc376531564 \h </w:instrText>
        </w:r>
        <w:r>
          <w:rPr>
            <w:noProof/>
            <w:webHidden/>
          </w:rPr>
        </w:r>
        <w:r>
          <w:rPr>
            <w:noProof/>
            <w:webHidden/>
          </w:rPr>
          <w:fldChar w:fldCharType="separate"/>
        </w:r>
        <w:r>
          <w:rPr>
            <w:noProof/>
            <w:webHidden/>
          </w:rPr>
          <w:t>26</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565" w:history="1">
        <w:r w:rsidRPr="00A768EE">
          <w:rPr>
            <w:rStyle w:val="a9"/>
            <w:noProof/>
          </w:rPr>
          <w:t xml:space="preserve">2 ОБЩИЕ МОДЕЛИ И МЕТОДОЛОГИИ РАЗРАБОТКИ </w:t>
        </w:r>
        <w:r w:rsidR="000D3692">
          <w:rPr>
            <w:rStyle w:val="a9"/>
            <w:noProof/>
          </w:rPr>
          <w:br/>
          <w:t xml:space="preserve">   </w:t>
        </w:r>
        <w:r w:rsidRPr="00A768EE">
          <w:rPr>
            <w:rStyle w:val="a9"/>
            <w:noProof/>
          </w:rPr>
          <w:t>ПРОГРАММНОГО ОБЕСПЕЧЕНИЯ И ПРОГРАММНЫХ СИСТЕМ</w:t>
        </w:r>
        <w:r>
          <w:rPr>
            <w:noProof/>
            <w:webHidden/>
          </w:rPr>
          <w:tab/>
        </w:r>
        <w:r>
          <w:rPr>
            <w:noProof/>
            <w:webHidden/>
          </w:rPr>
          <w:fldChar w:fldCharType="begin"/>
        </w:r>
        <w:r>
          <w:rPr>
            <w:noProof/>
            <w:webHidden/>
          </w:rPr>
          <w:instrText xml:space="preserve"> PAGEREF _Toc376531565 \h </w:instrText>
        </w:r>
        <w:r>
          <w:rPr>
            <w:noProof/>
            <w:webHidden/>
          </w:rPr>
        </w:r>
        <w:r>
          <w:rPr>
            <w:noProof/>
            <w:webHidden/>
          </w:rPr>
          <w:fldChar w:fldCharType="separate"/>
        </w:r>
        <w:r>
          <w:rPr>
            <w:noProof/>
            <w:webHidden/>
          </w:rPr>
          <w:t>27</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66" w:history="1">
        <w:r w:rsidRPr="00A768EE">
          <w:rPr>
            <w:rStyle w:val="a9"/>
            <w:noProof/>
          </w:rPr>
          <w:t>2.1 Модели разработки</w:t>
        </w:r>
        <w:r>
          <w:rPr>
            <w:noProof/>
            <w:webHidden/>
          </w:rPr>
          <w:tab/>
        </w:r>
        <w:r>
          <w:rPr>
            <w:noProof/>
            <w:webHidden/>
          </w:rPr>
          <w:fldChar w:fldCharType="begin"/>
        </w:r>
        <w:r>
          <w:rPr>
            <w:noProof/>
            <w:webHidden/>
          </w:rPr>
          <w:instrText xml:space="preserve"> PAGEREF _Toc376531566 \h </w:instrText>
        </w:r>
        <w:r>
          <w:rPr>
            <w:noProof/>
            <w:webHidden/>
          </w:rPr>
        </w:r>
        <w:r>
          <w:rPr>
            <w:noProof/>
            <w:webHidden/>
          </w:rPr>
          <w:fldChar w:fldCharType="separate"/>
        </w:r>
        <w:r>
          <w:rPr>
            <w:noProof/>
            <w:webHidden/>
          </w:rPr>
          <w:t>27</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67" w:history="1">
        <w:r w:rsidRPr="00A768EE">
          <w:rPr>
            <w:rStyle w:val="a9"/>
            <w:noProof/>
          </w:rPr>
          <w:t>2.1.1 Каскадная модель</w:t>
        </w:r>
        <w:r>
          <w:rPr>
            <w:noProof/>
            <w:webHidden/>
          </w:rPr>
          <w:tab/>
        </w:r>
        <w:r>
          <w:rPr>
            <w:noProof/>
            <w:webHidden/>
          </w:rPr>
          <w:fldChar w:fldCharType="begin"/>
        </w:r>
        <w:r>
          <w:rPr>
            <w:noProof/>
            <w:webHidden/>
          </w:rPr>
          <w:instrText xml:space="preserve"> PAGEREF _Toc376531567 \h </w:instrText>
        </w:r>
        <w:r>
          <w:rPr>
            <w:noProof/>
            <w:webHidden/>
          </w:rPr>
        </w:r>
        <w:r>
          <w:rPr>
            <w:noProof/>
            <w:webHidden/>
          </w:rPr>
          <w:fldChar w:fldCharType="separate"/>
        </w:r>
        <w:r>
          <w:rPr>
            <w:noProof/>
            <w:webHidden/>
          </w:rPr>
          <w:t>28</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68" w:history="1">
        <w:r w:rsidRPr="00A768EE">
          <w:rPr>
            <w:rStyle w:val="a9"/>
            <w:noProof/>
          </w:rPr>
          <w:t>2.1.2 Инкрементальная модель</w:t>
        </w:r>
        <w:r>
          <w:rPr>
            <w:noProof/>
            <w:webHidden/>
          </w:rPr>
          <w:tab/>
        </w:r>
        <w:r>
          <w:rPr>
            <w:noProof/>
            <w:webHidden/>
          </w:rPr>
          <w:fldChar w:fldCharType="begin"/>
        </w:r>
        <w:r>
          <w:rPr>
            <w:noProof/>
            <w:webHidden/>
          </w:rPr>
          <w:instrText xml:space="preserve"> PAGEREF _Toc376531568 \h </w:instrText>
        </w:r>
        <w:r>
          <w:rPr>
            <w:noProof/>
            <w:webHidden/>
          </w:rPr>
        </w:r>
        <w:r>
          <w:rPr>
            <w:noProof/>
            <w:webHidden/>
          </w:rPr>
          <w:fldChar w:fldCharType="separate"/>
        </w:r>
        <w:r>
          <w:rPr>
            <w:noProof/>
            <w:webHidden/>
          </w:rPr>
          <w:t>29</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69" w:history="1">
        <w:r w:rsidRPr="00A768EE">
          <w:rPr>
            <w:rStyle w:val="a9"/>
            <w:noProof/>
          </w:rPr>
          <w:t>2.1.3 Спиральная модель</w:t>
        </w:r>
        <w:r>
          <w:rPr>
            <w:noProof/>
            <w:webHidden/>
          </w:rPr>
          <w:tab/>
        </w:r>
        <w:r>
          <w:rPr>
            <w:noProof/>
            <w:webHidden/>
          </w:rPr>
          <w:fldChar w:fldCharType="begin"/>
        </w:r>
        <w:r>
          <w:rPr>
            <w:noProof/>
            <w:webHidden/>
          </w:rPr>
          <w:instrText xml:space="preserve"> PAGEREF _Toc376531569 \h </w:instrText>
        </w:r>
        <w:r>
          <w:rPr>
            <w:noProof/>
            <w:webHidden/>
          </w:rPr>
        </w:r>
        <w:r>
          <w:rPr>
            <w:noProof/>
            <w:webHidden/>
          </w:rPr>
          <w:fldChar w:fldCharType="separate"/>
        </w:r>
        <w:r>
          <w:rPr>
            <w:noProof/>
            <w:webHidden/>
          </w:rPr>
          <w:t>33</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70" w:history="1">
        <w:r w:rsidRPr="00A768EE">
          <w:rPr>
            <w:rStyle w:val="a9"/>
            <w:noProof/>
          </w:rPr>
          <w:t>2.1.4 Модель прототипирования</w:t>
        </w:r>
        <w:r>
          <w:rPr>
            <w:noProof/>
            <w:webHidden/>
          </w:rPr>
          <w:tab/>
        </w:r>
        <w:r>
          <w:rPr>
            <w:noProof/>
            <w:webHidden/>
          </w:rPr>
          <w:fldChar w:fldCharType="begin"/>
        </w:r>
        <w:r>
          <w:rPr>
            <w:noProof/>
            <w:webHidden/>
          </w:rPr>
          <w:instrText xml:space="preserve"> PAGEREF _Toc376531570 \h </w:instrText>
        </w:r>
        <w:r>
          <w:rPr>
            <w:noProof/>
            <w:webHidden/>
          </w:rPr>
        </w:r>
        <w:r>
          <w:rPr>
            <w:noProof/>
            <w:webHidden/>
          </w:rPr>
          <w:fldChar w:fldCharType="separate"/>
        </w:r>
        <w:r>
          <w:rPr>
            <w:noProof/>
            <w:webHidden/>
          </w:rPr>
          <w:t>35</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571" w:history="1">
        <w:r w:rsidRPr="00A768EE">
          <w:rPr>
            <w:rStyle w:val="a9"/>
            <w:noProof/>
          </w:rPr>
          <w:t xml:space="preserve">3 РАЗРАБОТКА СТРУКТУРЫ ДЛЯ ПОДСИСТЕМЫ </w:t>
        </w:r>
        <w:r w:rsidR="000D3692">
          <w:rPr>
            <w:rStyle w:val="a9"/>
            <w:noProof/>
          </w:rPr>
          <w:br/>
          <w:t xml:space="preserve">   </w:t>
        </w:r>
        <w:r w:rsidRPr="00A768EE">
          <w:rPr>
            <w:rStyle w:val="a9"/>
            <w:noProof/>
          </w:rPr>
          <w:t>ВЕРИФИКАЦИИ ДИАГРАММЫ КЛАССОВ</w:t>
        </w:r>
        <w:r>
          <w:rPr>
            <w:noProof/>
            <w:webHidden/>
          </w:rPr>
          <w:tab/>
        </w:r>
        <w:r>
          <w:rPr>
            <w:noProof/>
            <w:webHidden/>
          </w:rPr>
          <w:fldChar w:fldCharType="begin"/>
        </w:r>
        <w:r>
          <w:rPr>
            <w:noProof/>
            <w:webHidden/>
          </w:rPr>
          <w:instrText xml:space="preserve"> PAGEREF _Toc376531571 \h </w:instrText>
        </w:r>
        <w:r>
          <w:rPr>
            <w:noProof/>
            <w:webHidden/>
          </w:rPr>
        </w:r>
        <w:r>
          <w:rPr>
            <w:noProof/>
            <w:webHidden/>
          </w:rPr>
          <w:fldChar w:fldCharType="separate"/>
        </w:r>
        <w:r>
          <w:rPr>
            <w:noProof/>
            <w:webHidden/>
          </w:rPr>
          <w:t>37</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72" w:history="1">
        <w:r w:rsidRPr="00A768EE">
          <w:rPr>
            <w:rStyle w:val="a9"/>
            <w:noProof/>
          </w:rPr>
          <w:t xml:space="preserve">3.1 Задачи, выполняемые подсистемой верификации </w:t>
        </w:r>
        <w:r w:rsidR="000D3692">
          <w:rPr>
            <w:rStyle w:val="a9"/>
            <w:noProof/>
          </w:rPr>
          <w:br/>
          <w:t xml:space="preserve">      </w:t>
        </w:r>
        <w:r w:rsidRPr="00A768EE">
          <w:rPr>
            <w:rStyle w:val="a9"/>
            <w:noProof/>
          </w:rPr>
          <w:t>диаграммы классов</w:t>
        </w:r>
        <w:r>
          <w:rPr>
            <w:noProof/>
            <w:webHidden/>
          </w:rPr>
          <w:tab/>
        </w:r>
        <w:r>
          <w:rPr>
            <w:noProof/>
            <w:webHidden/>
          </w:rPr>
          <w:fldChar w:fldCharType="begin"/>
        </w:r>
        <w:r>
          <w:rPr>
            <w:noProof/>
            <w:webHidden/>
          </w:rPr>
          <w:instrText xml:space="preserve"> PAGEREF _Toc376531572 \h </w:instrText>
        </w:r>
        <w:r>
          <w:rPr>
            <w:noProof/>
            <w:webHidden/>
          </w:rPr>
        </w:r>
        <w:r>
          <w:rPr>
            <w:noProof/>
            <w:webHidden/>
          </w:rPr>
          <w:fldChar w:fldCharType="separate"/>
        </w:r>
        <w:r>
          <w:rPr>
            <w:noProof/>
            <w:webHidden/>
          </w:rPr>
          <w:t>37</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73" w:history="1">
        <w:r w:rsidRPr="00A768EE">
          <w:rPr>
            <w:rStyle w:val="a9"/>
            <w:noProof/>
          </w:rPr>
          <w:t>3.2 Архитектура системы верификации UML-диаграмм «UML Tester»</w:t>
        </w:r>
        <w:r>
          <w:rPr>
            <w:noProof/>
            <w:webHidden/>
          </w:rPr>
          <w:tab/>
        </w:r>
        <w:r>
          <w:rPr>
            <w:noProof/>
            <w:webHidden/>
          </w:rPr>
          <w:fldChar w:fldCharType="begin"/>
        </w:r>
        <w:r>
          <w:rPr>
            <w:noProof/>
            <w:webHidden/>
          </w:rPr>
          <w:instrText xml:space="preserve"> PAGEREF _Toc376531573 \h </w:instrText>
        </w:r>
        <w:r>
          <w:rPr>
            <w:noProof/>
            <w:webHidden/>
          </w:rPr>
        </w:r>
        <w:r>
          <w:rPr>
            <w:noProof/>
            <w:webHidden/>
          </w:rPr>
          <w:fldChar w:fldCharType="separate"/>
        </w:r>
        <w:r>
          <w:rPr>
            <w:noProof/>
            <w:webHidden/>
          </w:rPr>
          <w:t>37</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74" w:history="1">
        <w:r w:rsidRPr="00A768EE">
          <w:rPr>
            <w:rStyle w:val="a9"/>
            <w:noProof/>
          </w:rPr>
          <w:t>3.3 Структура подсистемы верификации диаграммы классов</w:t>
        </w:r>
        <w:r>
          <w:rPr>
            <w:noProof/>
            <w:webHidden/>
          </w:rPr>
          <w:tab/>
        </w:r>
        <w:r>
          <w:rPr>
            <w:noProof/>
            <w:webHidden/>
          </w:rPr>
          <w:fldChar w:fldCharType="begin"/>
        </w:r>
        <w:r>
          <w:rPr>
            <w:noProof/>
            <w:webHidden/>
          </w:rPr>
          <w:instrText xml:space="preserve"> PAGEREF _Toc376531574 \h </w:instrText>
        </w:r>
        <w:r>
          <w:rPr>
            <w:noProof/>
            <w:webHidden/>
          </w:rPr>
        </w:r>
        <w:r>
          <w:rPr>
            <w:noProof/>
            <w:webHidden/>
          </w:rPr>
          <w:fldChar w:fldCharType="separate"/>
        </w:r>
        <w:r>
          <w:rPr>
            <w:noProof/>
            <w:webHidden/>
          </w:rPr>
          <w:t>39</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75" w:history="1">
        <w:r w:rsidRPr="00A768EE">
          <w:rPr>
            <w:rStyle w:val="a9"/>
            <w:noProof/>
          </w:rPr>
          <w:t>3.3.1 Модуль обработки XML данных</w:t>
        </w:r>
        <w:r>
          <w:rPr>
            <w:noProof/>
            <w:webHidden/>
          </w:rPr>
          <w:tab/>
        </w:r>
        <w:r>
          <w:rPr>
            <w:noProof/>
            <w:webHidden/>
          </w:rPr>
          <w:fldChar w:fldCharType="begin"/>
        </w:r>
        <w:r>
          <w:rPr>
            <w:noProof/>
            <w:webHidden/>
          </w:rPr>
          <w:instrText xml:space="preserve"> PAGEREF _Toc376531575 \h </w:instrText>
        </w:r>
        <w:r>
          <w:rPr>
            <w:noProof/>
            <w:webHidden/>
          </w:rPr>
        </w:r>
        <w:r>
          <w:rPr>
            <w:noProof/>
            <w:webHidden/>
          </w:rPr>
          <w:fldChar w:fldCharType="separate"/>
        </w:r>
        <w:r>
          <w:rPr>
            <w:noProof/>
            <w:webHidden/>
          </w:rPr>
          <w:t>39</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76" w:history="1">
        <w:r w:rsidRPr="00A768EE">
          <w:rPr>
            <w:rStyle w:val="a9"/>
            <w:noProof/>
          </w:rPr>
          <w:t>3.3.2 Модуль верификации диаграммы классов</w:t>
        </w:r>
        <w:r>
          <w:rPr>
            <w:noProof/>
            <w:webHidden/>
          </w:rPr>
          <w:tab/>
        </w:r>
        <w:r>
          <w:rPr>
            <w:noProof/>
            <w:webHidden/>
          </w:rPr>
          <w:fldChar w:fldCharType="begin"/>
        </w:r>
        <w:r>
          <w:rPr>
            <w:noProof/>
            <w:webHidden/>
          </w:rPr>
          <w:instrText xml:space="preserve"> PAGEREF _Toc376531576 \h </w:instrText>
        </w:r>
        <w:r>
          <w:rPr>
            <w:noProof/>
            <w:webHidden/>
          </w:rPr>
        </w:r>
        <w:r>
          <w:rPr>
            <w:noProof/>
            <w:webHidden/>
          </w:rPr>
          <w:fldChar w:fldCharType="separate"/>
        </w:r>
        <w:r>
          <w:rPr>
            <w:noProof/>
            <w:webHidden/>
          </w:rPr>
          <w:t>45</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77" w:history="1">
        <w:r w:rsidRPr="00A768EE">
          <w:rPr>
            <w:rStyle w:val="a9"/>
            <w:rFonts w:eastAsiaTheme="minorHAnsi"/>
            <w:noProof/>
          </w:rPr>
          <w:t>3.4 Используемые методы верификации диаграмм классов</w:t>
        </w:r>
        <w:r w:rsidR="000D3692">
          <w:rPr>
            <w:rStyle w:val="a9"/>
            <w:rFonts w:eastAsiaTheme="minorHAnsi"/>
            <w:noProof/>
          </w:rPr>
          <w:br/>
          <w:t xml:space="preserve">      </w:t>
        </w:r>
        <w:r w:rsidRPr="00A768EE">
          <w:rPr>
            <w:rStyle w:val="a9"/>
            <w:rFonts w:eastAsiaTheme="minorHAnsi"/>
            <w:noProof/>
          </w:rPr>
          <w:t>и их реализация</w:t>
        </w:r>
        <w:r>
          <w:rPr>
            <w:noProof/>
            <w:webHidden/>
          </w:rPr>
          <w:tab/>
        </w:r>
        <w:r>
          <w:rPr>
            <w:noProof/>
            <w:webHidden/>
          </w:rPr>
          <w:fldChar w:fldCharType="begin"/>
        </w:r>
        <w:r>
          <w:rPr>
            <w:noProof/>
            <w:webHidden/>
          </w:rPr>
          <w:instrText xml:space="preserve"> PAGEREF _Toc376531577 \h </w:instrText>
        </w:r>
        <w:r>
          <w:rPr>
            <w:noProof/>
            <w:webHidden/>
          </w:rPr>
        </w:r>
        <w:r>
          <w:rPr>
            <w:noProof/>
            <w:webHidden/>
          </w:rPr>
          <w:fldChar w:fldCharType="separate"/>
        </w:r>
        <w:r>
          <w:rPr>
            <w:noProof/>
            <w:webHidden/>
          </w:rPr>
          <w:t>46</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78" w:history="1">
        <w:r w:rsidRPr="00A768EE">
          <w:rPr>
            <w:rStyle w:val="a9"/>
            <w:rFonts w:eastAsiaTheme="minorHAnsi"/>
            <w:noProof/>
          </w:rPr>
          <w:t>3.</w:t>
        </w:r>
        <w:r w:rsidRPr="00A768EE">
          <w:rPr>
            <w:rStyle w:val="a9"/>
            <w:noProof/>
          </w:rPr>
          <w:t>4.1.1</w:t>
        </w:r>
        <w:r w:rsidRPr="00A768EE">
          <w:rPr>
            <w:rStyle w:val="a9"/>
            <w:rFonts w:eastAsiaTheme="minorHAnsi"/>
            <w:noProof/>
          </w:rPr>
          <w:t xml:space="preserve"> Метод шаблонов</w:t>
        </w:r>
        <w:r>
          <w:rPr>
            <w:noProof/>
            <w:webHidden/>
          </w:rPr>
          <w:tab/>
        </w:r>
        <w:r>
          <w:rPr>
            <w:noProof/>
            <w:webHidden/>
          </w:rPr>
          <w:fldChar w:fldCharType="begin"/>
        </w:r>
        <w:r>
          <w:rPr>
            <w:noProof/>
            <w:webHidden/>
          </w:rPr>
          <w:instrText xml:space="preserve"> PAGEREF _Toc376531578 \h </w:instrText>
        </w:r>
        <w:r>
          <w:rPr>
            <w:noProof/>
            <w:webHidden/>
          </w:rPr>
        </w:r>
        <w:r>
          <w:rPr>
            <w:noProof/>
            <w:webHidden/>
          </w:rPr>
          <w:fldChar w:fldCharType="separate"/>
        </w:r>
        <w:r>
          <w:rPr>
            <w:noProof/>
            <w:webHidden/>
          </w:rPr>
          <w:t>46</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79" w:history="1">
        <w:r w:rsidRPr="00A768EE">
          <w:rPr>
            <w:rStyle w:val="a9"/>
            <w:noProof/>
          </w:rPr>
          <w:t>3.4.1.2 Реализация метода шаблонов</w:t>
        </w:r>
        <w:r>
          <w:rPr>
            <w:noProof/>
            <w:webHidden/>
          </w:rPr>
          <w:tab/>
        </w:r>
        <w:r>
          <w:rPr>
            <w:noProof/>
            <w:webHidden/>
          </w:rPr>
          <w:fldChar w:fldCharType="begin"/>
        </w:r>
        <w:r>
          <w:rPr>
            <w:noProof/>
            <w:webHidden/>
          </w:rPr>
          <w:instrText xml:space="preserve"> PAGEREF _Toc376531579 \h </w:instrText>
        </w:r>
        <w:r>
          <w:rPr>
            <w:noProof/>
            <w:webHidden/>
          </w:rPr>
        </w:r>
        <w:r>
          <w:rPr>
            <w:noProof/>
            <w:webHidden/>
          </w:rPr>
          <w:fldChar w:fldCharType="separate"/>
        </w:r>
        <w:r>
          <w:rPr>
            <w:noProof/>
            <w:webHidden/>
          </w:rPr>
          <w:t>49</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80" w:history="1">
        <w:r w:rsidRPr="00A768EE">
          <w:rPr>
            <w:rStyle w:val="a9"/>
            <w:rFonts w:eastAsiaTheme="minorHAnsi"/>
            <w:noProof/>
          </w:rPr>
          <w:t>3.4.2.1 Метод идентификационного графа</w:t>
        </w:r>
        <w:r>
          <w:rPr>
            <w:noProof/>
            <w:webHidden/>
          </w:rPr>
          <w:tab/>
        </w:r>
        <w:r>
          <w:rPr>
            <w:noProof/>
            <w:webHidden/>
          </w:rPr>
          <w:fldChar w:fldCharType="begin"/>
        </w:r>
        <w:r>
          <w:rPr>
            <w:noProof/>
            <w:webHidden/>
          </w:rPr>
          <w:instrText xml:space="preserve"> PAGEREF _Toc376531580 \h </w:instrText>
        </w:r>
        <w:r>
          <w:rPr>
            <w:noProof/>
            <w:webHidden/>
          </w:rPr>
        </w:r>
        <w:r>
          <w:rPr>
            <w:noProof/>
            <w:webHidden/>
          </w:rPr>
          <w:fldChar w:fldCharType="separate"/>
        </w:r>
        <w:r>
          <w:rPr>
            <w:noProof/>
            <w:webHidden/>
          </w:rPr>
          <w:t>51</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81" w:history="1">
        <w:r w:rsidRPr="00A768EE">
          <w:rPr>
            <w:rStyle w:val="a9"/>
            <w:noProof/>
          </w:rPr>
          <w:t>3.4.2.2 Реализация метода идентификационного графа</w:t>
        </w:r>
        <w:r>
          <w:rPr>
            <w:noProof/>
            <w:webHidden/>
          </w:rPr>
          <w:tab/>
        </w:r>
        <w:r>
          <w:rPr>
            <w:noProof/>
            <w:webHidden/>
          </w:rPr>
          <w:fldChar w:fldCharType="begin"/>
        </w:r>
        <w:r>
          <w:rPr>
            <w:noProof/>
            <w:webHidden/>
          </w:rPr>
          <w:instrText xml:space="preserve"> PAGEREF _Toc376531581 \h </w:instrText>
        </w:r>
        <w:r>
          <w:rPr>
            <w:noProof/>
            <w:webHidden/>
          </w:rPr>
        </w:r>
        <w:r>
          <w:rPr>
            <w:noProof/>
            <w:webHidden/>
          </w:rPr>
          <w:fldChar w:fldCharType="separate"/>
        </w:r>
        <w:r>
          <w:rPr>
            <w:noProof/>
            <w:webHidden/>
          </w:rPr>
          <w:t>53</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82" w:history="1">
        <w:r w:rsidRPr="00A768EE">
          <w:rPr>
            <w:rStyle w:val="a9"/>
            <w:rFonts w:eastAsiaTheme="minorHAnsi"/>
            <w:noProof/>
          </w:rPr>
          <w:t>3.4.3.1 Метод множеств</w:t>
        </w:r>
        <w:r>
          <w:rPr>
            <w:noProof/>
            <w:webHidden/>
          </w:rPr>
          <w:tab/>
        </w:r>
        <w:r>
          <w:rPr>
            <w:noProof/>
            <w:webHidden/>
          </w:rPr>
          <w:fldChar w:fldCharType="begin"/>
        </w:r>
        <w:r>
          <w:rPr>
            <w:noProof/>
            <w:webHidden/>
          </w:rPr>
          <w:instrText xml:space="preserve"> PAGEREF _Toc376531582 \h </w:instrText>
        </w:r>
        <w:r>
          <w:rPr>
            <w:noProof/>
            <w:webHidden/>
          </w:rPr>
        </w:r>
        <w:r>
          <w:rPr>
            <w:noProof/>
            <w:webHidden/>
          </w:rPr>
          <w:fldChar w:fldCharType="separate"/>
        </w:r>
        <w:r>
          <w:rPr>
            <w:noProof/>
            <w:webHidden/>
          </w:rPr>
          <w:t>55</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83" w:history="1">
        <w:r w:rsidRPr="00A768EE">
          <w:rPr>
            <w:rStyle w:val="a9"/>
            <w:rFonts w:eastAsiaTheme="minorHAnsi"/>
            <w:noProof/>
          </w:rPr>
          <w:t>3.4.3.2 Реализация метод множеств</w:t>
        </w:r>
        <w:r>
          <w:rPr>
            <w:noProof/>
            <w:webHidden/>
          </w:rPr>
          <w:tab/>
        </w:r>
        <w:r>
          <w:rPr>
            <w:noProof/>
            <w:webHidden/>
          </w:rPr>
          <w:fldChar w:fldCharType="begin"/>
        </w:r>
        <w:r>
          <w:rPr>
            <w:noProof/>
            <w:webHidden/>
          </w:rPr>
          <w:instrText xml:space="preserve"> PAGEREF _Toc376531583 \h </w:instrText>
        </w:r>
        <w:r>
          <w:rPr>
            <w:noProof/>
            <w:webHidden/>
          </w:rPr>
        </w:r>
        <w:r>
          <w:rPr>
            <w:noProof/>
            <w:webHidden/>
          </w:rPr>
          <w:fldChar w:fldCharType="separate"/>
        </w:r>
        <w:r>
          <w:rPr>
            <w:noProof/>
            <w:webHidden/>
          </w:rPr>
          <w:t>56</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84" w:history="1">
        <w:r w:rsidRPr="00A768EE">
          <w:rPr>
            <w:rStyle w:val="a9"/>
            <w:rFonts w:eastAsiaTheme="minorHAnsi"/>
            <w:noProof/>
          </w:rPr>
          <w:t>3.4.4.1 Метод тестового драйвера</w:t>
        </w:r>
        <w:r>
          <w:rPr>
            <w:noProof/>
            <w:webHidden/>
          </w:rPr>
          <w:tab/>
        </w:r>
        <w:r>
          <w:rPr>
            <w:noProof/>
            <w:webHidden/>
          </w:rPr>
          <w:fldChar w:fldCharType="begin"/>
        </w:r>
        <w:r>
          <w:rPr>
            <w:noProof/>
            <w:webHidden/>
          </w:rPr>
          <w:instrText xml:space="preserve"> PAGEREF _Toc376531584 \h </w:instrText>
        </w:r>
        <w:r>
          <w:rPr>
            <w:noProof/>
            <w:webHidden/>
          </w:rPr>
        </w:r>
        <w:r>
          <w:rPr>
            <w:noProof/>
            <w:webHidden/>
          </w:rPr>
          <w:fldChar w:fldCharType="separate"/>
        </w:r>
        <w:r>
          <w:rPr>
            <w:noProof/>
            <w:webHidden/>
          </w:rPr>
          <w:t>58</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85" w:history="1">
        <w:r w:rsidRPr="00A768EE">
          <w:rPr>
            <w:rStyle w:val="a9"/>
            <w:rFonts w:eastAsiaTheme="minorHAnsi"/>
            <w:noProof/>
          </w:rPr>
          <w:t>3.4.4.2 Реализация метод тестового драйвера</w:t>
        </w:r>
        <w:r>
          <w:rPr>
            <w:noProof/>
            <w:webHidden/>
          </w:rPr>
          <w:tab/>
        </w:r>
        <w:r>
          <w:rPr>
            <w:noProof/>
            <w:webHidden/>
          </w:rPr>
          <w:fldChar w:fldCharType="begin"/>
        </w:r>
        <w:r>
          <w:rPr>
            <w:noProof/>
            <w:webHidden/>
          </w:rPr>
          <w:instrText xml:space="preserve"> PAGEREF _Toc376531585 \h </w:instrText>
        </w:r>
        <w:r>
          <w:rPr>
            <w:noProof/>
            <w:webHidden/>
          </w:rPr>
        </w:r>
        <w:r>
          <w:rPr>
            <w:noProof/>
            <w:webHidden/>
          </w:rPr>
          <w:fldChar w:fldCharType="separate"/>
        </w:r>
        <w:r>
          <w:rPr>
            <w:noProof/>
            <w:webHidden/>
          </w:rPr>
          <w:t>62</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586" w:history="1">
        <w:r w:rsidRPr="00A768EE">
          <w:rPr>
            <w:rStyle w:val="a9"/>
            <w:noProof/>
          </w:rPr>
          <w:t>4 ЭКСПЕРЕМЕНТАЛЬНАЯ ЧАСТЬ</w:t>
        </w:r>
        <w:r>
          <w:rPr>
            <w:noProof/>
            <w:webHidden/>
          </w:rPr>
          <w:tab/>
        </w:r>
        <w:r>
          <w:rPr>
            <w:noProof/>
            <w:webHidden/>
          </w:rPr>
          <w:fldChar w:fldCharType="begin"/>
        </w:r>
        <w:r>
          <w:rPr>
            <w:noProof/>
            <w:webHidden/>
          </w:rPr>
          <w:instrText xml:space="preserve"> PAGEREF _Toc376531586 \h </w:instrText>
        </w:r>
        <w:r>
          <w:rPr>
            <w:noProof/>
            <w:webHidden/>
          </w:rPr>
        </w:r>
        <w:r>
          <w:rPr>
            <w:noProof/>
            <w:webHidden/>
          </w:rPr>
          <w:fldChar w:fldCharType="separate"/>
        </w:r>
        <w:r>
          <w:rPr>
            <w:noProof/>
            <w:webHidden/>
          </w:rPr>
          <w:t>64</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87" w:history="1">
        <w:r w:rsidRPr="00A768EE">
          <w:rPr>
            <w:rStyle w:val="a9"/>
            <w:noProof/>
          </w:rPr>
          <w:t>4.1 Результаты реализации верификатора «</w:t>
        </w:r>
        <w:r w:rsidRPr="00A768EE">
          <w:rPr>
            <w:rStyle w:val="a9"/>
            <w:noProof/>
            <w:lang w:val="en-US"/>
          </w:rPr>
          <w:t>UML</w:t>
        </w:r>
        <w:r w:rsidRPr="00A768EE">
          <w:rPr>
            <w:rStyle w:val="a9"/>
            <w:noProof/>
          </w:rPr>
          <w:t xml:space="preserve"> </w:t>
        </w:r>
        <w:r w:rsidRPr="00A768EE">
          <w:rPr>
            <w:rStyle w:val="a9"/>
            <w:noProof/>
            <w:lang w:val="en-US"/>
          </w:rPr>
          <w:t>Tester</w:t>
        </w:r>
        <w:r w:rsidRPr="00A768EE">
          <w:rPr>
            <w:rStyle w:val="a9"/>
            <w:noProof/>
          </w:rPr>
          <w:t>»</w:t>
        </w:r>
        <w:r>
          <w:rPr>
            <w:noProof/>
            <w:webHidden/>
          </w:rPr>
          <w:tab/>
        </w:r>
        <w:r>
          <w:rPr>
            <w:noProof/>
            <w:webHidden/>
          </w:rPr>
          <w:fldChar w:fldCharType="begin"/>
        </w:r>
        <w:r>
          <w:rPr>
            <w:noProof/>
            <w:webHidden/>
          </w:rPr>
          <w:instrText xml:space="preserve"> PAGEREF _Toc376531587 \h </w:instrText>
        </w:r>
        <w:r>
          <w:rPr>
            <w:noProof/>
            <w:webHidden/>
          </w:rPr>
        </w:r>
        <w:r>
          <w:rPr>
            <w:noProof/>
            <w:webHidden/>
          </w:rPr>
          <w:fldChar w:fldCharType="separate"/>
        </w:r>
        <w:r>
          <w:rPr>
            <w:noProof/>
            <w:webHidden/>
          </w:rPr>
          <w:t>64</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88" w:history="1">
        <w:r w:rsidRPr="00A768EE">
          <w:rPr>
            <w:rStyle w:val="a9"/>
            <w:noProof/>
          </w:rPr>
          <w:t>4.2 Результаты тестирования верификатора «</w:t>
        </w:r>
        <w:r w:rsidRPr="00A768EE">
          <w:rPr>
            <w:rStyle w:val="a9"/>
            <w:noProof/>
            <w:lang w:val="en-US"/>
          </w:rPr>
          <w:t>UML</w:t>
        </w:r>
        <w:r w:rsidRPr="00A768EE">
          <w:rPr>
            <w:rStyle w:val="a9"/>
            <w:noProof/>
          </w:rPr>
          <w:t xml:space="preserve"> </w:t>
        </w:r>
        <w:r w:rsidRPr="00A768EE">
          <w:rPr>
            <w:rStyle w:val="a9"/>
            <w:noProof/>
            <w:lang w:val="en-US"/>
          </w:rPr>
          <w:t>Tester</w:t>
        </w:r>
        <w:r w:rsidRPr="00A768EE">
          <w:rPr>
            <w:rStyle w:val="a9"/>
            <w:noProof/>
          </w:rPr>
          <w:t>»</w:t>
        </w:r>
        <w:r>
          <w:rPr>
            <w:noProof/>
            <w:webHidden/>
          </w:rPr>
          <w:tab/>
        </w:r>
        <w:r>
          <w:rPr>
            <w:noProof/>
            <w:webHidden/>
          </w:rPr>
          <w:fldChar w:fldCharType="begin"/>
        </w:r>
        <w:r>
          <w:rPr>
            <w:noProof/>
            <w:webHidden/>
          </w:rPr>
          <w:instrText xml:space="preserve"> PAGEREF _Toc376531588 \h </w:instrText>
        </w:r>
        <w:r>
          <w:rPr>
            <w:noProof/>
            <w:webHidden/>
          </w:rPr>
        </w:r>
        <w:r>
          <w:rPr>
            <w:noProof/>
            <w:webHidden/>
          </w:rPr>
          <w:fldChar w:fldCharType="separate"/>
        </w:r>
        <w:r>
          <w:rPr>
            <w:noProof/>
            <w:webHidden/>
          </w:rPr>
          <w:t>65</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89" w:history="1">
        <w:r w:rsidRPr="00A768EE">
          <w:rPr>
            <w:rStyle w:val="a9"/>
            <w:noProof/>
          </w:rPr>
          <w:t>4.2.1 Тестирование метода шаблонов</w:t>
        </w:r>
        <w:r>
          <w:rPr>
            <w:noProof/>
            <w:webHidden/>
          </w:rPr>
          <w:tab/>
        </w:r>
        <w:r>
          <w:rPr>
            <w:noProof/>
            <w:webHidden/>
          </w:rPr>
          <w:fldChar w:fldCharType="begin"/>
        </w:r>
        <w:r>
          <w:rPr>
            <w:noProof/>
            <w:webHidden/>
          </w:rPr>
          <w:instrText xml:space="preserve"> PAGEREF _Toc376531589 \h </w:instrText>
        </w:r>
        <w:r>
          <w:rPr>
            <w:noProof/>
            <w:webHidden/>
          </w:rPr>
        </w:r>
        <w:r>
          <w:rPr>
            <w:noProof/>
            <w:webHidden/>
          </w:rPr>
          <w:fldChar w:fldCharType="separate"/>
        </w:r>
        <w:r>
          <w:rPr>
            <w:noProof/>
            <w:webHidden/>
          </w:rPr>
          <w:t>65</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90" w:history="1">
        <w:r w:rsidRPr="00A768EE">
          <w:rPr>
            <w:rStyle w:val="a9"/>
            <w:noProof/>
          </w:rPr>
          <w:t>4.2.2 Тестирование метода идентификационного графа</w:t>
        </w:r>
        <w:r>
          <w:rPr>
            <w:noProof/>
            <w:webHidden/>
          </w:rPr>
          <w:tab/>
        </w:r>
        <w:r>
          <w:rPr>
            <w:noProof/>
            <w:webHidden/>
          </w:rPr>
          <w:fldChar w:fldCharType="begin"/>
        </w:r>
        <w:r>
          <w:rPr>
            <w:noProof/>
            <w:webHidden/>
          </w:rPr>
          <w:instrText xml:space="preserve"> PAGEREF _Toc376531590 \h </w:instrText>
        </w:r>
        <w:r>
          <w:rPr>
            <w:noProof/>
            <w:webHidden/>
          </w:rPr>
        </w:r>
        <w:r>
          <w:rPr>
            <w:noProof/>
            <w:webHidden/>
          </w:rPr>
          <w:fldChar w:fldCharType="separate"/>
        </w:r>
        <w:r>
          <w:rPr>
            <w:noProof/>
            <w:webHidden/>
          </w:rPr>
          <w:t>66</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91" w:history="1">
        <w:r w:rsidRPr="00A768EE">
          <w:rPr>
            <w:rStyle w:val="a9"/>
            <w:noProof/>
          </w:rPr>
          <w:t>4.2.3 Тестирование метода тестового драйвера</w:t>
        </w:r>
        <w:r>
          <w:rPr>
            <w:noProof/>
            <w:webHidden/>
          </w:rPr>
          <w:tab/>
        </w:r>
        <w:r>
          <w:rPr>
            <w:noProof/>
            <w:webHidden/>
          </w:rPr>
          <w:fldChar w:fldCharType="begin"/>
        </w:r>
        <w:r>
          <w:rPr>
            <w:noProof/>
            <w:webHidden/>
          </w:rPr>
          <w:instrText xml:space="preserve"> PAGEREF _Toc376531591 \h </w:instrText>
        </w:r>
        <w:r>
          <w:rPr>
            <w:noProof/>
            <w:webHidden/>
          </w:rPr>
        </w:r>
        <w:r>
          <w:rPr>
            <w:noProof/>
            <w:webHidden/>
          </w:rPr>
          <w:fldChar w:fldCharType="separate"/>
        </w:r>
        <w:r>
          <w:rPr>
            <w:noProof/>
            <w:webHidden/>
          </w:rPr>
          <w:t>67</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92" w:history="1">
        <w:r w:rsidRPr="00A768EE">
          <w:rPr>
            <w:rStyle w:val="a9"/>
            <w:noProof/>
          </w:rPr>
          <w:t>4.2.4 Тестирование работы методов в комплексе</w:t>
        </w:r>
        <w:r>
          <w:rPr>
            <w:noProof/>
            <w:webHidden/>
          </w:rPr>
          <w:tab/>
        </w:r>
        <w:r>
          <w:rPr>
            <w:noProof/>
            <w:webHidden/>
          </w:rPr>
          <w:fldChar w:fldCharType="begin"/>
        </w:r>
        <w:r>
          <w:rPr>
            <w:noProof/>
            <w:webHidden/>
          </w:rPr>
          <w:instrText xml:space="preserve"> PAGEREF _Toc376531592 \h </w:instrText>
        </w:r>
        <w:r>
          <w:rPr>
            <w:noProof/>
            <w:webHidden/>
          </w:rPr>
        </w:r>
        <w:r>
          <w:rPr>
            <w:noProof/>
            <w:webHidden/>
          </w:rPr>
          <w:fldChar w:fldCharType="separate"/>
        </w:r>
        <w:r>
          <w:rPr>
            <w:noProof/>
            <w:webHidden/>
          </w:rPr>
          <w:t>68</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93" w:history="1">
        <w:r w:rsidRPr="00A768EE">
          <w:rPr>
            <w:rStyle w:val="a9"/>
            <w:noProof/>
          </w:rPr>
          <w:t>4.3 Выводы</w:t>
        </w:r>
        <w:r>
          <w:rPr>
            <w:noProof/>
            <w:webHidden/>
          </w:rPr>
          <w:tab/>
        </w:r>
        <w:r>
          <w:rPr>
            <w:noProof/>
            <w:webHidden/>
          </w:rPr>
          <w:fldChar w:fldCharType="begin"/>
        </w:r>
        <w:r>
          <w:rPr>
            <w:noProof/>
            <w:webHidden/>
          </w:rPr>
          <w:instrText xml:space="preserve"> PAGEREF _Toc376531593 \h </w:instrText>
        </w:r>
        <w:r>
          <w:rPr>
            <w:noProof/>
            <w:webHidden/>
          </w:rPr>
        </w:r>
        <w:r>
          <w:rPr>
            <w:noProof/>
            <w:webHidden/>
          </w:rPr>
          <w:fldChar w:fldCharType="separate"/>
        </w:r>
        <w:r>
          <w:rPr>
            <w:noProof/>
            <w:webHidden/>
          </w:rPr>
          <w:t>69</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594" w:history="1">
        <w:r w:rsidRPr="00A768EE">
          <w:rPr>
            <w:rStyle w:val="a9"/>
            <w:noProof/>
          </w:rPr>
          <w:t>5 ОХРАНА ТРУДА И БЕЗОПАСНОСТЬ  В ЧРЕЗВЫЧАЙНЫХ СИТУАЦИЯХ</w:t>
        </w:r>
        <w:r>
          <w:rPr>
            <w:noProof/>
            <w:webHidden/>
          </w:rPr>
          <w:tab/>
        </w:r>
        <w:r>
          <w:rPr>
            <w:noProof/>
            <w:webHidden/>
          </w:rPr>
          <w:fldChar w:fldCharType="begin"/>
        </w:r>
        <w:r>
          <w:rPr>
            <w:noProof/>
            <w:webHidden/>
          </w:rPr>
          <w:instrText xml:space="preserve"> PAGEREF _Toc376531594 \h </w:instrText>
        </w:r>
        <w:r>
          <w:rPr>
            <w:noProof/>
            <w:webHidden/>
          </w:rPr>
        </w:r>
        <w:r>
          <w:rPr>
            <w:noProof/>
            <w:webHidden/>
          </w:rPr>
          <w:fldChar w:fldCharType="separate"/>
        </w:r>
        <w:r>
          <w:rPr>
            <w:noProof/>
            <w:webHidden/>
          </w:rPr>
          <w:t>70</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95" w:history="1">
        <w:r w:rsidRPr="00A768EE">
          <w:rPr>
            <w:rStyle w:val="a9"/>
            <w:noProof/>
          </w:rPr>
          <w:t>5.1 Характеристика системы управления охраной труда в учреждении</w:t>
        </w:r>
        <w:r>
          <w:rPr>
            <w:noProof/>
            <w:webHidden/>
          </w:rPr>
          <w:tab/>
        </w:r>
        <w:r>
          <w:rPr>
            <w:noProof/>
            <w:webHidden/>
          </w:rPr>
          <w:fldChar w:fldCharType="begin"/>
        </w:r>
        <w:r>
          <w:rPr>
            <w:noProof/>
            <w:webHidden/>
          </w:rPr>
          <w:instrText xml:space="preserve"> PAGEREF _Toc376531595 \h </w:instrText>
        </w:r>
        <w:r>
          <w:rPr>
            <w:noProof/>
            <w:webHidden/>
          </w:rPr>
        </w:r>
        <w:r>
          <w:rPr>
            <w:noProof/>
            <w:webHidden/>
          </w:rPr>
          <w:fldChar w:fldCharType="separate"/>
        </w:r>
        <w:r>
          <w:rPr>
            <w:noProof/>
            <w:webHidden/>
          </w:rPr>
          <w:t>70</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96" w:history="1">
        <w:r w:rsidRPr="00A768EE">
          <w:rPr>
            <w:rStyle w:val="a9"/>
            <w:noProof/>
          </w:rPr>
          <w:t>5.2 Анализ условий труда на рабочем месте</w:t>
        </w:r>
        <w:r>
          <w:rPr>
            <w:noProof/>
            <w:webHidden/>
          </w:rPr>
          <w:tab/>
        </w:r>
        <w:r>
          <w:rPr>
            <w:noProof/>
            <w:webHidden/>
          </w:rPr>
          <w:fldChar w:fldCharType="begin"/>
        </w:r>
        <w:r>
          <w:rPr>
            <w:noProof/>
            <w:webHidden/>
          </w:rPr>
          <w:instrText xml:space="preserve"> PAGEREF _Toc376531596 \h </w:instrText>
        </w:r>
        <w:r>
          <w:rPr>
            <w:noProof/>
            <w:webHidden/>
          </w:rPr>
        </w:r>
        <w:r>
          <w:rPr>
            <w:noProof/>
            <w:webHidden/>
          </w:rPr>
          <w:fldChar w:fldCharType="separate"/>
        </w:r>
        <w:r>
          <w:rPr>
            <w:noProof/>
            <w:webHidden/>
          </w:rPr>
          <w:t>74</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597" w:history="1">
        <w:r w:rsidRPr="00A768EE">
          <w:rPr>
            <w:rStyle w:val="a9"/>
            <w:noProof/>
          </w:rPr>
          <w:t>5.3 Обеспечение производственной санитарии в условиях производства</w:t>
        </w:r>
        <w:r>
          <w:rPr>
            <w:noProof/>
            <w:webHidden/>
          </w:rPr>
          <w:tab/>
        </w:r>
        <w:r>
          <w:rPr>
            <w:noProof/>
            <w:webHidden/>
          </w:rPr>
          <w:fldChar w:fldCharType="begin"/>
        </w:r>
        <w:r>
          <w:rPr>
            <w:noProof/>
            <w:webHidden/>
          </w:rPr>
          <w:instrText xml:space="preserve"> PAGEREF _Toc376531597 \h </w:instrText>
        </w:r>
        <w:r>
          <w:rPr>
            <w:noProof/>
            <w:webHidden/>
          </w:rPr>
        </w:r>
        <w:r>
          <w:rPr>
            <w:noProof/>
            <w:webHidden/>
          </w:rPr>
          <w:fldChar w:fldCharType="separate"/>
        </w:r>
        <w:r>
          <w:rPr>
            <w:noProof/>
            <w:webHidden/>
          </w:rPr>
          <w:t>79</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98" w:history="1">
        <w:r w:rsidRPr="00A768EE">
          <w:rPr>
            <w:rStyle w:val="a9"/>
            <w:noProof/>
          </w:rPr>
          <w:t>5.3.1 Предложения по улучшению условий труда</w:t>
        </w:r>
        <w:r>
          <w:rPr>
            <w:noProof/>
            <w:webHidden/>
          </w:rPr>
          <w:tab/>
        </w:r>
        <w:r>
          <w:rPr>
            <w:noProof/>
            <w:webHidden/>
          </w:rPr>
          <w:fldChar w:fldCharType="begin"/>
        </w:r>
        <w:r>
          <w:rPr>
            <w:noProof/>
            <w:webHidden/>
          </w:rPr>
          <w:instrText xml:space="preserve"> PAGEREF _Toc376531598 \h </w:instrText>
        </w:r>
        <w:r>
          <w:rPr>
            <w:noProof/>
            <w:webHidden/>
          </w:rPr>
        </w:r>
        <w:r>
          <w:rPr>
            <w:noProof/>
            <w:webHidden/>
          </w:rPr>
          <w:fldChar w:fldCharType="separate"/>
        </w:r>
        <w:r>
          <w:rPr>
            <w:noProof/>
            <w:webHidden/>
          </w:rPr>
          <w:t>79</w:t>
        </w:r>
        <w:r>
          <w:rPr>
            <w:noProof/>
            <w:webHidden/>
          </w:rPr>
          <w:fldChar w:fldCharType="end"/>
        </w:r>
      </w:hyperlink>
    </w:p>
    <w:p w:rsidR="006D516B" w:rsidRDefault="006D516B" w:rsidP="000D3692">
      <w:pPr>
        <w:pStyle w:val="24"/>
        <w:ind w:left="680"/>
        <w:rPr>
          <w:rFonts w:asciiTheme="minorHAnsi" w:eastAsiaTheme="minorEastAsia" w:hAnsiTheme="minorHAnsi" w:cstheme="minorBidi"/>
          <w:noProof/>
          <w:sz w:val="22"/>
          <w:szCs w:val="22"/>
        </w:rPr>
      </w:pPr>
      <w:hyperlink w:anchor="_Toc376531599" w:history="1">
        <w:r w:rsidRPr="00A768EE">
          <w:rPr>
            <w:rStyle w:val="a9"/>
            <w:noProof/>
          </w:rPr>
          <w:t xml:space="preserve">5.3.2 Расчет  требуемого воздухообмена в помещении за </w:t>
        </w:r>
        <w:r w:rsidR="000D3692">
          <w:rPr>
            <w:rStyle w:val="a9"/>
            <w:noProof/>
          </w:rPr>
          <w:br/>
          <w:t xml:space="preserve">         </w:t>
        </w:r>
        <w:r w:rsidRPr="00A768EE">
          <w:rPr>
            <w:rStyle w:val="a9"/>
            <w:noProof/>
          </w:rPr>
          <w:t>опасными веществами</w:t>
        </w:r>
        <w:r>
          <w:rPr>
            <w:noProof/>
            <w:webHidden/>
          </w:rPr>
          <w:tab/>
        </w:r>
        <w:r>
          <w:rPr>
            <w:noProof/>
            <w:webHidden/>
          </w:rPr>
          <w:fldChar w:fldCharType="begin"/>
        </w:r>
        <w:r>
          <w:rPr>
            <w:noProof/>
            <w:webHidden/>
          </w:rPr>
          <w:instrText xml:space="preserve"> PAGEREF _Toc376531599 \h </w:instrText>
        </w:r>
        <w:r>
          <w:rPr>
            <w:noProof/>
            <w:webHidden/>
          </w:rPr>
        </w:r>
        <w:r>
          <w:rPr>
            <w:noProof/>
            <w:webHidden/>
          </w:rPr>
          <w:fldChar w:fldCharType="separate"/>
        </w:r>
        <w:r>
          <w:rPr>
            <w:noProof/>
            <w:webHidden/>
          </w:rPr>
          <w:t>79</w:t>
        </w:r>
        <w:r>
          <w:rPr>
            <w:noProof/>
            <w:webHidden/>
          </w:rPr>
          <w:fldChar w:fldCharType="end"/>
        </w:r>
      </w:hyperlink>
    </w:p>
    <w:p w:rsidR="006D516B" w:rsidRDefault="006D516B" w:rsidP="006D516B">
      <w:pPr>
        <w:pStyle w:val="24"/>
        <w:rPr>
          <w:rFonts w:asciiTheme="minorHAnsi" w:eastAsiaTheme="minorEastAsia" w:hAnsiTheme="minorHAnsi" w:cstheme="minorBidi"/>
          <w:noProof/>
          <w:sz w:val="22"/>
          <w:szCs w:val="22"/>
        </w:rPr>
      </w:pPr>
      <w:hyperlink w:anchor="_Toc376531600" w:history="1">
        <w:r w:rsidRPr="00A768EE">
          <w:rPr>
            <w:rStyle w:val="a9"/>
            <w:noProof/>
          </w:rPr>
          <w:t>5.4 Безопасность в чрезвычайных ситуациях</w:t>
        </w:r>
        <w:r>
          <w:rPr>
            <w:noProof/>
            <w:webHidden/>
          </w:rPr>
          <w:tab/>
        </w:r>
        <w:r>
          <w:rPr>
            <w:noProof/>
            <w:webHidden/>
          </w:rPr>
          <w:fldChar w:fldCharType="begin"/>
        </w:r>
        <w:r>
          <w:rPr>
            <w:noProof/>
            <w:webHidden/>
          </w:rPr>
          <w:instrText xml:space="preserve"> PAGEREF _Toc376531600 \h </w:instrText>
        </w:r>
        <w:r>
          <w:rPr>
            <w:noProof/>
            <w:webHidden/>
          </w:rPr>
        </w:r>
        <w:r>
          <w:rPr>
            <w:noProof/>
            <w:webHidden/>
          </w:rPr>
          <w:fldChar w:fldCharType="separate"/>
        </w:r>
        <w:r>
          <w:rPr>
            <w:noProof/>
            <w:webHidden/>
          </w:rPr>
          <w:t>81</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601" w:history="1">
        <w:r w:rsidRPr="00A768EE">
          <w:rPr>
            <w:rStyle w:val="a9"/>
            <w:noProof/>
          </w:rPr>
          <w:t>ВЫВОДЫ</w:t>
        </w:r>
        <w:r>
          <w:rPr>
            <w:noProof/>
            <w:webHidden/>
          </w:rPr>
          <w:tab/>
        </w:r>
        <w:r>
          <w:rPr>
            <w:noProof/>
            <w:webHidden/>
          </w:rPr>
          <w:fldChar w:fldCharType="begin"/>
        </w:r>
        <w:r>
          <w:rPr>
            <w:noProof/>
            <w:webHidden/>
          </w:rPr>
          <w:instrText xml:space="preserve"> PAGEREF _Toc376531601 \h </w:instrText>
        </w:r>
        <w:r>
          <w:rPr>
            <w:noProof/>
            <w:webHidden/>
          </w:rPr>
        </w:r>
        <w:r>
          <w:rPr>
            <w:noProof/>
            <w:webHidden/>
          </w:rPr>
          <w:fldChar w:fldCharType="separate"/>
        </w:r>
        <w:r>
          <w:rPr>
            <w:noProof/>
            <w:webHidden/>
          </w:rPr>
          <w:t>85</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602" w:history="1">
        <w:r w:rsidRPr="00A768EE">
          <w:rPr>
            <w:rStyle w:val="a9"/>
            <w:noProof/>
          </w:rPr>
          <w:t>ПЕРЕЧЕНЬ ИСПОЛЬЗОВАНЫХ ИСТОЧНИКОВ</w:t>
        </w:r>
        <w:r>
          <w:rPr>
            <w:noProof/>
            <w:webHidden/>
          </w:rPr>
          <w:tab/>
        </w:r>
        <w:r>
          <w:rPr>
            <w:noProof/>
            <w:webHidden/>
          </w:rPr>
          <w:fldChar w:fldCharType="begin"/>
        </w:r>
        <w:r>
          <w:rPr>
            <w:noProof/>
            <w:webHidden/>
          </w:rPr>
          <w:instrText xml:space="preserve"> PAGEREF _Toc376531602 \h </w:instrText>
        </w:r>
        <w:r>
          <w:rPr>
            <w:noProof/>
            <w:webHidden/>
          </w:rPr>
        </w:r>
        <w:r>
          <w:rPr>
            <w:noProof/>
            <w:webHidden/>
          </w:rPr>
          <w:fldChar w:fldCharType="separate"/>
        </w:r>
        <w:r>
          <w:rPr>
            <w:noProof/>
            <w:webHidden/>
          </w:rPr>
          <w:t>86</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603" w:history="1">
        <w:r w:rsidRPr="00A768EE">
          <w:rPr>
            <w:rStyle w:val="a9"/>
            <w:noProof/>
          </w:rPr>
          <w:t>ПРИЛОЖЕНИЯ</w:t>
        </w:r>
        <w:r>
          <w:rPr>
            <w:noProof/>
            <w:webHidden/>
          </w:rPr>
          <w:tab/>
        </w:r>
        <w:r>
          <w:rPr>
            <w:noProof/>
            <w:webHidden/>
          </w:rPr>
          <w:fldChar w:fldCharType="begin"/>
        </w:r>
        <w:r>
          <w:rPr>
            <w:noProof/>
            <w:webHidden/>
          </w:rPr>
          <w:instrText xml:space="preserve"> PAGEREF _Toc376531603 \h </w:instrText>
        </w:r>
        <w:r>
          <w:rPr>
            <w:noProof/>
            <w:webHidden/>
          </w:rPr>
        </w:r>
        <w:r>
          <w:rPr>
            <w:noProof/>
            <w:webHidden/>
          </w:rPr>
          <w:fldChar w:fldCharType="separate"/>
        </w:r>
        <w:r>
          <w:rPr>
            <w:noProof/>
            <w:webHidden/>
          </w:rPr>
          <w:t>88</w:t>
        </w:r>
        <w:r>
          <w:rPr>
            <w:noProof/>
            <w:webHidden/>
          </w:rPr>
          <w:fldChar w:fldCharType="end"/>
        </w:r>
      </w:hyperlink>
    </w:p>
    <w:p w:rsidR="006D516B" w:rsidRDefault="006D516B">
      <w:pPr>
        <w:pStyle w:val="12"/>
        <w:tabs>
          <w:tab w:val="right" w:leader="dot" w:pos="9344"/>
        </w:tabs>
        <w:rPr>
          <w:rFonts w:asciiTheme="minorHAnsi" w:eastAsiaTheme="minorEastAsia" w:hAnsiTheme="minorHAnsi" w:cstheme="minorBidi"/>
          <w:noProof/>
          <w:sz w:val="22"/>
          <w:szCs w:val="22"/>
        </w:rPr>
      </w:pPr>
      <w:hyperlink w:anchor="_Toc376531604" w:history="1">
        <w:r w:rsidRPr="00A768EE">
          <w:rPr>
            <w:rStyle w:val="a9"/>
            <w:noProof/>
          </w:rPr>
          <w:t>ПРИЛОЖЕНИЕ А</w:t>
        </w:r>
        <w:r>
          <w:rPr>
            <w:noProof/>
            <w:webHidden/>
          </w:rPr>
          <w:tab/>
        </w:r>
        <w:r>
          <w:rPr>
            <w:noProof/>
            <w:webHidden/>
          </w:rPr>
          <w:fldChar w:fldCharType="begin"/>
        </w:r>
        <w:r>
          <w:rPr>
            <w:noProof/>
            <w:webHidden/>
          </w:rPr>
          <w:instrText xml:space="preserve"> PAGEREF _Toc376531604 \h </w:instrText>
        </w:r>
        <w:r>
          <w:rPr>
            <w:noProof/>
            <w:webHidden/>
          </w:rPr>
        </w:r>
        <w:r>
          <w:rPr>
            <w:noProof/>
            <w:webHidden/>
          </w:rPr>
          <w:fldChar w:fldCharType="separate"/>
        </w:r>
        <w:r>
          <w:rPr>
            <w:noProof/>
            <w:webHidden/>
          </w:rPr>
          <w:t>89</w:t>
        </w:r>
        <w:r>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36380B">
      <w:pPr>
        <w:pStyle w:val="A1COKKP"/>
      </w:pPr>
      <w:bookmarkStart w:id="52" w:name="_Toc376531556"/>
      <w:bookmarkStart w:id="53" w:name="_Toc376535474"/>
      <w:bookmarkStart w:id="54" w:name="_Toc376535647"/>
      <w:r w:rsidRPr="008D08BC">
        <w:lastRenderedPageBreak/>
        <w:t>ВВЕДЕНИЕ</w:t>
      </w:r>
      <w:bookmarkEnd w:id="52"/>
      <w:bookmarkEnd w:id="53"/>
      <w:bookmarkEnd w:id="54"/>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D020FF">
        <w:t xml:space="preserve"> [</w:t>
      </w:r>
      <w:r w:rsidR="00D020FF" w:rsidRPr="00D020FF">
        <w:t>1</w:t>
      </w:r>
      <w:r w:rsidR="00313563" w:rsidRPr="008D08BC">
        <w:t>]</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36380B">
      <w:pPr>
        <w:pStyle w:val="A1COKKP"/>
      </w:pPr>
      <w:bookmarkStart w:id="55" w:name="_Toc376531557"/>
      <w:bookmarkStart w:id="56" w:name="_Toc376535475"/>
      <w:bookmarkStart w:id="57" w:name="_Toc376535648"/>
      <w:r w:rsidRPr="008D08BC">
        <w:lastRenderedPageBreak/>
        <w:t>1 АНАЛИЗ СУЩЕСТВУЮЩИХ СИСТЕМ ВЕРИФИКАЦИИ UML-ДИАГРАММ</w:t>
      </w:r>
      <w:bookmarkEnd w:id="55"/>
      <w:bookmarkEnd w:id="56"/>
      <w:bookmarkEnd w:id="57"/>
    </w:p>
    <w:p w:rsidR="007A36BD" w:rsidRPr="007A36BD" w:rsidRDefault="007A36BD" w:rsidP="007A36BD">
      <w:pPr>
        <w:pStyle w:val="TEXT"/>
      </w:pPr>
      <w:bookmarkStart w:id="58"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905AFD">
      <w:pPr>
        <w:pStyle w:val="A2COKKP"/>
      </w:pPr>
      <w:bookmarkStart w:id="59" w:name="_Toc376531558"/>
      <w:bookmarkStart w:id="60" w:name="_Toc376535476"/>
      <w:r w:rsidRPr="008D08BC">
        <w:t xml:space="preserve">1.1 </w:t>
      </w:r>
      <w:r w:rsidR="00A4391B" w:rsidRPr="008D08BC">
        <w:t>Существующие системы верификации UML-диграмм</w:t>
      </w:r>
      <w:bookmarkEnd w:id="59"/>
      <w:bookmarkEnd w:id="60"/>
    </w:p>
    <w:p w:rsidR="00A4391B" w:rsidRPr="008D08BC" w:rsidRDefault="008A1991" w:rsidP="00905AFD">
      <w:pPr>
        <w:pStyle w:val="A2COKKP"/>
      </w:pPr>
      <w:bookmarkStart w:id="61" w:name="_Toc355262827"/>
      <w:bookmarkStart w:id="62" w:name="_Toc376531559"/>
      <w:bookmarkStart w:id="63" w:name="_Toc376535477"/>
      <w:r w:rsidRPr="008D08BC">
        <w:t xml:space="preserve">1.1.1 </w:t>
      </w:r>
      <w:r w:rsidR="00A4391B" w:rsidRPr="008D08BC">
        <w:t>ArgoUML</w:t>
      </w:r>
      <w:bookmarkEnd w:id="58"/>
      <w:bookmarkEnd w:id="61"/>
      <w:bookmarkEnd w:id="62"/>
      <w:bookmarkEnd w:id="63"/>
      <w:r w:rsidR="00A4391B" w:rsidRPr="008D08BC">
        <w:t xml:space="preserve"> </w:t>
      </w:r>
    </w:p>
    <w:p w:rsidR="00935AE5" w:rsidRPr="008D08BC" w:rsidRDefault="00935AE5" w:rsidP="00BA58E5">
      <w:pPr>
        <w:pStyle w:val="TEXT"/>
      </w:pPr>
      <w:r w:rsidRPr="008D08BC">
        <w:t xml:space="preserve">ArgoUML — средство UML моделирования. ArgoUML является открытым программным обеспечением и распространяется под лицензией EPL. ArgoUML полностью написан на </w:t>
      </w:r>
      <w:r w:rsidR="00317F36" w:rsidRPr="008D08BC">
        <w:t xml:space="preserve">языке </w:t>
      </w:r>
      <w:r w:rsidRPr="008D08BC">
        <w:t>Java и для работы ему подходит любая операционная система с установленной Java 2 JRE или JDK версии 1.4 или выше</w:t>
      </w:r>
      <w:r w:rsidR="00313563" w:rsidRPr="008D08BC">
        <w:t xml:space="preserve"> [</w:t>
      </w:r>
      <w:r w:rsidR="00DA04BE" w:rsidRPr="00DA04BE">
        <w:t>2</w:t>
      </w:r>
      <w:r w:rsidR="00313563" w:rsidRPr="008D08BC">
        <w:t>]</w:t>
      </w:r>
      <w:r w:rsidRPr="008D08BC">
        <w:t>.</w:t>
      </w:r>
    </w:p>
    <w:p w:rsidR="00935AE5" w:rsidRPr="008D08BC" w:rsidRDefault="00935AE5" w:rsidP="00BA58E5">
      <w:pPr>
        <w:pStyle w:val="TEXT"/>
      </w:pPr>
      <w:r w:rsidRPr="008D08BC">
        <w:lastRenderedPageBreak/>
        <w:t xml:space="preserve">Функциональность ArgoUML включает в себя: </w:t>
      </w:r>
    </w:p>
    <w:p w:rsidR="00935AE5" w:rsidRPr="008D08BC" w:rsidRDefault="00935AE5" w:rsidP="005C79EE">
      <w:pPr>
        <w:pStyle w:val="TEXT"/>
        <w:numPr>
          <w:ilvl w:val="0"/>
          <w:numId w:val="2"/>
        </w:numPr>
      </w:pPr>
      <w:r w:rsidRPr="008D08BC">
        <w:t>поддержку спецификаций UML 1.3, 1.4, XMI 1.0, 1.1, 1.2;</w:t>
      </w:r>
    </w:p>
    <w:p w:rsidR="00935AE5" w:rsidRPr="008D08BC" w:rsidRDefault="00935AE5" w:rsidP="005C79EE">
      <w:pPr>
        <w:pStyle w:val="TEXT"/>
        <w:numPr>
          <w:ilvl w:val="0"/>
          <w:numId w:val="2"/>
        </w:numPr>
      </w:pPr>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
    <w:p w:rsidR="00935AE5" w:rsidRPr="008D08BC" w:rsidRDefault="00935AE5" w:rsidP="005C79EE">
      <w:pPr>
        <w:pStyle w:val="TEXT"/>
        <w:numPr>
          <w:ilvl w:val="0"/>
          <w:numId w:val="2"/>
        </w:numPr>
      </w:pPr>
      <w:r w:rsidRPr="008D08BC">
        <w:t>поддержку OCL для классов;</w:t>
      </w:r>
    </w:p>
    <w:p w:rsidR="00935AE5" w:rsidRPr="008D08BC" w:rsidRDefault="00935AE5" w:rsidP="005C79EE">
      <w:pPr>
        <w:pStyle w:val="TEXT"/>
        <w:numPr>
          <w:ilvl w:val="0"/>
          <w:numId w:val="2"/>
        </w:numPr>
      </w:pPr>
      <w:r w:rsidRPr="008D08BC">
        <w:t>генерацию исходного кода Java, C++, C# и PHP;</w:t>
      </w:r>
    </w:p>
    <w:p w:rsidR="00935AE5" w:rsidRPr="008D08BC" w:rsidRDefault="00935AE5" w:rsidP="005C79EE">
      <w:pPr>
        <w:pStyle w:val="TEXT"/>
        <w:numPr>
          <w:ilvl w:val="0"/>
          <w:numId w:val="2"/>
        </w:numPr>
      </w:pPr>
      <w:r w:rsidRPr="008D08BC">
        <w:t>обратный инжиниринг из исходного кода и байткода Java;</w:t>
      </w:r>
    </w:p>
    <w:p w:rsidR="00935AE5" w:rsidRPr="008D08BC" w:rsidRDefault="00935AE5" w:rsidP="005C79EE">
      <w:pPr>
        <w:pStyle w:val="TEXT"/>
        <w:numPr>
          <w:ilvl w:val="0"/>
          <w:numId w:val="2"/>
        </w:numPr>
      </w:pPr>
      <w:r w:rsidRPr="008D08BC">
        <w:t>автоматическую верификацию модели UML (design critics);</w:t>
      </w:r>
    </w:p>
    <w:p w:rsidR="00935AE5" w:rsidRPr="008D08BC" w:rsidRDefault="00935AE5" w:rsidP="005C79EE">
      <w:pPr>
        <w:pStyle w:val="TEXT"/>
        <w:numPr>
          <w:ilvl w:val="0"/>
          <w:numId w:val="2"/>
        </w:numPr>
      </w:pPr>
      <w:r w:rsidRPr="008D08BC">
        <w:t>возможность экспорта диаграмм в GIF, PNG, PS, EPS, SVG и PGML;</w:t>
      </w:r>
    </w:p>
    <w:p w:rsidR="00935AE5" w:rsidRPr="008D08BC" w:rsidRDefault="00935AE5" w:rsidP="005C79EE">
      <w:pPr>
        <w:pStyle w:val="TEXT"/>
        <w:numPr>
          <w:ilvl w:val="0"/>
          <w:numId w:val="2"/>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r w:rsidRPr="008D08BC">
        <w:t xml:space="preserve">Начиная с Java 1.5 приложение являет </w:t>
      </w:r>
      <w:r w:rsidR="00A6685E" w:rsidRPr="008D08BC">
        <w:t>платформенно</w:t>
      </w:r>
      <w:r w:rsidRPr="008D08BC">
        <w:t>-независимым</w:t>
      </w:r>
      <w:r w:rsidR="00A6685E" w:rsidRPr="008D08BC">
        <w:t xml:space="preserve">, так же существует возможность работы с приложением через WEB интерфейс, таким образом, отсутствует необходимость установки приложения локально. Интерфейс ArgoUML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ArgoUML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ArgoUML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E830542" wp14:editId="436D879F">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Рисунок 1.1 – Отсутствие верификации ассоциации в ArgoUML</w:t>
      </w:r>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ассоциаций в ArgoUML.</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ArgoUML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5BF8C603" wp14:editId="71D14677">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Рисунок 1.2 – Отсутствие верификации правил наследования в ArgoUML</w:t>
      </w:r>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в ArgoUML отсутствует</w:t>
      </w:r>
      <w:r w:rsidR="00BA58E5" w:rsidRPr="008D08BC">
        <w:t xml:space="preserve">. Более того </w:t>
      </w:r>
      <w:r w:rsidR="001A151B" w:rsidRPr="008D08BC">
        <w:t xml:space="preserve">генератор кода Java для дочернего класса “Class A” выдает следующее: </w:t>
      </w:r>
    </w:p>
    <w:p w:rsidR="000D582D" w:rsidRPr="008D08BC" w:rsidRDefault="000D582D" w:rsidP="00BA58E5">
      <w:pPr>
        <w:pStyle w:val="TEXT"/>
      </w:pPr>
    </w:p>
    <w:p w:rsidR="001A151B" w:rsidRPr="00602727" w:rsidRDefault="001A151B" w:rsidP="001A151B">
      <w:pPr>
        <w:pStyle w:val="TEXT"/>
        <w:rPr>
          <w:lang w:val="en-US"/>
        </w:rPr>
      </w:pPr>
      <w:r w:rsidRPr="00602727">
        <w:rPr>
          <w:lang w:val="en-US"/>
        </w:rPr>
        <w:t>public class Class A extends Parent 2, Parent 1 {</w:t>
      </w:r>
    </w:p>
    <w:p w:rsidR="001A151B" w:rsidRPr="00602727" w:rsidRDefault="001A151B" w:rsidP="001A151B">
      <w:pPr>
        <w:pStyle w:val="TEXT"/>
        <w:rPr>
          <w:lang w:val="en-US"/>
        </w:rPr>
      </w:pPr>
      <w:r w:rsidRPr="00602727">
        <w:rPr>
          <w:lang w:val="en-US"/>
        </w:rPr>
        <w:t xml:space="preserve">  private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public String method1() {</w:t>
      </w:r>
    </w:p>
    <w:p w:rsidR="001A151B" w:rsidRPr="008D08BC" w:rsidRDefault="001A151B" w:rsidP="001A151B">
      <w:pPr>
        <w:pStyle w:val="TEXT"/>
      </w:pPr>
      <w:r w:rsidRPr="00602727">
        <w:rPr>
          <w:lang w:val="en-US"/>
        </w:rPr>
        <w:t xml:space="preserve">  </w:t>
      </w:r>
      <w:r w:rsidRPr="00602727">
        <w:rPr>
          <w:lang w:val="en-US"/>
        </w:rPr>
        <w:tab/>
      </w:r>
      <w:r w:rsidRPr="008D08BC">
        <w:t>return null;</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Данный код не подлежит компиляции, т.к. компилятор выдаст информацию об ошибочном синтаксисе, содержащимся в описании класса.</w:t>
      </w:r>
    </w:p>
    <w:p w:rsidR="0064300E" w:rsidRPr="008D08BC" w:rsidRDefault="001A151B" w:rsidP="001A151B">
      <w:pPr>
        <w:pStyle w:val="TEXT"/>
      </w:pPr>
      <w:r w:rsidRPr="008D08BC">
        <w:t>Таким образом, после ряда тестов по построению диаграмм классов в среде ArgoUML, следует отметить что кроме определенного набора шаблонов верификации всех типов диаграмм, которые описаны в разделе Critics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следовательно любой программист может помочь улучшить инструментарий верификации в этом пакете. </w:t>
      </w:r>
    </w:p>
    <w:p w:rsidR="00167DA3" w:rsidRDefault="00167DA3" w:rsidP="00905AFD">
      <w:pPr>
        <w:pStyle w:val="A2COKKP"/>
      </w:pPr>
      <w:bookmarkStart w:id="64" w:name="_Toc355262828"/>
      <w:bookmarkStart w:id="65" w:name="_Toc376531560"/>
      <w:bookmarkStart w:id="66" w:name="_Toc376535478"/>
      <w:r>
        <w:lastRenderedPageBreak/>
        <w:t xml:space="preserve">1.1.2 </w:t>
      </w:r>
      <w:r w:rsidR="004A0E23" w:rsidRPr="004A0E23">
        <w:t>IBM Rational Rose</w:t>
      </w:r>
      <w:bookmarkEnd w:id="65"/>
      <w:bookmarkEnd w:id="66"/>
    </w:p>
    <w:p w:rsidR="00087699" w:rsidRPr="00087699" w:rsidRDefault="0001611A" w:rsidP="00087699">
      <w:pPr>
        <w:pStyle w:val="TEXT"/>
        <w:rPr>
          <w:szCs w:val="28"/>
        </w:rPr>
      </w:pPr>
      <w:r w:rsidRPr="0001611A">
        <w:t xml:space="preserve">Rational Rose - CASE-средство фирмы </w:t>
      </w:r>
      <w:r w:rsidR="004A0E23">
        <w:rPr>
          <w:lang w:val="en-US"/>
        </w:rPr>
        <w:t>IBM</w:t>
      </w:r>
      <w:r w:rsidR="004A0E23" w:rsidRPr="004A0E23">
        <w:t xml:space="preserve"> (</w:t>
      </w:r>
      <w:r w:rsidR="004A0E23">
        <w:t>раньше Rational Software Corporation</w:t>
      </w:r>
      <w:r w:rsidRPr="0001611A">
        <w:t>) - предназначено для автоматизации этапов анализа и проектирования ПО, а также для генерации кодов на различных языках и вып</w:t>
      </w:r>
      <w:r w:rsidR="004A0E23">
        <w:t>уска проектной документации</w:t>
      </w:r>
      <w:r w:rsidRPr="0001611A">
        <w:t>. Rational Rose использует синтез-методологию объектно-ориентированного анализа и проектирования, основанную на подходах трех ведущих специалистов в данной области: Буча, Рамбо и Джекобсона</w:t>
      </w:r>
      <w:r w:rsidR="00257C9B" w:rsidRPr="00257C9B">
        <w:t xml:space="preserve"> [3]</w:t>
      </w:r>
      <w:r w:rsidRPr="0001611A">
        <w:t xml:space="preserve">. Разработанная ими универсальная нотация для моделирования объектов (UML - Unified Modeling Language)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Именно в IBM Rational Rose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Конкретный вариант Rational Rose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r w:rsidR="0001611A" w:rsidRPr="004A0E23">
        <w:rPr>
          <w:lang w:val="en-US"/>
        </w:rPr>
        <w:t>SQLWindows</w:t>
      </w:r>
      <w:r w:rsidRPr="000574A3">
        <w:t>;</w:t>
      </w:r>
    </w:p>
    <w:p w:rsidR="00087699" w:rsidRPr="000574A3" w:rsidRDefault="00087699" w:rsidP="0001611A">
      <w:pPr>
        <w:pStyle w:val="TEXT"/>
      </w:pPr>
      <w:r w:rsidRPr="000574A3">
        <w:t xml:space="preserve">- </w:t>
      </w:r>
      <w:r>
        <w:rPr>
          <w:lang w:val="en-US"/>
        </w:rPr>
        <w:t>ObjectPro</w:t>
      </w:r>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Rational Rose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Rational Rose Enterprise Edition, которое обладает наиболее полными возможностями. Последней версией этого CASE-средства на данный момент является программа IBM Rational Rose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r w:rsidR="00257C9B" w:rsidRPr="00DE5D3A">
        <w:t xml:space="preserve"> [4]</w:t>
      </w:r>
      <w:r w:rsidRPr="00087699">
        <w:t>:</w:t>
      </w:r>
    </w:p>
    <w:p w:rsidR="00087699" w:rsidRPr="00087699" w:rsidRDefault="00467DB3" w:rsidP="00467DB3">
      <w:pPr>
        <w:pStyle w:val="TEXT"/>
      </w:pPr>
      <w:r>
        <w:t xml:space="preserve">- </w:t>
      </w:r>
      <w:r w:rsidR="00087699" w:rsidRPr="00087699">
        <w:t>интеграция с</w:t>
      </w:r>
      <w:r w:rsidR="003B4499">
        <w:t xml:space="preserve"> MS Visual Studio</w:t>
      </w:r>
      <w:r w:rsidR="00087699" w:rsidRPr="00087699">
        <w:t xml:space="preserve">, которая включает поддержку на уровне прямой и обратной генерации кодов и диаграмм Visual Basic и Visual С++ с использованием ATL (Microsoft Active Template Library), Web-Классов, DHTML и протоколов доступа к различным базам данных; </w:t>
      </w:r>
    </w:p>
    <w:p w:rsidR="00087699" w:rsidRPr="00087699" w:rsidRDefault="00467DB3" w:rsidP="00467DB3">
      <w:pPr>
        <w:pStyle w:val="TEXT"/>
      </w:pPr>
      <w:r>
        <w:t xml:space="preserve">- </w:t>
      </w:r>
      <w:r w:rsidR="00087699"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467DB3" w:rsidP="00467DB3">
      <w:pPr>
        <w:pStyle w:val="TEXT"/>
      </w:pPr>
      <w:r>
        <w:t xml:space="preserve">- </w:t>
      </w:r>
      <w:r w:rsidR="00087699" w:rsidRPr="00087699">
        <w:t>поддержка</w:t>
      </w:r>
      <w:r w:rsidR="00087699" w:rsidRPr="000574A3">
        <w:t xml:space="preserve"> </w:t>
      </w:r>
      <w:r w:rsidR="00087699" w:rsidRPr="00087699">
        <w:t>технологий</w:t>
      </w:r>
      <w:r w:rsidR="00087699" w:rsidRPr="000574A3">
        <w:t xml:space="preserve"> </w:t>
      </w:r>
      <w:r w:rsidR="00087699" w:rsidRPr="003B4499">
        <w:rPr>
          <w:lang w:val="en-US"/>
        </w:rPr>
        <w:t>MTS</w:t>
      </w:r>
      <w:r w:rsidR="00087699" w:rsidRPr="000574A3">
        <w:t xml:space="preserve"> (</w:t>
      </w:r>
      <w:r w:rsidR="00087699" w:rsidRPr="003B4499">
        <w:rPr>
          <w:lang w:val="en-US"/>
        </w:rPr>
        <w:t>Microsoft</w:t>
      </w:r>
      <w:r w:rsidR="00087699" w:rsidRPr="000574A3">
        <w:t xml:space="preserve"> </w:t>
      </w:r>
      <w:r w:rsidR="00087699" w:rsidRPr="003B4499">
        <w:rPr>
          <w:lang w:val="en-US"/>
        </w:rPr>
        <w:t>Transaction</w:t>
      </w:r>
      <w:r w:rsidR="00087699" w:rsidRPr="000574A3">
        <w:t xml:space="preserve"> </w:t>
      </w:r>
      <w:r w:rsidR="00087699" w:rsidRPr="003B4499">
        <w:rPr>
          <w:lang w:val="en-US"/>
        </w:rPr>
        <w:t>Server</w:t>
      </w:r>
      <w:r w:rsidR="00087699" w:rsidRPr="000574A3">
        <w:t xml:space="preserve">) </w:t>
      </w:r>
      <w:r w:rsidR="00087699" w:rsidRPr="00087699">
        <w:t>и</w:t>
      </w:r>
      <w:r w:rsidR="00087699" w:rsidRPr="000574A3">
        <w:t xml:space="preserve"> </w:t>
      </w:r>
      <w:r w:rsidR="00087699" w:rsidRPr="003B4499">
        <w:rPr>
          <w:lang w:val="en-US"/>
        </w:rPr>
        <w:t>ADO</w:t>
      </w:r>
      <w:r w:rsidR="00087699" w:rsidRPr="000574A3">
        <w:t xml:space="preserve"> (</w:t>
      </w:r>
      <w:r w:rsidR="00087699" w:rsidRPr="003B4499">
        <w:rPr>
          <w:lang w:val="en-US"/>
        </w:rPr>
        <w:t>ActiveX</w:t>
      </w:r>
      <w:r w:rsidR="00087699" w:rsidRPr="000574A3">
        <w:t xml:space="preserve"> </w:t>
      </w:r>
      <w:r w:rsidR="00087699" w:rsidRPr="003B4499">
        <w:rPr>
          <w:lang w:val="en-US"/>
        </w:rPr>
        <w:t>Data</w:t>
      </w:r>
      <w:r w:rsidR="00087699" w:rsidRPr="000574A3">
        <w:t xml:space="preserve"> </w:t>
      </w:r>
      <w:r w:rsidR="00087699" w:rsidRPr="003B4499">
        <w:rPr>
          <w:lang w:val="en-US"/>
        </w:rPr>
        <w:t>Objects</w:t>
      </w:r>
      <w:r w:rsidR="00087699" w:rsidRPr="000574A3">
        <w:t xml:space="preserve">) </w:t>
      </w:r>
      <w:r w:rsidR="00087699" w:rsidRPr="00087699">
        <w:t>на</w:t>
      </w:r>
      <w:r w:rsidR="00087699" w:rsidRPr="000574A3">
        <w:t xml:space="preserve"> </w:t>
      </w:r>
      <w:r w:rsidR="00087699" w:rsidRPr="00087699">
        <w:t>уровне</w:t>
      </w:r>
      <w:r w:rsidR="00087699" w:rsidRPr="000574A3">
        <w:t xml:space="preserve"> </w:t>
      </w:r>
      <w:r w:rsidR="00087699" w:rsidRPr="00087699">
        <w:t>шаблонов</w:t>
      </w:r>
      <w:r w:rsidR="00087699" w:rsidRPr="000574A3">
        <w:t xml:space="preserve"> </w:t>
      </w:r>
      <w:r w:rsidR="00087699" w:rsidRPr="00087699">
        <w:t>и</w:t>
      </w:r>
      <w:r w:rsidR="00087699" w:rsidRPr="000574A3">
        <w:t xml:space="preserve"> </w:t>
      </w:r>
      <w:r w:rsidR="00087699" w:rsidRPr="00087699">
        <w:t>исходного</w:t>
      </w:r>
      <w:r w:rsidR="00087699" w:rsidRPr="000574A3">
        <w:t xml:space="preserve"> </w:t>
      </w:r>
      <w:r w:rsidR="00087699" w:rsidRPr="00087699">
        <w:t>кода</w:t>
      </w:r>
      <w:r w:rsidR="00087699" w:rsidRPr="000574A3">
        <w:t xml:space="preserve">, </w:t>
      </w:r>
      <w:r w:rsidR="00087699" w:rsidRPr="00087699">
        <w:t>а</w:t>
      </w:r>
      <w:r w:rsidR="00087699" w:rsidRPr="000574A3">
        <w:t xml:space="preserve"> </w:t>
      </w:r>
      <w:r w:rsidR="00087699" w:rsidRPr="00087699">
        <w:t>также</w:t>
      </w:r>
      <w:r w:rsidR="00087699" w:rsidRPr="000574A3">
        <w:t xml:space="preserve"> </w:t>
      </w:r>
      <w:r w:rsidR="00087699" w:rsidRPr="00087699">
        <w:t>элементов</w:t>
      </w:r>
      <w:r w:rsidR="00087699" w:rsidRPr="000574A3">
        <w:t xml:space="preserve"> </w:t>
      </w:r>
      <w:r w:rsidR="00087699" w:rsidRPr="00087699">
        <w:t>технологии</w:t>
      </w:r>
      <w:r w:rsidR="00087699" w:rsidRPr="000574A3">
        <w:t xml:space="preserve"> </w:t>
      </w:r>
      <w:r w:rsidR="00087699" w:rsidRPr="003B4499">
        <w:rPr>
          <w:lang w:val="en-US"/>
        </w:rPr>
        <w:t>Microsoft</w:t>
      </w:r>
      <w:r w:rsidR="00087699" w:rsidRPr="000574A3">
        <w:t xml:space="preserve"> - </w:t>
      </w:r>
      <w:r w:rsidR="00087699" w:rsidRPr="003B4499">
        <w:rPr>
          <w:lang w:val="en-US"/>
        </w:rPr>
        <w:t>COM</w:t>
      </w:r>
      <w:r w:rsidR="00087699" w:rsidRPr="000574A3">
        <w:t>+ (</w:t>
      </w:r>
      <w:r w:rsidR="00087699" w:rsidRPr="003B4499">
        <w:rPr>
          <w:lang w:val="en-US"/>
        </w:rPr>
        <w:t>DCOM</w:t>
      </w:r>
      <w:r w:rsidR="00087699" w:rsidRPr="000574A3">
        <w:t xml:space="preserve">); </w:t>
      </w:r>
    </w:p>
    <w:p w:rsidR="00087699" w:rsidRPr="000574A3" w:rsidRDefault="00467DB3" w:rsidP="00467DB3">
      <w:pPr>
        <w:pStyle w:val="TEXT"/>
      </w:pPr>
      <w:r>
        <w:t xml:space="preserve">- </w:t>
      </w:r>
      <w:r w:rsidR="00087699" w:rsidRPr="00087699">
        <w:t>полная</w:t>
      </w:r>
      <w:r w:rsidR="00087699" w:rsidRPr="000574A3">
        <w:t xml:space="preserve"> </w:t>
      </w:r>
      <w:r w:rsidR="00087699" w:rsidRPr="00087699">
        <w:t>поддержка</w:t>
      </w:r>
      <w:r w:rsidR="00087699" w:rsidRPr="000574A3">
        <w:t xml:space="preserve"> </w:t>
      </w:r>
      <w:r w:rsidR="00087699" w:rsidRPr="00087699">
        <w:t>компонентов</w:t>
      </w:r>
      <w:r w:rsidR="00087699" w:rsidRPr="000574A3">
        <w:t xml:space="preserve"> </w:t>
      </w:r>
      <w:r w:rsidR="00087699" w:rsidRPr="003B4499">
        <w:rPr>
          <w:lang w:val="en-US"/>
        </w:rPr>
        <w:t>CORBA</w:t>
      </w:r>
      <w:r w:rsidR="00087699" w:rsidRPr="000574A3">
        <w:t xml:space="preserve"> </w:t>
      </w:r>
      <w:r w:rsidR="00087699" w:rsidRPr="00087699">
        <w:t>и</w:t>
      </w:r>
      <w:r w:rsidR="00087699" w:rsidRPr="000574A3">
        <w:t xml:space="preserve"> </w:t>
      </w:r>
      <w:r w:rsidR="00087699" w:rsidRPr="003B4499">
        <w:rPr>
          <w:lang w:val="en-US"/>
        </w:rPr>
        <w:t>J</w:t>
      </w:r>
      <w:r w:rsidR="00087699" w:rsidRPr="000574A3">
        <w:t>2</w:t>
      </w:r>
      <w:r w:rsidR="00087699" w:rsidRPr="003B4499">
        <w:rPr>
          <w:lang w:val="en-US"/>
        </w:rPr>
        <w:t>EE</w:t>
      </w:r>
      <w:r w:rsidR="00087699" w:rsidRPr="000574A3">
        <w:t xml:space="preserve">, </w:t>
      </w:r>
      <w:r w:rsidR="00087699" w:rsidRPr="00087699">
        <w:t>включая</w:t>
      </w:r>
      <w:r w:rsidR="00087699" w:rsidRPr="000574A3">
        <w:t xml:space="preserve"> </w:t>
      </w:r>
      <w:r w:rsidR="00087699" w:rsidRPr="00087699">
        <w:t>реализацию</w:t>
      </w:r>
      <w:r w:rsidR="00087699" w:rsidRPr="000574A3">
        <w:t xml:space="preserve"> </w:t>
      </w:r>
      <w:r w:rsidR="00087699" w:rsidRPr="00087699">
        <w:t>технологии</w:t>
      </w:r>
      <w:r w:rsidR="00087699" w:rsidRPr="000574A3">
        <w:t xml:space="preserve"> </w:t>
      </w:r>
      <w:r w:rsidR="00087699" w:rsidRPr="00087699">
        <w:t>компонентной</w:t>
      </w:r>
      <w:r w:rsidR="00087699" w:rsidRPr="000574A3">
        <w:t xml:space="preserve"> </w:t>
      </w:r>
      <w:r w:rsidR="00087699" w:rsidRPr="00087699">
        <w:t>разработки</w:t>
      </w:r>
      <w:r w:rsidR="00087699" w:rsidRPr="000574A3">
        <w:t xml:space="preserve"> </w:t>
      </w:r>
      <w:r w:rsidR="00087699" w:rsidRPr="00087699">
        <w:t>приложений</w:t>
      </w:r>
      <w:r w:rsidR="00087699" w:rsidRPr="000574A3">
        <w:t xml:space="preserve"> </w:t>
      </w:r>
      <w:r w:rsidR="00087699" w:rsidRPr="003B4499">
        <w:rPr>
          <w:lang w:val="en-US"/>
        </w:rPr>
        <w:t>CBD</w:t>
      </w:r>
      <w:r w:rsidR="00087699" w:rsidRPr="000574A3">
        <w:t xml:space="preserve"> (</w:t>
      </w:r>
      <w:r w:rsidR="00087699" w:rsidRPr="003B4499">
        <w:rPr>
          <w:lang w:val="en-US"/>
        </w:rPr>
        <w:t>Component</w:t>
      </w:r>
      <w:r w:rsidR="00087699" w:rsidRPr="000574A3">
        <w:t>-</w:t>
      </w:r>
      <w:r w:rsidR="00087699" w:rsidRPr="003B4499">
        <w:rPr>
          <w:lang w:val="en-US"/>
        </w:rPr>
        <w:t>Based</w:t>
      </w:r>
      <w:r w:rsidR="00087699" w:rsidRPr="000574A3">
        <w:t xml:space="preserve"> </w:t>
      </w:r>
      <w:r w:rsidR="00087699" w:rsidRPr="003B4499">
        <w:rPr>
          <w:lang w:val="en-US"/>
        </w:rPr>
        <w:lastRenderedPageBreak/>
        <w:t>Development</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интерфейса</w:t>
      </w:r>
      <w:r w:rsidR="00087699" w:rsidRPr="000574A3">
        <w:t xml:space="preserve"> </w:t>
      </w:r>
      <w:r w:rsidR="00087699" w:rsidRPr="003B4499">
        <w:rPr>
          <w:lang w:val="en-US"/>
        </w:rPr>
        <w:t>IDL</w:t>
      </w:r>
      <w:r w:rsidR="00087699" w:rsidRPr="000574A3">
        <w:t xml:space="preserve"> (</w:t>
      </w:r>
      <w:r w:rsidR="00087699" w:rsidRPr="003B4499">
        <w:rPr>
          <w:lang w:val="en-US"/>
        </w:rPr>
        <w:t>Interface</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r w:rsidR="00087699" w:rsidRPr="00087699">
        <w:t>и</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данных</w:t>
      </w:r>
      <w:r w:rsidR="00087699" w:rsidRPr="000574A3">
        <w:t xml:space="preserve"> </w:t>
      </w:r>
      <w:r w:rsidR="00087699" w:rsidRPr="003B4499">
        <w:rPr>
          <w:lang w:val="en-US"/>
        </w:rPr>
        <w:t>DDL</w:t>
      </w:r>
      <w:r w:rsidR="00087699" w:rsidRPr="000574A3">
        <w:t xml:space="preserve"> (</w:t>
      </w:r>
      <w:r w:rsidR="00087699" w:rsidRPr="003B4499">
        <w:rPr>
          <w:lang w:val="en-US"/>
        </w:rPr>
        <w:t>Data</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p>
    <w:p w:rsidR="00087699" w:rsidRPr="00A81B67" w:rsidRDefault="00467DB3" w:rsidP="00467DB3">
      <w:pPr>
        <w:pStyle w:val="TEXT"/>
        <w:rPr>
          <w:i/>
          <w:iCs/>
        </w:rPr>
      </w:pPr>
      <w:r>
        <w:t xml:space="preserve">- </w:t>
      </w:r>
      <w:r w:rsidR="00087699" w:rsidRPr="00087699">
        <w:t>полная поддержка среды разработки Java-приложений, включая прямую и обратную генерацию классов Java формата JAR, а также работу с файлами формата CAB и ZIP.</w:t>
      </w:r>
    </w:p>
    <w:p w:rsidR="0001611A" w:rsidRPr="0001611A" w:rsidRDefault="0001611A" w:rsidP="0001611A">
      <w:pPr>
        <w:pStyle w:val="TEXT"/>
      </w:pPr>
      <w:r w:rsidRPr="0001611A">
        <w:t>В основе работы Rational Rose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Для организации групповой работы в Rational Rose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r w:rsidRPr="0001611A">
        <w:t xml:space="preserve">Rational Rose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4893A38" wp14:editId="1F8B3AE8">
            <wp:extent cx="5934272" cy="3692105"/>
            <wp:effectExtent l="0" t="0" r="0" b="381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692377"/>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467DB3" w:rsidRDefault="00467DB3" w:rsidP="007358B5">
      <w:pPr>
        <w:pStyle w:val="TEXT"/>
        <w:ind w:firstLine="0"/>
        <w:jc w:val="center"/>
      </w:pP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r w:rsidRPr="0001611A">
        <w:t>Rational Rose</w:t>
      </w:r>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3B5F917A" wp14:editId="5C5CBBD4">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r w:rsidRPr="0001611A">
        <w:t>Rational Rose</w:t>
      </w:r>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6C9E8AEE" wp14:editId="1944C147">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r w:rsidRPr="0001611A">
        <w:t>Rational Rose</w:t>
      </w:r>
      <w:r>
        <w:t xml:space="preserve"> необходимо выделить очень удобный пользовательский режим. В </w:t>
      </w:r>
      <w:r w:rsidRPr="0001611A">
        <w:t>Rational Rose</w:t>
      </w:r>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905AFD">
      <w:pPr>
        <w:pStyle w:val="A2COKKP"/>
      </w:pPr>
      <w:bookmarkStart w:id="67" w:name="_Toc376531561"/>
      <w:bookmarkStart w:id="68" w:name="_Toc376535479"/>
      <w:r>
        <w:t>1.1.3</w:t>
      </w:r>
      <w:r w:rsidR="00C61E3F" w:rsidRPr="00C61E3F">
        <w:t xml:space="preserve"> </w:t>
      </w:r>
      <w:r w:rsidR="00C61E3F">
        <w:rPr>
          <w:lang w:val="en-US"/>
        </w:rPr>
        <w:t>UModel</w:t>
      </w:r>
      <w:bookmarkEnd w:id="67"/>
      <w:bookmarkEnd w:id="68"/>
    </w:p>
    <w:p w:rsidR="00C61E3F" w:rsidRPr="00D04623" w:rsidRDefault="00C61E3F" w:rsidP="00C61E3F">
      <w:pPr>
        <w:pStyle w:val="TEXT"/>
        <w:rPr>
          <w:lang w:eastAsia="ru-RU"/>
        </w:rPr>
      </w:pPr>
      <w:r w:rsidRPr="00C61E3F">
        <w:rPr>
          <w:lang w:eastAsia="ru-RU"/>
        </w:rPr>
        <w:t>Программный продукт UModel, разработанный компанией Altova, - это UML-редактор с функцией замкнутого инжиниринга. Он поддерживает UML 2.1.1 и реализует кодогенерацию и обратный реинжиниринг для языков программирования C#, VB.NET и Java. Дополнительно UModel реализует диаграммы для работы с XML-схемами и нотацией BPMN и реализует плагины для Microsoft Visual Studio и Eclips</w:t>
      </w:r>
      <w:r>
        <w:rPr>
          <w:lang w:val="en-US" w:eastAsia="ru-RU"/>
        </w:rPr>
        <w:t>e</w:t>
      </w:r>
      <w:r w:rsidRPr="00C61E3F">
        <w:rPr>
          <w:lang w:eastAsia="ru-RU"/>
        </w:rPr>
        <w:t>.</w:t>
      </w:r>
    </w:p>
    <w:p w:rsidR="00C61E3F" w:rsidRDefault="00C61E3F" w:rsidP="00C61E3F">
      <w:pPr>
        <w:pStyle w:val="TEXT"/>
        <w:rPr>
          <w:lang w:eastAsia="ru-RU"/>
        </w:rPr>
      </w:pPr>
      <w:r>
        <w:rPr>
          <w:lang w:eastAsia="ru-RU"/>
        </w:rPr>
        <w:t>UModel поддерживает все типы диаграмм, входящих в стандарт UML 2.1.1</w:t>
      </w:r>
      <w:r w:rsidR="00257C9B" w:rsidRPr="00257C9B">
        <w:rPr>
          <w:lang w:eastAsia="ru-RU"/>
        </w:rPr>
        <w:t xml:space="preserve"> [5]</w:t>
      </w:r>
      <w:r>
        <w:rPr>
          <w:lang w:eastAsia="ru-RU"/>
        </w:rPr>
        <w:t>. Это структурные диаграммы:</w:t>
      </w:r>
    </w:p>
    <w:p w:rsidR="00C61E3F" w:rsidRPr="00467DB3" w:rsidRDefault="00467DB3" w:rsidP="00467DB3">
      <w:pPr>
        <w:pStyle w:val="TEXT"/>
      </w:pPr>
      <w:r>
        <w:t xml:space="preserve">- </w:t>
      </w:r>
      <w:r w:rsidR="00C61E3F" w:rsidRPr="00467DB3">
        <w:t>диаграммы классов и объектов;</w:t>
      </w:r>
    </w:p>
    <w:p w:rsidR="00C61E3F" w:rsidRPr="00467DB3" w:rsidRDefault="00467DB3" w:rsidP="00467DB3">
      <w:pPr>
        <w:pStyle w:val="TEXT"/>
      </w:pPr>
      <w:r>
        <w:t xml:space="preserve">- </w:t>
      </w:r>
      <w:r w:rsidR="00C61E3F" w:rsidRPr="00467DB3">
        <w:t>диаграммы с композитной структурой, описывающие взаимодействие объектов при решении конкретных задач, внутреннюю</w:t>
      </w:r>
      <w:r w:rsidR="009308E3" w:rsidRPr="00467DB3">
        <w:t xml:space="preserve"> структуру объектов, стратегии;</w:t>
      </w:r>
    </w:p>
    <w:p w:rsidR="00C61E3F" w:rsidRPr="00467DB3" w:rsidRDefault="00467DB3" w:rsidP="00467DB3">
      <w:pPr>
        <w:pStyle w:val="TEXT"/>
      </w:pPr>
      <w:r>
        <w:t xml:space="preserve">- </w:t>
      </w:r>
      <w:r w:rsidR="00C61E3F" w:rsidRPr="00467DB3">
        <w:t>архитектурные диаграммы - пакеты, диаграммы пакетов, диаграммы компонентов и развертывания;</w:t>
      </w:r>
    </w:p>
    <w:p w:rsidR="00C61E3F" w:rsidRPr="00467DB3" w:rsidRDefault="00467DB3" w:rsidP="00467DB3">
      <w:pPr>
        <w:pStyle w:val="TEXT"/>
      </w:pPr>
      <w:r>
        <w:t xml:space="preserve">- </w:t>
      </w:r>
      <w:r w:rsidR="00C61E3F" w:rsidRPr="00467DB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r>
        <w:rPr>
          <w:lang w:eastAsia="ru-RU"/>
        </w:rPr>
        <w:t xml:space="preserve">UModel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кодогенерация для Java 1.4, Java 5.0, Java 6.0, C# 1.2, C# 2.0, </w:t>
      </w:r>
      <w:r w:rsidR="00344142">
        <w:rPr>
          <w:lang w:eastAsia="ru-RU"/>
        </w:rPr>
        <w:t>C# 3.0, VB 7.1, VB8.0 и VB 9.0.</w:t>
      </w:r>
    </w:p>
    <w:p w:rsidR="009308E3" w:rsidRDefault="009308E3" w:rsidP="009308E3">
      <w:pPr>
        <w:pStyle w:val="TEXT"/>
        <w:rPr>
          <w:lang w:eastAsia="ru-RU"/>
        </w:rPr>
      </w:pPr>
      <w:r>
        <w:rPr>
          <w:lang w:eastAsia="ru-RU"/>
        </w:rPr>
        <w:t>Для того чтобы в UModel создать новый класс и сгенерировать для него рабочий код, достаточно выполнить всего несколько шагов</w:t>
      </w:r>
      <w:r w:rsidR="0013638A">
        <w:rPr>
          <w:lang w:eastAsia="ru-RU"/>
        </w:rPr>
        <w:t xml:space="preserve">. </w:t>
      </w:r>
      <w:r>
        <w:rPr>
          <w:lang w:eastAsia="ru-RU"/>
        </w:rPr>
        <w:t xml:space="preserve">UModel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Spy programming language (SPL), активно применяемом в продуктах компании Altova.</w:t>
      </w:r>
    </w:p>
    <w:p w:rsidR="0013638A" w:rsidRDefault="0013638A" w:rsidP="0013638A">
      <w:pPr>
        <w:pStyle w:val="TEXT"/>
      </w:pPr>
      <w:r w:rsidRPr="0013638A">
        <w:t>Помимо стандартных UML-диаграмм, UModel реализует две дополнительные - диаграммы для XML-схем и BPMN-диаграммы (Business Process Modeling Notation).</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бизнес-аналитиками, техническими разработчиками, бизнес-менеджерами. UModel не только полностью реализует возможности диаграмм BPMN, но и дополняет их полезными возможностями. </w:t>
      </w:r>
    </w:p>
    <w:p w:rsidR="0013638A" w:rsidRDefault="0013638A" w:rsidP="00DE2410">
      <w:pPr>
        <w:pStyle w:val="TEXT"/>
      </w:pPr>
      <w:r w:rsidRPr="00DE2410">
        <w:t>UModel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соответствующей стандарту UML 2.1.1. Такая поддержка делает возможным обмен данными между UModel и другими UML-инструментами, разработанными, в частности, сторонними разработчиками. Для удобства в UModel реализована обратная совместимость с UML 2.1 и UML 2.0 - на случай, если потребуется открыть созданные диаграммы в UML-редакторе, не поддерживающем UML 2.1.1. Поддержка XMI позволяет создавать "стандартные" архивные копии проектов UModel,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Отсутствует верификация </w:t>
      </w:r>
      <w:r w:rsidR="00467DB3">
        <w:t xml:space="preserve">корректности ассоциаций </w:t>
      </w:r>
      <w:r w:rsidR="00030B8C">
        <w:t xml:space="preserve">(рисунок 1.6), а так же проверка корректности </w:t>
      </w:r>
      <w:r w:rsidR="00467DB3">
        <w:t xml:space="preserve">множественного наследования </w:t>
      </w:r>
      <w:r w:rsidR="00030B8C">
        <w:t>(рисунок 1.7)</w:t>
      </w:r>
      <w:r w:rsidR="004F646A">
        <w:t>. Процесс проверки модели в этих случаях не дает сообщения об ошибках</w:t>
      </w:r>
      <w:r w:rsidR="00030B8C">
        <w:t xml:space="preserve"> (рисунок 1.8).  </w:t>
      </w:r>
    </w:p>
    <w:p w:rsidR="000628B6" w:rsidRDefault="000628B6" w:rsidP="000628B6">
      <w:pPr>
        <w:pStyle w:val="TEXT"/>
        <w:ind w:firstLine="0"/>
        <w:jc w:val="center"/>
        <w:rPr>
          <w:lang w:val="en-US"/>
        </w:rPr>
      </w:pPr>
      <w:r>
        <w:rPr>
          <w:noProof/>
          <w:lang w:eastAsia="ru-RU"/>
        </w:rPr>
        <w:drawing>
          <wp:inline distT="0" distB="0" distL="0" distR="0" wp14:anchorId="7DB77B29" wp14:editId="02FCC0D8">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1771650"/>
                    </a:xfrm>
                    <a:prstGeom prst="rect">
                      <a:avLst/>
                    </a:prstGeom>
                  </pic:spPr>
                </pic:pic>
              </a:graphicData>
            </a:graphic>
          </wp:inline>
        </w:drawing>
      </w:r>
    </w:p>
    <w:p w:rsidR="000628B6" w:rsidRPr="00D04623" w:rsidRDefault="000628B6" w:rsidP="000628B6">
      <w:pPr>
        <w:pStyle w:val="TEXT"/>
        <w:jc w:val="center"/>
      </w:pPr>
      <w:r>
        <w:t xml:space="preserve">Рисунок 1.6 – Отсутствие верификации ассоциаций в </w:t>
      </w:r>
      <w:r>
        <w:rPr>
          <w:lang w:val="en-US"/>
        </w:rPr>
        <w:t>UModel</w:t>
      </w:r>
    </w:p>
    <w:p w:rsidR="003F49BA" w:rsidRDefault="00E97945" w:rsidP="004F646A">
      <w:pPr>
        <w:pStyle w:val="TEXT"/>
        <w:ind w:firstLine="0"/>
        <w:jc w:val="center"/>
      </w:pPr>
      <w:r>
        <w:rPr>
          <w:noProof/>
          <w:lang w:eastAsia="ru-RU"/>
        </w:rPr>
        <w:lastRenderedPageBreak/>
        <w:drawing>
          <wp:inline distT="0" distB="0" distL="0" distR="0" wp14:anchorId="357ED624" wp14:editId="5DE9FB58">
            <wp:extent cx="4579808" cy="2950234"/>
            <wp:effectExtent l="0" t="0" r="0" b="25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1525" cy="2951340"/>
                    </a:xfrm>
                    <a:prstGeom prst="rect">
                      <a:avLst/>
                    </a:prstGeom>
                  </pic:spPr>
                </pic:pic>
              </a:graphicData>
            </a:graphic>
          </wp:inline>
        </w:drawing>
      </w:r>
    </w:p>
    <w:p w:rsidR="004F646A" w:rsidRPr="004F646A" w:rsidRDefault="004F646A" w:rsidP="004F646A">
      <w:pPr>
        <w:pStyle w:val="TEXT"/>
        <w:jc w:val="center"/>
      </w:pPr>
      <w:r>
        <w:t>Рисунок 1.</w:t>
      </w:r>
      <w:r w:rsidR="000628B6">
        <w:t>7</w:t>
      </w:r>
      <w:r>
        <w:t xml:space="preserve"> – Отсутствие верификации множественного наследования в </w:t>
      </w:r>
      <w:r>
        <w:rPr>
          <w:lang w:val="en-US"/>
        </w:rPr>
        <w:t>UModel</w:t>
      </w:r>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745C4EC2" wp14:editId="144668FB">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Default="001A323C" w:rsidP="001A323C">
      <w:pPr>
        <w:pStyle w:val="TEXT"/>
      </w:pPr>
      <w:r>
        <w:t>В пакете U</w:t>
      </w:r>
      <w:r>
        <w:rPr>
          <w:lang w:val="en-US"/>
        </w:rPr>
        <w:t>M</w:t>
      </w:r>
      <w:r>
        <w:t>odel присутствуют сообщения, которые предотвращают возможность построения диаграммы с циклической иерархией (рисунок 1.9).</w:t>
      </w:r>
    </w:p>
    <w:p w:rsidR="000628B6" w:rsidRPr="001A323C" w:rsidRDefault="000628B6" w:rsidP="001A323C">
      <w:pPr>
        <w:pStyle w:val="TEXT"/>
      </w:pPr>
    </w:p>
    <w:p w:rsidR="00E97945" w:rsidRDefault="00E97945" w:rsidP="001A323C">
      <w:pPr>
        <w:pStyle w:val="TEXT"/>
        <w:ind w:firstLine="0"/>
        <w:jc w:val="center"/>
      </w:pPr>
      <w:r>
        <w:rPr>
          <w:noProof/>
          <w:lang w:eastAsia="ru-RU"/>
        </w:rPr>
        <w:drawing>
          <wp:inline distT="0" distB="0" distL="0" distR="0" wp14:anchorId="6C362C70" wp14:editId="7553BAEC">
            <wp:extent cx="4140679" cy="3088257"/>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090268"/>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r>
        <w:rPr>
          <w:lang w:val="en-US"/>
        </w:rPr>
        <w:t>UModel</w:t>
      </w:r>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r>
        <w:rPr>
          <w:lang w:val="en-US"/>
        </w:rPr>
        <w:t>ClassC</w:t>
      </w:r>
      <w:r w:rsidRPr="001A323C">
        <w:t xml:space="preserve"> </w:t>
      </w:r>
      <w:r>
        <w:t xml:space="preserve">от класса </w:t>
      </w:r>
      <w:r>
        <w:rPr>
          <w:lang w:val="en-US"/>
        </w:rPr>
        <w:t>ClassB</w:t>
      </w:r>
      <w:r w:rsidRPr="001A323C">
        <w:t xml:space="preserve"> </w:t>
      </w:r>
      <w:r>
        <w:rPr>
          <w:lang w:val="en-US"/>
        </w:rPr>
        <w:t>Umodel</w:t>
      </w:r>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905AFD">
      <w:pPr>
        <w:pStyle w:val="A2COKKP"/>
      </w:pPr>
      <w:bookmarkStart w:id="69" w:name="_Toc355262829"/>
      <w:bookmarkStart w:id="70" w:name="_Toc376531562"/>
      <w:bookmarkStart w:id="71" w:name="_Toc376535480"/>
      <w:bookmarkEnd w:id="64"/>
      <w:r w:rsidRPr="008D08BC">
        <w:t>1.1.</w:t>
      </w:r>
      <w:r w:rsidR="0083151A">
        <w:t xml:space="preserve">4 </w:t>
      </w:r>
      <w:r w:rsidR="00A4391B" w:rsidRPr="008D08BC">
        <w:t>Visual Paradigm</w:t>
      </w:r>
      <w:bookmarkEnd w:id="69"/>
      <w:r w:rsidR="00CB2B66" w:rsidRPr="008D08BC">
        <w:t xml:space="preserve"> for UML</w:t>
      </w:r>
      <w:bookmarkEnd w:id="70"/>
      <w:bookmarkEnd w:id="71"/>
    </w:p>
    <w:p w:rsidR="00CB2B66" w:rsidRPr="008D08BC" w:rsidRDefault="00CB2B66" w:rsidP="00BA58E5">
      <w:pPr>
        <w:pStyle w:val="TEXT"/>
      </w:pPr>
      <w:r w:rsidRPr="008D08BC">
        <w:t>Программное обеспечение Visual Paradigm for UML является средством моделирования систем на языке UML и с помощью UML-диаграмм всех типов</w:t>
      </w:r>
      <w:r w:rsidR="00313563" w:rsidRPr="008D08BC">
        <w:t xml:space="preserve"> [</w:t>
      </w:r>
      <w:r w:rsidR="00257C9B" w:rsidRPr="00DE5D3A">
        <w:t>6</w:t>
      </w:r>
      <w:r w:rsidR="00313563" w:rsidRPr="008D08BC">
        <w:t>]</w:t>
      </w:r>
      <w:r w:rsidRPr="008D08BC">
        <w:t>. Кроме UML, решение Visual Paradigm for UML работает с такими ключевыми в индустрии стандартами, как язык моделирования систем (SysML), графическая нотация моделирования бизнес-процессов (BPMN), стандарт XMI и т. п. Visual Paradigm for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Visual Paradigm for UML рассчитан на широкий круг пользователей, включая системных и бизнес-аналитиков,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ция прецедентов с помощью грида;</w:t>
      </w:r>
    </w:p>
    <w:p w:rsidR="00CB2B66" w:rsidRPr="008D08BC" w:rsidRDefault="00CB71E1" w:rsidP="00BA58E5">
      <w:pPr>
        <w:pStyle w:val="TEXT"/>
      </w:pPr>
      <w:r w:rsidRPr="008D08BC">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атах PDF, HTML и Microsoft Word;</w:t>
      </w:r>
    </w:p>
    <w:p w:rsidR="00CB2B66" w:rsidRPr="008D08BC" w:rsidRDefault="00CB71E1" w:rsidP="00BA58E5">
      <w:pPr>
        <w:pStyle w:val="TEXT"/>
      </w:pPr>
      <w:r w:rsidRPr="008D08BC">
        <w:t>- п</w:t>
      </w:r>
      <w:r w:rsidR="00CB2B66" w:rsidRPr="008D08BC">
        <w:t xml:space="preserve">убликация проекта на web-сервере – сохранение моделей в web-формате для обмена наиболее актуальными и точными бизнес-процессами и </w:t>
      </w:r>
      <w:r w:rsidR="00CB2B66" w:rsidRPr="008D08BC">
        <w:lastRenderedPageBreak/>
        <w:t>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(round-trip) инжиниринг из исходного кода Java – визуализация взаимосвязей между Java-объектами с помощью замкнутой разработки исходного кода Java в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енерация исходного кода Java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то стоит выделить, что как и в ArgoUML VisualParadigm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drawing>
          <wp:inline distT="0" distB="0" distL="0" distR="0" wp14:anchorId="2836E1DA" wp14:editId="5C83343F">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Visual Paradigm</w:t>
      </w:r>
    </w:p>
    <w:p w:rsidR="00D4742F" w:rsidRPr="008D08BC" w:rsidRDefault="00D4742F" w:rsidP="008E53AA">
      <w:pPr>
        <w:pStyle w:val="TEXT"/>
        <w:ind w:firstLine="0"/>
        <w:jc w:val="center"/>
      </w:pPr>
    </w:p>
    <w:p w:rsidR="008E53AA" w:rsidRPr="008D08BC" w:rsidRDefault="008E53AA" w:rsidP="008E53AA">
      <w:pPr>
        <w:pStyle w:val="TEXT"/>
      </w:pPr>
      <w:r w:rsidRPr="008D08BC">
        <w:t>Следующим шагом проверки уровня верификации в Visual Paradigm,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lastRenderedPageBreak/>
        <w:drawing>
          <wp:inline distT="0" distB="0" distL="0" distR="0" wp14:anchorId="30783CBD" wp14:editId="0FBEEF10">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Visual Paradigm</w:t>
      </w:r>
    </w:p>
    <w:p w:rsidR="00423D9B" w:rsidRPr="008D08BC" w:rsidRDefault="00423D9B" w:rsidP="00423D9B">
      <w:pPr>
        <w:pStyle w:val="TEXT"/>
        <w:ind w:firstLine="0"/>
      </w:pPr>
    </w:p>
    <w:p w:rsidR="00423D9B" w:rsidRPr="008D08BC" w:rsidRDefault="00423D9B" w:rsidP="00423D9B">
      <w:pPr>
        <w:pStyle w:val="TEXT"/>
      </w:pPr>
      <w:r w:rsidRPr="008D08BC">
        <w:t>Но в отличии от ArgoUML Visual Paradigm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Child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drawing>
          <wp:inline distT="0" distB="0" distL="0" distR="0" wp14:anchorId="2AE5E878" wp14:editId="51140B26">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DE5D3A" w:rsidRDefault="00B041BA" w:rsidP="00B041BA">
      <w:pPr>
        <w:pStyle w:val="TEXT"/>
      </w:pPr>
    </w:p>
    <w:p w:rsidR="00B041BA" w:rsidRPr="008D08BC" w:rsidRDefault="00B041BA" w:rsidP="00B041BA">
      <w:pPr>
        <w:pStyle w:val="TEXT"/>
      </w:pPr>
      <w:r w:rsidRPr="008D08BC">
        <w:t>Так же была создана диаграмма классов, содержащая неабстрактный класс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08FC9C8E" wp14:editId="5E0EAEB4">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r w:rsidRPr="008D08BC">
        <w:t>Visual Paradigm сообщает пользователю, что абстрактная операция abstractMethod()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7451154A" wp14:editId="65AAB948">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представлен</w:t>
      </w:r>
      <w:r w:rsidR="00D4742F" w:rsidRPr="008D08BC">
        <w:t>а</w:t>
      </w:r>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drawing>
          <wp:inline distT="0" distB="0" distL="0" distR="0" wp14:anchorId="6192F3AB" wp14:editId="5D9AD244">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r w:rsidRPr="008D08BC">
        <w:t>Visual Paradigm</w:t>
      </w:r>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противоречивой и не должна проходить верификацию, но Visual Paradigm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мультизависимых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lastRenderedPageBreak/>
        <w:drawing>
          <wp:inline distT="0" distB="0" distL="0" distR="0" wp14:anchorId="1781712B" wp14:editId="5BDF38C4">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t>В данном случае сообщения об ошибке тоже выведено не было, это свидете</w:t>
      </w:r>
      <w:r w:rsidR="00D4742F" w:rsidRPr="008D08BC">
        <w:t xml:space="preserve">льствует о том, что верификация сложнозависымых диаграмм </w:t>
      </w:r>
      <w:r w:rsidRPr="008D08BC">
        <w:t>в Visual Paradigm не заложено</w:t>
      </w:r>
      <w:r w:rsidR="00AA44C8" w:rsidRPr="008D08BC">
        <w:t>.</w:t>
      </w:r>
    </w:p>
    <w:p w:rsidR="00F87456" w:rsidRPr="008D08BC" w:rsidRDefault="00AA44C8" w:rsidP="00F87456">
      <w:pPr>
        <w:pStyle w:val="TEXT"/>
      </w:pPr>
      <w:r w:rsidRPr="008D08BC">
        <w:t>Таким образом, необходимо отметить, что Visual Paradigm предоставляет лишь частичную верификацию диаграмм классов.</w:t>
      </w:r>
      <w:r w:rsidR="00F87456" w:rsidRPr="008D08BC">
        <w:t xml:space="preserve"> </w:t>
      </w:r>
    </w:p>
    <w:p w:rsidR="00A4391B" w:rsidRPr="008D08BC" w:rsidRDefault="00A4391B" w:rsidP="00905AFD">
      <w:pPr>
        <w:pStyle w:val="A2COKKP"/>
      </w:pPr>
      <w:bookmarkStart w:id="72" w:name="_Toc355262830"/>
      <w:bookmarkStart w:id="73" w:name="_Toc376531563"/>
      <w:bookmarkStart w:id="74" w:name="_Toc376535481"/>
      <w:r w:rsidRPr="008D08BC">
        <w:t>1.1.</w:t>
      </w:r>
      <w:r w:rsidR="0083151A" w:rsidRPr="00D04623">
        <w:t>5</w:t>
      </w:r>
      <w:r w:rsidRPr="008D08BC">
        <w:t xml:space="preserve"> Enterprise Architect</w:t>
      </w:r>
      <w:bookmarkEnd w:id="72"/>
      <w:bookmarkEnd w:id="73"/>
      <w:bookmarkEnd w:id="74"/>
      <w:r w:rsidRPr="008D08BC">
        <w:t xml:space="preserve"> </w:t>
      </w:r>
    </w:p>
    <w:p w:rsidR="00024D4F" w:rsidRPr="008D08BC" w:rsidRDefault="00ED2D25" w:rsidP="00BA58E5">
      <w:pPr>
        <w:pStyle w:val="TEXT"/>
      </w:pPr>
      <w:hyperlink r:id="rId28" w:tgtFrame="_blank" w:tooltip="Сайт производителя" w:history="1">
        <w:r w:rsidR="00024D4F" w:rsidRPr="008D08BC">
          <w:rPr>
            <w:rStyle w:val="a9"/>
            <w:color w:val="auto"/>
            <w:u w:val="none"/>
          </w:rPr>
          <w:t>Enterprise Architect</w:t>
        </w:r>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w:t>
      </w:r>
      <w:r w:rsidR="00257C9B" w:rsidRPr="00257C9B">
        <w:t>7</w:t>
      </w:r>
      <w:r w:rsidR="00313563" w:rsidRPr="008D08BC">
        <w:t>]</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генерация кода для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ActionScript, C++, C#, Delphi, Java, Python, PHP, VB.NET and Visual Basic классов, синхронизировать код и элементы моделей, проектировать и </w:t>
      </w:r>
      <w:r w:rsidRPr="008D08BC">
        <w:lastRenderedPageBreak/>
        <w:t>генерировать элементы баз данных. Из моделей может быть быстро создана документация в стандартном rtf-формате и импортирована в Word для финального редактирования, так же доступна генерация HTML-документов.</w:t>
      </w:r>
    </w:p>
    <w:p w:rsidR="00024D4F" w:rsidRPr="008D08BC" w:rsidRDefault="00024D4F" w:rsidP="00BA58E5">
      <w:pPr>
        <w:pStyle w:val="TEXT"/>
      </w:pPr>
      <w:r w:rsidRPr="008D08BC">
        <w:t>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тест-планы,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r w:rsidRPr="008D08BC">
        <w:t>Enterprise Architect является проприетарным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Enterprise Architect было проведено тестирование на наличие верификации </w:t>
      </w:r>
      <w:r w:rsidR="00523F5B" w:rsidRPr="008D08BC">
        <w:t>ассоциаций, наследования, сложнозависымых диаграмм</w:t>
      </w:r>
      <w:r w:rsidR="006A654D" w:rsidRPr="008D08BC">
        <w:t>, так же как и предыдущие среды 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1D918F3F" wp14:editId="743127C5">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r w:rsidR="006A654D" w:rsidRPr="008D08BC">
        <w:t>Enterprise Architect</w:t>
      </w:r>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1CCFA023" wp14:editId="643F2406">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lastRenderedPageBreak/>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r w:rsidR="006B1B6F" w:rsidRPr="008D08BC">
        <w:t>Enterprise Architect</w:t>
      </w:r>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наследование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drawing>
          <wp:inline distT="0" distB="0" distL="0" distR="0" wp14:anchorId="6555D4B1" wp14:editId="28CD7453">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r w:rsidR="00F94FCF" w:rsidRPr="008D08BC">
        <w:t>Enterprise Architect</w:t>
      </w:r>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К примеру</w:t>
      </w:r>
      <w:r w:rsidR="004C3CB7" w:rsidRPr="008D08BC">
        <w:t>,</w:t>
      </w:r>
      <w:r w:rsidR="00A02CDC" w:rsidRPr="008D08BC">
        <w:t xml:space="preserve"> для класса ClassD было сгенерировано следующее:</w:t>
      </w:r>
    </w:p>
    <w:p w:rsidR="000D582D" w:rsidRPr="008D08BC" w:rsidRDefault="000D582D" w:rsidP="004159AB">
      <w:pPr>
        <w:pStyle w:val="TEXT"/>
      </w:pPr>
    </w:p>
    <w:p w:rsidR="00A02CDC" w:rsidRPr="008D08BC" w:rsidRDefault="00A02CDC" w:rsidP="00A02CDC">
      <w:pPr>
        <w:pStyle w:val="TEXT"/>
      </w:pPr>
      <w:r w:rsidRPr="008D08BC">
        <w:t>public class ClassD extends ClassA ClassB ClassC {</w:t>
      </w:r>
    </w:p>
    <w:p w:rsidR="00A02CDC" w:rsidRPr="008D08BC" w:rsidRDefault="00A02CDC" w:rsidP="00A02CDC">
      <w:pPr>
        <w:pStyle w:val="TEXT"/>
      </w:pPr>
    </w:p>
    <w:p w:rsidR="00A02CDC" w:rsidRPr="00DE5D3A" w:rsidRDefault="00A02CDC" w:rsidP="00A02CDC">
      <w:pPr>
        <w:pStyle w:val="TEXT"/>
        <w:rPr>
          <w:lang w:val="en-US"/>
        </w:rPr>
      </w:pPr>
      <w:r w:rsidRPr="008D08BC">
        <w:tab/>
      </w:r>
      <w:r w:rsidRPr="00DE5D3A">
        <w:rPr>
          <w:lang w:val="en-US"/>
        </w:rPr>
        <w:t>public ClassD(){</w:t>
      </w:r>
    </w:p>
    <w:p w:rsidR="00A02CDC" w:rsidRPr="00DE5D3A" w:rsidRDefault="00A02CDC" w:rsidP="00A02CDC">
      <w:pPr>
        <w:pStyle w:val="TEXT"/>
        <w:rPr>
          <w:lang w:val="en-US"/>
        </w:rPr>
      </w:pPr>
    </w:p>
    <w:p w:rsidR="00A02CDC" w:rsidRPr="00DE5D3A" w:rsidRDefault="00A02CDC" w:rsidP="00A02CDC">
      <w:pPr>
        <w:pStyle w:val="TEXT"/>
        <w:rPr>
          <w:lang w:val="en-US"/>
        </w:rPr>
      </w:pPr>
      <w:r w:rsidRPr="00DE5D3A">
        <w:rPr>
          <w:lang w:val="en-US"/>
        </w:rPr>
        <w:tab/>
        <w:t>}</w:t>
      </w:r>
    </w:p>
    <w:p w:rsidR="00A02CDC" w:rsidRPr="00DE5D3A" w:rsidRDefault="00A02CDC" w:rsidP="00A02CDC">
      <w:pPr>
        <w:pStyle w:val="TEXT"/>
        <w:rPr>
          <w:lang w:val="en-US"/>
        </w:rPr>
      </w:pPr>
    </w:p>
    <w:p w:rsidR="00A02CDC" w:rsidRPr="00602727" w:rsidRDefault="00A02CDC" w:rsidP="00A02CDC">
      <w:pPr>
        <w:pStyle w:val="TEXT"/>
        <w:rPr>
          <w:lang w:val="en-US"/>
        </w:rPr>
      </w:pPr>
      <w:r w:rsidRPr="00DE5D3A">
        <w:rPr>
          <w:lang w:val="en-US"/>
        </w:rPr>
        <w:tab/>
      </w:r>
      <w:r w:rsidRPr="00602727">
        <w:rPr>
          <w:lang w:val="en-US"/>
        </w:rPr>
        <w:t>public void finalize() throws Throwable {</w:t>
      </w:r>
    </w:p>
    <w:p w:rsidR="00A02CDC" w:rsidRPr="008D08BC" w:rsidRDefault="00A02CDC" w:rsidP="00A02CDC">
      <w:pPr>
        <w:pStyle w:val="TEXT"/>
      </w:pPr>
      <w:r w:rsidRPr="00602727">
        <w:rPr>
          <w:lang w:val="en-US"/>
        </w:rPr>
        <w:tab/>
      </w:r>
      <w:r w:rsidRPr="00602727">
        <w:rPr>
          <w:lang w:val="en-US"/>
        </w:rPr>
        <w:tab/>
      </w:r>
      <w:r w:rsidRPr="008D08BC">
        <w:t>super.finalize();</w:t>
      </w:r>
    </w:p>
    <w:p w:rsidR="00A02CDC" w:rsidRPr="008D08BC" w:rsidRDefault="00A02CDC" w:rsidP="00A02CDC">
      <w:pPr>
        <w:pStyle w:val="TEXT"/>
      </w:pPr>
      <w:r w:rsidRPr="008D08BC">
        <w:tab/>
        <w:t>}</w:t>
      </w:r>
    </w:p>
    <w:p w:rsidR="005B2E20" w:rsidRPr="008D08BC" w:rsidRDefault="00A02CDC" w:rsidP="00A02CDC">
      <w:pPr>
        <w:pStyle w:val="TEXT"/>
      </w:pPr>
      <w:r w:rsidRPr="008D08BC">
        <w:t>}//end ClassD</w:t>
      </w:r>
    </w:p>
    <w:p w:rsidR="004159AB" w:rsidRPr="008D08BC" w:rsidRDefault="004159AB" w:rsidP="004159AB">
      <w:pPr>
        <w:pStyle w:val="TEXT"/>
      </w:pPr>
      <w:r w:rsidRPr="008D08BC">
        <w:lastRenderedPageBreak/>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drawing>
          <wp:inline distT="0" distB="0" distL="0" distR="0" wp14:anchorId="6CF46ED0" wp14:editId="784C1985">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r w:rsidRPr="008D08BC">
        <w:t>таких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1A7BFC2E" wp14:editId="218623BD">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r w:rsidRPr="008D08BC">
        <w:t>Enterprise Architect</w:t>
      </w:r>
    </w:p>
    <w:p w:rsidR="00102444" w:rsidRPr="008D08BC" w:rsidRDefault="00102444" w:rsidP="004159AB">
      <w:pPr>
        <w:pStyle w:val="TEXT"/>
        <w:ind w:firstLine="0"/>
        <w:jc w:val="center"/>
      </w:pPr>
    </w:p>
    <w:p w:rsidR="004159AB" w:rsidRPr="008D08BC" w:rsidRDefault="00102444" w:rsidP="004159AB">
      <w:pPr>
        <w:pStyle w:val="TEXT"/>
      </w:pPr>
      <w:r w:rsidRPr="008D08BC">
        <w:t>Как и предыдущие среды, которые были рассмотрены, Enterprise Architect</w:t>
      </w:r>
      <w:r w:rsidR="004159AB" w:rsidRPr="008D08BC">
        <w:t xml:space="preserve"> не выдал сообщения об ошибке.</w:t>
      </w:r>
    </w:p>
    <w:p w:rsidR="00523F5B" w:rsidRPr="008D08BC" w:rsidRDefault="00523F5B" w:rsidP="00523F5B">
      <w:pPr>
        <w:pStyle w:val="TEXT"/>
      </w:pPr>
      <w:r w:rsidRPr="008D08BC">
        <w:t>Последним шагом в определении качества верификации в данной среде является проверка на выявления ошибок мультизависимых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3215D7E3" wp14:editId="0B07EB39">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905AFD">
      <w:pPr>
        <w:pStyle w:val="A2COKKP"/>
      </w:pPr>
      <w:bookmarkStart w:id="75" w:name="_Toc376531564"/>
      <w:bookmarkStart w:id="76" w:name="_Toc376535482"/>
      <w:r w:rsidRPr="008D08BC">
        <w:lastRenderedPageBreak/>
        <w:t xml:space="preserve">1.2 </w:t>
      </w:r>
      <w:bookmarkStart w:id="77" w:name="_Toc355262831"/>
      <w:r w:rsidRPr="008D08BC">
        <w:t>Сравнительная характеристика существующих систем верификации диаграмм последовательности</w:t>
      </w:r>
      <w:bookmarkEnd w:id="75"/>
      <w:bookmarkEnd w:id="76"/>
      <w:bookmarkEnd w:id="77"/>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r w:rsidRPr="008D08BC">
              <w:rPr>
                <w:bCs/>
              </w:rPr>
              <w:t>AgroUML</w:t>
            </w:r>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bookmarkStart w:id="78" w:name="_Toc376535483"/>
            <w:r>
              <w:rPr>
                <w:b w:val="0"/>
                <w:lang w:val="en-US"/>
              </w:rPr>
              <w:t>Rational Rose</w:t>
            </w:r>
            <w:bookmarkEnd w:id="78"/>
          </w:p>
        </w:tc>
        <w:tc>
          <w:tcPr>
            <w:tcW w:w="633" w:type="pct"/>
          </w:tcPr>
          <w:p w:rsidR="0083151A" w:rsidRPr="0083151A" w:rsidRDefault="0083151A" w:rsidP="00BB6706">
            <w:pPr>
              <w:jc w:val="both"/>
              <w:rPr>
                <w:bCs/>
                <w:lang w:val="en-US"/>
              </w:rPr>
            </w:pPr>
            <w:r>
              <w:rPr>
                <w:bCs/>
                <w:lang w:val="en-US"/>
              </w:rPr>
              <w:t>UModel</w:t>
            </w:r>
          </w:p>
        </w:tc>
        <w:tc>
          <w:tcPr>
            <w:tcW w:w="710" w:type="pct"/>
            <w:shd w:val="clear" w:color="auto" w:fill="auto"/>
          </w:tcPr>
          <w:p w:rsidR="0083151A" w:rsidRPr="008D08BC" w:rsidRDefault="0083151A" w:rsidP="00BB6706">
            <w:pPr>
              <w:jc w:val="both"/>
              <w:rPr>
                <w:bCs/>
              </w:rPr>
            </w:pPr>
            <w:r w:rsidRPr="008D08BC">
              <w:rPr>
                <w:bCs/>
              </w:rPr>
              <w:t>Visual Paradigm</w:t>
            </w:r>
          </w:p>
        </w:tc>
        <w:tc>
          <w:tcPr>
            <w:tcW w:w="752" w:type="pct"/>
            <w:shd w:val="clear" w:color="auto" w:fill="auto"/>
          </w:tcPr>
          <w:p w:rsidR="0083151A" w:rsidRPr="008D08BC" w:rsidRDefault="0083151A" w:rsidP="00BB6706">
            <w:pPr>
              <w:jc w:val="both"/>
              <w:rPr>
                <w:bCs/>
              </w:rPr>
            </w:pPr>
            <w:r w:rsidRPr="008D08BC">
              <w:rPr>
                <w:bCs/>
              </w:rPr>
              <w:t>Enterprise Architect</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Наличие информации о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36380B">
      <w:pPr>
        <w:pStyle w:val="A1COKKP"/>
      </w:pPr>
      <w:bookmarkStart w:id="79" w:name="_Toc376531565"/>
      <w:bookmarkStart w:id="80" w:name="_Toc376535484"/>
      <w:bookmarkStart w:id="81" w:name="_Toc376535649"/>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79"/>
      <w:bookmarkEnd w:id="80"/>
      <w:bookmarkEnd w:id="81"/>
    </w:p>
    <w:p w:rsidR="00812246" w:rsidRPr="008D08BC" w:rsidRDefault="00812246" w:rsidP="00905AFD">
      <w:pPr>
        <w:pStyle w:val="A2COKKP"/>
      </w:pPr>
      <w:bookmarkStart w:id="82" w:name="_Toc376531566"/>
      <w:bookmarkStart w:id="83" w:name="_Toc376535485"/>
      <w:r w:rsidRPr="008D08BC">
        <w:t>2.1 Модели разработки</w:t>
      </w:r>
      <w:bookmarkEnd w:id="82"/>
      <w:bookmarkEnd w:id="83"/>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w:t>
      </w:r>
      <w:r w:rsidR="00257C9B" w:rsidRPr="00257C9B">
        <w:t>8</w:t>
      </w:r>
      <w:r w:rsidR="00625497" w:rsidRPr="008D08BC">
        <w:t>]</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(tugev planeerimine). Этот подход</w:t>
      </w:r>
      <w:r w:rsidR="00F96550">
        <w:t>, который</w:t>
      </w:r>
      <w:r w:rsidRPr="008D08BC">
        <w:t xml:space="preserve">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(agile), т.е. гибкая разработка, при которой планирование происходит по частям (постепенно), и благодаря чему возможно изменить ход процесса</w:t>
      </w:r>
      <w:r w:rsidR="00F96550">
        <w:t xml:space="preserve"> разработки при изменении требований заказчика</w:t>
      </w:r>
      <w:r w:rsidRPr="008D08BC">
        <w:t xml:space="preserve">. Внедрение </w:t>
      </w:r>
      <w:r w:rsidR="003B54B6">
        <w:rPr>
          <w:lang w:val="en-US"/>
        </w:rPr>
        <w:t>agile</w:t>
      </w:r>
      <w:r w:rsidRPr="008D08BC">
        <w:t xml:space="preserve"> процесса </w:t>
      </w:r>
      <w:r w:rsidR="003B54B6">
        <w:t>стало</w:t>
      </w:r>
      <w:r w:rsidRPr="008D08BC">
        <w:t xml:space="preserve">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Если прежде происходило отнесение моделей разработки системы строго к той или иной категории, то теперь как считает Ян Соммервилль,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w:t>
      </w:r>
      <w:r w:rsidR="003B54B6">
        <w:t>;</w:t>
      </w:r>
    </w:p>
    <w:p w:rsidR="00B57D6A" w:rsidRPr="003B54B6" w:rsidRDefault="00B57D6A" w:rsidP="00BA58E5">
      <w:pPr>
        <w:pStyle w:val="TEXT"/>
      </w:pPr>
      <w:r w:rsidRPr="003B54B6">
        <w:t xml:space="preserve">- </w:t>
      </w:r>
      <w:r w:rsidRPr="008D08BC">
        <w:rPr>
          <w:bCs/>
        </w:rPr>
        <w:t>спиральная</w:t>
      </w:r>
      <w:r w:rsidRPr="003B54B6">
        <w:rPr>
          <w:bCs/>
        </w:rPr>
        <w:t xml:space="preserve"> </w:t>
      </w:r>
      <w:r w:rsidRPr="008D08BC">
        <w:rPr>
          <w:bCs/>
        </w:rPr>
        <w:t>модель</w:t>
      </w:r>
      <w:r w:rsidR="003B54B6">
        <w:rPr>
          <w:bCs/>
        </w:rPr>
        <w:t>;</w:t>
      </w:r>
      <w:r w:rsidRPr="003B54B6">
        <w:t xml:space="preserve"> </w:t>
      </w:r>
    </w:p>
    <w:p w:rsidR="00B57D6A" w:rsidRPr="003B54B6" w:rsidRDefault="00B57D6A" w:rsidP="00BA58E5">
      <w:pPr>
        <w:pStyle w:val="TEXT"/>
      </w:pPr>
      <w:r w:rsidRPr="003B54B6">
        <w:t xml:space="preserve">- </w:t>
      </w:r>
      <w:r w:rsidRPr="008D08BC">
        <w:rPr>
          <w:bCs/>
        </w:rPr>
        <w:t>инкрементная</w:t>
      </w:r>
      <w:r w:rsidRPr="003B54B6">
        <w:rPr>
          <w:bCs/>
        </w:rPr>
        <w:t xml:space="preserve"> </w:t>
      </w:r>
      <w:r w:rsidRPr="008D08BC">
        <w:rPr>
          <w:bCs/>
        </w:rPr>
        <w:t>модель</w:t>
      </w:r>
      <w:r w:rsidR="003B54B6" w:rsidRPr="003B54B6">
        <w:t>;</w:t>
      </w:r>
    </w:p>
    <w:p w:rsidR="00B57D6A" w:rsidRPr="008D08BC" w:rsidRDefault="00B57D6A" w:rsidP="00BA58E5">
      <w:pPr>
        <w:pStyle w:val="TEXT"/>
      </w:pPr>
      <w:r w:rsidRPr="008D08BC">
        <w:t xml:space="preserve">- </w:t>
      </w:r>
      <w:r w:rsidRPr="008D08BC">
        <w:rPr>
          <w:bCs/>
        </w:rPr>
        <w:t>прототипирование</w:t>
      </w:r>
      <w:r w:rsidRPr="008D08BC">
        <w:t>.</w:t>
      </w:r>
    </w:p>
    <w:p w:rsidR="00FE77D1" w:rsidRPr="008D08BC" w:rsidRDefault="00FE77D1" w:rsidP="00905AFD">
      <w:pPr>
        <w:pStyle w:val="A2COKKP"/>
      </w:pPr>
      <w:bookmarkStart w:id="84" w:name="_Toc376531567"/>
      <w:bookmarkStart w:id="85" w:name="_Toc376535486"/>
      <w:r w:rsidRPr="008D08BC">
        <w:lastRenderedPageBreak/>
        <w:t>2.1.1 Каскадная модель</w:t>
      </w:r>
      <w:bookmarkEnd w:id="84"/>
      <w:bookmarkEnd w:id="85"/>
    </w:p>
    <w:p w:rsidR="00FE77D1" w:rsidRPr="008D08BC" w:rsidRDefault="00FE77D1" w:rsidP="00BA58E5">
      <w:pPr>
        <w:pStyle w:val="TEXT"/>
      </w:pPr>
      <w:r w:rsidRPr="008D08BC">
        <w:t>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Модель описал Уинстон В. Ройс (Winston W. Royce) в 1970 году. Водопадная модель - наиболее старая и наиболее подвергнувшаяся критике модель процессов</w:t>
      </w:r>
      <w:r w:rsidR="00625497" w:rsidRPr="008D08BC">
        <w:t xml:space="preserve"> [</w:t>
      </w:r>
      <w:r w:rsidR="00257C9B" w:rsidRPr="00257C9B">
        <w:t>9</w:t>
      </w:r>
      <w:r w:rsidR="00625497" w:rsidRPr="008D08BC">
        <w:t>]</w:t>
      </w:r>
      <w:r w:rsidRPr="008D08BC">
        <w:t>.</w:t>
      </w:r>
    </w:p>
    <w:p w:rsidR="00FE77D1" w:rsidRPr="008D08BC" w:rsidRDefault="00FE77D1" w:rsidP="00BA58E5">
      <w:pPr>
        <w:pStyle w:val="TEXT"/>
      </w:pPr>
      <w:r w:rsidRPr="008D08BC">
        <w:t>Согласно основной идее виды деятельности распределяют таким образом, чтобы каждое действие проходило последовательно отдельным этапом. Ройс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49D78F52" wp14:editId="6DA21DAB">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w:t>
      </w:r>
      <w:r w:rsidR="003B54B6">
        <w:t xml:space="preserve"> -</w:t>
      </w:r>
      <w:r w:rsidRPr="008D08BC">
        <w:t xml:space="preserve"> Водопадная модель</w:t>
      </w:r>
    </w:p>
    <w:p w:rsidR="00FE77D1" w:rsidRPr="008D08BC" w:rsidRDefault="00FE77D1" w:rsidP="00BA58E5">
      <w:pPr>
        <w:pStyle w:val="TEXT"/>
      </w:pPr>
    </w:p>
    <w:p w:rsidR="00FE77D1" w:rsidRPr="008D08BC" w:rsidRDefault="00FE77D1" w:rsidP="00BA58E5">
      <w:pPr>
        <w:pStyle w:val="TEXT"/>
      </w:pPr>
      <w:r w:rsidRPr="008D08BC">
        <w:t>Логика водопадной (каскадной) модели часто изображается таким образом, что стрелки направлены только сверху вниз (от предыдущей фазы к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Ройс тоже признал этот вариант в своей статье невозможным. Фактически Ройс добавил уже вначале для каждого этапа изображающую обратную связь стрелку. Тем не менее, возвращение из каждого этапа на предыдущий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905AFD">
      <w:pPr>
        <w:pStyle w:val="A2COKKP"/>
      </w:pPr>
      <w:bookmarkStart w:id="86" w:name="_Toc376531568"/>
      <w:bookmarkStart w:id="87" w:name="_Toc376535487"/>
      <w:r w:rsidRPr="008D08BC">
        <w:t>2.1.2 Инкрементальная модель</w:t>
      </w:r>
      <w:bookmarkEnd w:id="86"/>
      <w:bookmarkEnd w:id="87"/>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w:t>
      </w:r>
      <w:r w:rsidR="00257C9B" w:rsidRPr="00257C9B">
        <w:t>10</w:t>
      </w:r>
      <w:r w:rsidR="00625497" w:rsidRPr="008D08BC">
        <w:t>]</w:t>
      </w:r>
      <w:r w:rsidRPr="008D08BC">
        <w:t xml:space="preserve">. </w:t>
      </w:r>
      <w:r w:rsidRPr="008D08BC">
        <w:lastRenderedPageBreak/>
        <w:t>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постепенные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Смысловую путаницу вызывают понятия итеративной и инкрементальной разработки. Согласно Алистеру Кокбернц (Alistair Cockburn)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Согласно Яну Соммервиллю (Ian Sommerville)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7F592400" wp14:editId="19C71002">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(increment),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Ход действий заключается в следующем: прежде всего, определяются требования в более общей форме и подразделяются на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(increment).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рефакторинг.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agile) методы разработки</w:t>
      </w:r>
    </w:p>
    <w:p w:rsidR="00FE77D1" w:rsidRPr="008D08BC" w:rsidRDefault="00FE77D1" w:rsidP="00BA58E5">
      <w:pPr>
        <w:pStyle w:val="TEXT"/>
      </w:pPr>
      <w:r w:rsidRPr="008D08BC">
        <w:t>Для гибких методов разработки пригодно использование инкрементальной модели. 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«The Agile Manifesto»), в котором в наиболее важные пунктах внимание акцентируется на человеке и на взаимодействии между людьми:</w:t>
      </w:r>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чем полагаются на предварительное тщательное планирование технологии. Основное внимание уделяется людям, в том числе пользователям и постоянному тестированию. </w:t>
      </w:r>
      <w:r w:rsidR="006909D8">
        <w:t>С</w:t>
      </w:r>
      <w:r w:rsidRPr="008D08BC">
        <w:t xml:space="preserve">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«Agile process will provide the most bang for the buck, but won't say exactly when that bang will be». </w:t>
      </w:r>
      <w:r w:rsidRPr="008D08BC">
        <w:lastRenderedPageBreak/>
        <w:t>(«Agile-процесс обеспечит максимальную отдачу, но не скажет точно, когда это произойдет».)</w:t>
      </w:r>
    </w:p>
    <w:p w:rsidR="00FE77D1" w:rsidRPr="008D08BC" w:rsidRDefault="00FE77D1" w:rsidP="00BA58E5">
      <w:pPr>
        <w:pStyle w:val="TEXT"/>
      </w:pPr>
      <w:r w:rsidRPr="008D08BC">
        <w:t>Наиболее известными и наиболее распространенными гибкими методами являются экстремальное программирование (XP), Scrum, Feature Driven Development (FDD), Open Unified Process (OpenUP)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905AFD">
      <w:pPr>
        <w:pStyle w:val="A2COKKP"/>
      </w:pPr>
      <w:bookmarkStart w:id="88" w:name="_Toc376531569"/>
      <w:bookmarkStart w:id="89" w:name="_Toc376535488"/>
      <w:r w:rsidRPr="008D08BC">
        <w:t>2.1.3 Спиральная модель</w:t>
      </w:r>
      <w:bookmarkEnd w:id="88"/>
      <w:bookmarkEnd w:id="89"/>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(Barry Boehm) в своей статье 1986 года</w:t>
      </w:r>
      <w:r w:rsidR="006909D8" w:rsidRPr="006909D8">
        <w:t xml:space="preserve"> [</w:t>
      </w:r>
      <w:r w:rsidR="00257C9B" w:rsidRPr="00257C9B">
        <w:t>11</w:t>
      </w:r>
      <w:r w:rsidR="006909D8" w:rsidRPr="006909D8">
        <w:t>]</w:t>
      </w:r>
      <w:r w:rsidRPr="008D08BC">
        <w:t>. Течение процесс изображает спираль. Первый виток (повторение) может быть, например, связан с исследованиями осуществимости системы, второй - с описанием требований, следующий - с планированием. Несколько витков в основном связаны с реализацией программного обеспечения, причем его создание происходит поэтапно (инкрементально).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(Objective setting)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(Risk assessment and reduction)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 xml:space="preserve">3. Разработка и проверка достоверности (Development and validation)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пользовательском интерфейсе имеется самый большой риск, то тогда может помочь прототипирование.</w:t>
      </w:r>
    </w:p>
    <w:p w:rsidR="00FE77D1" w:rsidRPr="008D08BC" w:rsidRDefault="00FE77D1" w:rsidP="00BA58E5">
      <w:pPr>
        <w:pStyle w:val="TEXT"/>
      </w:pPr>
      <w:r w:rsidRPr="008D08BC">
        <w:t>4. Планирования (Planning)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04BDE7E2" wp14:editId="047583B3">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Соммервиллю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905AFD">
      <w:pPr>
        <w:pStyle w:val="A2COKKP"/>
      </w:pPr>
      <w:bookmarkStart w:id="90" w:name="_Toc376531570"/>
      <w:bookmarkStart w:id="91" w:name="_Toc376535489"/>
      <w:r w:rsidRPr="008D08BC">
        <w:lastRenderedPageBreak/>
        <w:t>2.1.4 Модель прототипирования</w:t>
      </w:r>
      <w:bookmarkEnd w:id="90"/>
      <w:bookmarkEnd w:id="91"/>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w:t>
      </w:r>
      <w:r w:rsidR="00257C9B" w:rsidRPr="00257C9B">
        <w:t>12</w:t>
      </w:r>
      <w:r w:rsidR="00625497" w:rsidRPr="008D08BC">
        <w:t>]</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2B4A1F27" wp14:editId="5599ECB0">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Этапы прототипирования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w:t>
      </w:r>
      <w:r w:rsidR="006909D8">
        <w:t>димой части (ввод, вывод, формы</w:t>
      </w:r>
      <w:r w:rsidR="006909D8" w:rsidRPr="006909D8">
        <w:t xml:space="preserve">) </w:t>
      </w:r>
      <w:r w:rsidR="000F6F3E" w:rsidRPr="008D08BC">
        <w:t>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При разработке прототипа важно, чтобы он мог бы быть быстро создан, используя вспомогательные инструменты (средства) (язык быстрого прототипирования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(Throwaway prototyping), эволюционное </w:t>
      </w:r>
      <w:r w:rsidRPr="008D08BC">
        <w:rPr>
          <w:noProof/>
        </w:rPr>
        <w:lastRenderedPageBreak/>
        <w:t>прототипирование (Evolutionary prototyping), инкрементное прототипирование (Incremental prototyping).</w:t>
      </w:r>
      <w:r w:rsidRPr="008D08BC">
        <w:rPr>
          <w:noProof/>
        </w:rPr>
        <w:tab/>
      </w:r>
    </w:p>
    <w:p w:rsidR="000F6F3E" w:rsidRPr="008D08BC" w:rsidRDefault="000F6F3E" w:rsidP="00BA58E5">
      <w:pPr>
        <w:pStyle w:val="TEXT"/>
      </w:pPr>
      <w:r w:rsidRPr="008D08BC">
        <w:t>Принципы быстрого прототипирования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архитектурного решения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DE5D3A" w:rsidRDefault="00A914FC" w:rsidP="0036380B">
      <w:pPr>
        <w:pStyle w:val="A1COKKP"/>
      </w:pPr>
      <w:bookmarkStart w:id="92" w:name="_Toc376531571"/>
      <w:bookmarkStart w:id="93" w:name="_Toc376535490"/>
      <w:bookmarkStart w:id="94" w:name="_Toc376535650"/>
      <w:r w:rsidRPr="008D08BC">
        <w:lastRenderedPageBreak/>
        <w:t xml:space="preserve">3 РАЗРАБОТКА </w:t>
      </w:r>
      <w:r w:rsidRPr="0036380B">
        <w:t>СТРУКТУРЫ</w:t>
      </w:r>
      <w:r w:rsidRPr="008D08BC">
        <w:t xml:space="preserve"> </w:t>
      </w:r>
      <w:r w:rsidR="00A21007" w:rsidRPr="008D08BC">
        <w:t xml:space="preserve">ДЛЯ </w:t>
      </w:r>
      <w:r w:rsidRPr="008D08BC">
        <w:t>ПОДСИСТЕМЫ ВЕРИФИКАЦИИ ДИАГРАММЫ КЛАССОВ</w:t>
      </w:r>
      <w:bookmarkEnd w:id="92"/>
      <w:bookmarkEnd w:id="93"/>
      <w:bookmarkEnd w:id="94"/>
    </w:p>
    <w:p w:rsidR="0036380B" w:rsidRPr="0036380B" w:rsidRDefault="0036380B" w:rsidP="0036380B">
      <w:pPr>
        <w:pStyle w:val="TEXT"/>
      </w:pPr>
      <w:r w:rsidRPr="0036380B">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w:t>
      </w:r>
      <w:r w:rsidR="00D020FF">
        <w:t>анной формальной спецификации [</w:t>
      </w:r>
      <w:r w:rsidR="00D020FF" w:rsidRPr="00D020FF">
        <w:t>1</w:t>
      </w:r>
      <w:r w:rsidR="000E40A2" w:rsidRPr="000E40A2">
        <w:t>3</w:t>
      </w:r>
      <w:r w:rsidRPr="0036380B">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1472EF" w:rsidRPr="008D08BC" w:rsidRDefault="004C4DDB" w:rsidP="00905AFD">
      <w:pPr>
        <w:pStyle w:val="A2COKKP"/>
      </w:pPr>
      <w:bookmarkStart w:id="95" w:name="_Toc325336828"/>
      <w:bookmarkStart w:id="96" w:name="_Toc355262845"/>
      <w:bookmarkStart w:id="97" w:name="_Toc376531572"/>
      <w:bookmarkStart w:id="98" w:name="_Toc376535491"/>
      <w:r w:rsidRPr="008D08BC">
        <w:t xml:space="preserve">3.1 Задачи, выполняемые </w:t>
      </w:r>
      <w:bookmarkEnd w:id="95"/>
      <w:r w:rsidRPr="008D08BC">
        <w:t xml:space="preserve">подсистемой верификации диаграммы </w:t>
      </w:r>
      <w:bookmarkEnd w:id="96"/>
      <w:r w:rsidRPr="008D08BC">
        <w:t>классов</w:t>
      </w:r>
      <w:bookmarkStart w:id="99" w:name="_Toc355262852"/>
      <w:bookmarkEnd w:id="97"/>
      <w:bookmarkEnd w:id="98"/>
    </w:p>
    <w:p w:rsidR="001472EF" w:rsidRDefault="001472EF" w:rsidP="001472EF">
      <w:pPr>
        <w:pStyle w:val="TEXT"/>
      </w:pPr>
      <w:r>
        <w:t>Основными задачами, которые положены на подсистему верификации диаграмм классов, являются:</w:t>
      </w:r>
    </w:p>
    <w:p w:rsidR="001472EF" w:rsidRDefault="001472EF" w:rsidP="001472EF">
      <w:pPr>
        <w:pStyle w:val="TEXT"/>
        <w:ind w:left="709" w:firstLine="0"/>
      </w:pPr>
      <w:r>
        <w:t xml:space="preserve">- </w:t>
      </w:r>
      <w:r w:rsidRPr="008D08BC">
        <w:t>верификац</w:t>
      </w:r>
      <w:r>
        <w:t>ия</w:t>
      </w:r>
      <w:r w:rsidRPr="008D08BC">
        <w:t xml:space="preserve"> UML диаграмм классов</w:t>
      </w:r>
      <w:r>
        <w:t>;</w:t>
      </w:r>
    </w:p>
    <w:p w:rsidR="001472EF" w:rsidRDefault="001472EF" w:rsidP="001472EF">
      <w:pPr>
        <w:pStyle w:val="TEXT"/>
        <w:ind w:left="709" w:firstLine="0"/>
      </w:pPr>
      <w:r>
        <w:t>- оценка корректности несколькими методами в комплексе;</w:t>
      </w:r>
    </w:p>
    <w:p w:rsidR="001472EF" w:rsidRDefault="001472EF" w:rsidP="001472EF">
      <w:pPr>
        <w:pStyle w:val="TEXT"/>
        <w:ind w:left="709" w:firstLine="0"/>
      </w:pPr>
      <w:r>
        <w:t xml:space="preserve">- </w:t>
      </w:r>
      <w:r w:rsidR="00E52A39">
        <w:t>указание на место возникновения некорректности</w:t>
      </w:r>
      <w:r>
        <w:t>.</w:t>
      </w:r>
    </w:p>
    <w:p w:rsidR="004A5070" w:rsidRPr="008D08BC" w:rsidRDefault="004A5070" w:rsidP="00905AFD">
      <w:pPr>
        <w:pStyle w:val="A2COKKP"/>
      </w:pPr>
      <w:bookmarkStart w:id="100" w:name="_Toc376531573"/>
      <w:bookmarkStart w:id="101" w:name="_Toc376535492"/>
      <w:r w:rsidRPr="008D08BC">
        <w:t>3.2 Архитектура системы верификации UML-диаграмм «UML Tester»</w:t>
      </w:r>
      <w:bookmarkEnd w:id="99"/>
      <w:bookmarkEnd w:id="100"/>
      <w:bookmarkEnd w:id="101"/>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архитектура инструментального средства UML Tester.</w:t>
      </w:r>
    </w:p>
    <w:p w:rsidR="004A5070" w:rsidRPr="008D08BC" w:rsidRDefault="004A5070" w:rsidP="004A5070">
      <w:pPr>
        <w:jc w:val="center"/>
        <w:rPr>
          <w:szCs w:val="28"/>
        </w:rPr>
      </w:pPr>
      <w:r w:rsidRPr="008D08BC">
        <w:rPr>
          <w:noProof/>
        </w:rPr>
        <w:lastRenderedPageBreak/>
        <mc:AlternateContent>
          <mc:Choice Requires="wpc">
            <w:drawing>
              <wp:inline distT="0" distB="0" distL="0" distR="0" wp14:anchorId="0D1A0DC2" wp14:editId="3B8E7B95">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FA10AD" w:rsidRDefault="006D516B"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FA10AD" w:rsidRDefault="006D516B" w:rsidP="004A5070">
                              <w:pPr>
                                <w:jc w:val="center"/>
                                <w:rPr>
                                  <w:sz w:val="20"/>
                                </w:rPr>
                              </w:pPr>
                              <w:r>
                                <w:rPr>
                                  <w:sz w:val="20"/>
                                </w:rPr>
                                <w:t>Обработка диаграммы классов</w:t>
                              </w:r>
                            </w:p>
                            <w:p w:rsidR="006D516B" w:rsidRDefault="006D516B"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Default="006D516B" w:rsidP="004A5070">
                              <w:pPr>
                                <w:jc w:val="center"/>
                                <w:rPr>
                                  <w:sz w:val="20"/>
                                </w:rPr>
                              </w:pPr>
                              <w:r>
                                <w:rPr>
                                  <w:sz w:val="20"/>
                                </w:rPr>
                                <w:t>Обработка диаграммы последовательности</w:t>
                              </w:r>
                            </w:p>
                            <w:p w:rsidR="006D516B" w:rsidRPr="00FA10AD" w:rsidRDefault="006D516B" w:rsidP="004A5070">
                              <w:pPr>
                                <w:jc w:val="center"/>
                                <w:rPr>
                                  <w:sz w:val="20"/>
                                </w:rPr>
                              </w:pPr>
                            </w:p>
                            <w:p w:rsidR="006D516B" w:rsidRDefault="006D516B"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Default="006D516B" w:rsidP="004A5070">
                              <w:pPr>
                                <w:jc w:val="center"/>
                                <w:rPr>
                                  <w:sz w:val="20"/>
                                </w:rPr>
                              </w:pPr>
                              <w:r>
                                <w:rPr>
                                  <w:sz w:val="20"/>
                                </w:rPr>
                                <w:t>Верификация диаграммы последовательности</w:t>
                              </w:r>
                            </w:p>
                            <w:p w:rsidR="006D516B" w:rsidRPr="00FA10AD" w:rsidRDefault="006D516B" w:rsidP="004A5070">
                              <w:pPr>
                                <w:jc w:val="center"/>
                                <w:rPr>
                                  <w:sz w:val="20"/>
                                </w:rPr>
                              </w:pPr>
                            </w:p>
                            <w:p w:rsidR="006D516B" w:rsidRDefault="006D516B"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Default="006D516B" w:rsidP="004A5070">
                              <w:pPr>
                                <w:jc w:val="center"/>
                                <w:rPr>
                                  <w:sz w:val="20"/>
                                </w:rPr>
                              </w:pPr>
                              <w:r>
                                <w:rPr>
                                  <w:sz w:val="20"/>
                                </w:rPr>
                                <w:t>Верификация диаграммы</w:t>
                              </w:r>
                            </w:p>
                            <w:p w:rsidR="006D516B" w:rsidRDefault="006D516B" w:rsidP="004A5070">
                              <w:pPr>
                                <w:jc w:val="center"/>
                                <w:rPr>
                                  <w:sz w:val="20"/>
                                </w:rPr>
                              </w:pPr>
                              <w:r>
                                <w:rPr>
                                  <w:sz w:val="20"/>
                                </w:rPr>
                                <w:t xml:space="preserve"> классов</w:t>
                              </w:r>
                            </w:p>
                            <w:p w:rsidR="006D516B" w:rsidRPr="00FA10AD" w:rsidRDefault="006D516B" w:rsidP="004A5070">
                              <w:pPr>
                                <w:jc w:val="center"/>
                                <w:rPr>
                                  <w:sz w:val="20"/>
                                </w:rPr>
                              </w:pPr>
                            </w:p>
                            <w:p w:rsidR="006D516B" w:rsidRDefault="006D516B"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6D516B" w:rsidRPr="00FA10AD" w:rsidRDefault="006D516B"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6D516B" w:rsidRPr="008A586F" w:rsidRDefault="006D516B"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6D516B" w:rsidRPr="00FA10AD" w:rsidRDefault="006D516B" w:rsidP="004A5070">
                        <w:pPr>
                          <w:jc w:val="center"/>
                          <w:rPr>
                            <w:sz w:val="20"/>
                          </w:rPr>
                        </w:pPr>
                        <w:r>
                          <w:rPr>
                            <w:sz w:val="20"/>
                          </w:rPr>
                          <w:t>Обработка диаграммы классов</w:t>
                        </w:r>
                      </w:p>
                      <w:p w:rsidR="006D516B" w:rsidRDefault="006D516B"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6D516B" w:rsidRDefault="006D516B" w:rsidP="004A5070">
                        <w:pPr>
                          <w:jc w:val="center"/>
                          <w:rPr>
                            <w:sz w:val="20"/>
                          </w:rPr>
                        </w:pPr>
                        <w:r>
                          <w:rPr>
                            <w:sz w:val="20"/>
                          </w:rPr>
                          <w:t>Обработка диаграммы последовательности</w:t>
                        </w:r>
                      </w:p>
                      <w:p w:rsidR="006D516B" w:rsidRPr="00FA10AD" w:rsidRDefault="006D516B" w:rsidP="004A5070">
                        <w:pPr>
                          <w:jc w:val="center"/>
                          <w:rPr>
                            <w:sz w:val="20"/>
                          </w:rPr>
                        </w:pPr>
                      </w:p>
                      <w:p w:rsidR="006D516B" w:rsidRDefault="006D516B"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6D516B" w:rsidRPr="008A586F" w:rsidRDefault="006D516B"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6D516B" w:rsidRDefault="006D516B" w:rsidP="004A5070">
                        <w:pPr>
                          <w:jc w:val="center"/>
                          <w:rPr>
                            <w:sz w:val="20"/>
                          </w:rPr>
                        </w:pPr>
                        <w:r>
                          <w:rPr>
                            <w:sz w:val="20"/>
                          </w:rPr>
                          <w:t>Верификация диаграммы последовательности</w:t>
                        </w:r>
                      </w:p>
                      <w:p w:rsidR="006D516B" w:rsidRPr="00FA10AD" w:rsidRDefault="006D516B" w:rsidP="004A5070">
                        <w:pPr>
                          <w:jc w:val="center"/>
                          <w:rPr>
                            <w:sz w:val="20"/>
                          </w:rPr>
                        </w:pPr>
                      </w:p>
                      <w:p w:rsidR="006D516B" w:rsidRDefault="006D516B"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6D516B" w:rsidRDefault="006D516B" w:rsidP="004A5070">
                        <w:pPr>
                          <w:jc w:val="center"/>
                          <w:rPr>
                            <w:sz w:val="20"/>
                          </w:rPr>
                        </w:pPr>
                        <w:r>
                          <w:rPr>
                            <w:sz w:val="20"/>
                          </w:rPr>
                          <w:t>Верификация диаграммы</w:t>
                        </w:r>
                      </w:p>
                      <w:p w:rsidR="006D516B" w:rsidRDefault="006D516B" w:rsidP="004A5070">
                        <w:pPr>
                          <w:jc w:val="center"/>
                          <w:rPr>
                            <w:sz w:val="20"/>
                          </w:rPr>
                        </w:pPr>
                        <w:r>
                          <w:rPr>
                            <w:sz w:val="20"/>
                          </w:rPr>
                          <w:t xml:space="preserve"> классов</w:t>
                        </w:r>
                      </w:p>
                      <w:p w:rsidR="006D516B" w:rsidRPr="00FA10AD" w:rsidRDefault="006D516B" w:rsidP="004A5070">
                        <w:pPr>
                          <w:jc w:val="center"/>
                          <w:rPr>
                            <w:sz w:val="20"/>
                          </w:rPr>
                        </w:pPr>
                      </w:p>
                      <w:p w:rsidR="006D516B" w:rsidRDefault="006D516B"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6D516B" w:rsidRPr="008A586F" w:rsidRDefault="006D516B"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6D516B" w:rsidRPr="008A586F" w:rsidRDefault="006D516B" w:rsidP="004A5070">
                        <w:pPr>
                          <w:jc w:val="center"/>
                          <w:rPr>
                            <w:sz w:val="20"/>
                          </w:rPr>
                        </w:pPr>
                        <w:r>
                          <w:rPr>
                            <w:sz w:val="20"/>
                          </w:rPr>
                          <w:t>Пользовательский интерфейс</w:t>
                        </w:r>
                      </w:p>
                    </w:txbxContent>
                  </v:textbox>
                </v:shape>
                <w10:anchorlock/>
              </v:group>
            </w:pict>
          </mc:Fallback>
        </mc:AlternateContent>
      </w:r>
    </w:p>
    <w:p w:rsidR="004A5070"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Tester»</w:t>
      </w:r>
    </w:p>
    <w:p w:rsidR="00296E2E" w:rsidRPr="008D08BC" w:rsidRDefault="00296E2E" w:rsidP="004A5070">
      <w:pPr>
        <w:jc w:val="center"/>
        <w:rPr>
          <w:szCs w:val="28"/>
        </w:rPr>
      </w:pPr>
    </w:p>
    <w:p w:rsidR="004A5070" w:rsidRPr="008D08BC" w:rsidRDefault="004A5070" w:rsidP="00BA58E5">
      <w:pPr>
        <w:pStyle w:val="TEXT"/>
      </w:pPr>
      <w:r w:rsidRPr="008D08BC">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modelingtools, которая является бесплатной, обеспечивает создание всех базовых диаграмм, а также интегрируется с открытой средой разработки Eclipse. Исходя из этого, Java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*.uml, в котором диаграмма представляется в виде XML-файла. Именно этот файл будет использоваться далее для парсинга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парсеров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java объектов. Получение этих объектов происходит при помощи вручную написанных парсеров c использованием библиотеки dom4j, которая позволяет парсить DOM-дерево для  Java. </w:t>
      </w:r>
    </w:p>
    <w:p w:rsidR="00143758" w:rsidRPr="008D08BC" w:rsidRDefault="004A5070" w:rsidP="00BA58E5">
      <w:pPr>
        <w:pStyle w:val="TEXT"/>
        <w:rPr>
          <w:lang w:bidi="hi-IN"/>
        </w:rPr>
      </w:pPr>
      <w:r w:rsidRPr="008D08BC">
        <w:rPr>
          <w:lang w:bidi="hi-IN"/>
        </w:rPr>
        <w:lastRenderedPageBreak/>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r w:rsidR="00D049F7" w:rsidRPr="008D08BC">
        <w:t>похдоды</w:t>
      </w:r>
      <w:r w:rsidR="004A5070" w:rsidRPr="008D08BC">
        <w:t xml:space="preserve"> верификации диаграмм используются в комплексе.</w:t>
      </w:r>
      <w:bookmarkStart w:id="102" w:name="_Toc325336830"/>
      <w:bookmarkStart w:id="103" w:name="_Toc355262853"/>
    </w:p>
    <w:p w:rsidR="004A5070" w:rsidRPr="008D08BC" w:rsidRDefault="004A5070" w:rsidP="00905AFD">
      <w:pPr>
        <w:pStyle w:val="A2COKKP"/>
      </w:pPr>
      <w:bookmarkStart w:id="104" w:name="_Toc376531574"/>
      <w:bookmarkStart w:id="105" w:name="_Toc376535493"/>
      <w:r w:rsidRPr="008D08BC">
        <w:t xml:space="preserve">3.3 Структура подсистемы верификации диаграммы </w:t>
      </w:r>
      <w:bookmarkEnd w:id="102"/>
      <w:bookmarkEnd w:id="103"/>
      <w:r w:rsidRPr="008D08BC">
        <w:t>классов</w:t>
      </w:r>
      <w:bookmarkEnd w:id="104"/>
      <w:bookmarkEnd w:id="105"/>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905AFD">
      <w:pPr>
        <w:pStyle w:val="A2COKKP"/>
      </w:pPr>
      <w:bookmarkStart w:id="106" w:name="_Toc376531575"/>
      <w:bookmarkStart w:id="107" w:name="_Toc376535494"/>
      <w:r w:rsidRPr="008D08BC">
        <w:t>3.3.1 Модуль обработки XML данных</w:t>
      </w:r>
      <w:bookmarkEnd w:id="106"/>
      <w:bookmarkEnd w:id="107"/>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то на первом этапе разработки верификатора диаграмм классов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&lt;packagedElement xmi:type="uml:Class" xmi:id="_0MUd4P_dEeGbE8gz2iVRag" name="XMLElement" isAbstract="true"&gt;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&lt;ownedAttribute xmi:id="_AZBEQP_eEeGbE8gz2iVRag"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296E2E">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&lt;defaultValue xmi:type="uml:LiteralString" xmi:id="_0eFdIP_6EeGbE8gz2iVRag" value="ZIM"/&gt;</w:t>
      </w:r>
    </w:p>
    <w:p w:rsidR="00296E2E"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&lt;/ownedAttribute&gt;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&lt;ownedAttribute xmi:id="_AfzowP_eEeGbE8gz2iVRag"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&lt;/ownedAttribute&gt;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xmi:id="__D8uwP_dEeGbE8gz2iVRag" name="getId"&gt;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&lt;ownedParameter xmi:id="_LYtsAP_eEeGbE8gz2iVRag"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&lt;/ownedParameter&gt;</w:t>
      </w:r>
    </w:p>
    <w:p w:rsidR="00296E2E"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r w:rsidRPr="00DE5D3A">
        <w:rPr>
          <w:rFonts w:ascii="Courier New" w:hAnsi="Courier New" w:cs="Courier New"/>
          <w:sz w:val="22"/>
          <w:szCs w:val="24"/>
          <w:lang w:val="en-US"/>
        </w:rPr>
        <w:tab/>
        <w:t>&lt;/ownedOperation&gt;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xmi:id="__rUQwP_dEeGbE8gz2iVRag" name="setId"&gt;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&lt;ownedParameter xmi:id="_XwhWMP_eEeGbE8gz2iVRag"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&lt;defaultValue xmi:type="uml:LiteralString" xmi:id="_XwhWMf_eEeGbE8gz2iVRag"/&gt;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&lt;/ownedParameter&gt;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&lt;/ownedOperation&gt;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xmi:id="__7ezsP_dEeGbE8gz2iVRag" name="getName"&gt;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&lt;ownedParameter xmi:id="_OW1qAP_eEeGbE8gz2iVRag"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DE5D3A">
        <w:rPr>
          <w:rFonts w:ascii="Courier New" w:hAnsi="Courier New" w:cs="Courier New"/>
          <w:sz w:val="22"/>
          <w:szCs w:val="24"/>
          <w:lang w:val="en-US"/>
        </w:rPr>
        <w:t>&lt;/ownedParameter&gt;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r w:rsidRPr="00DE5D3A">
        <w:rPr>
          <w:rFonts w:ascii="Courier New" w:hAnsi="Courier New" w:cs="Courier New"/>
          <w:sz w:val="22"/>
          <w:szCs w:val="24"/>
          <w:lang w:val="en-US"/>
        </w:rPr>
        <w:tab/>
        <w:t>&lt;/ownedOperation&gt;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xmi:id="_AFPzsP_eEeGbE8gz2iVRag" name="setName"&gt;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&lt;ownedParameter xmi:id="_ZXlaoP_eEeGbE8gz2iVRag"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&lt;defaultValue xmi:type="uml:LiteralString" xmi:id="_ZXlaof_eEeGbE8gz2iVRag"/&gt;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&lt;/ownedParameter&gt;</w:t>
      </w:r>
    </w:p>
    <w:p w:rsidR="00AC122A" w:rsidRPr="00DE5D3A"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&lt;/ownedOperation&gt;</w:t>
      </w:r>
    </w:p>
    <w:p w:rsidR="00296E2E" w:rsidRPr="00DE5D3A" w:rsidRDefault="00296E2E" w:rsidP="00AC122A">
      <w:pPr>
        <w:pStyle w:val="TEXT"/>
        <w:jc w:val="left"/>
        <w:rPr>
          <w:rFonts w:ascii="Courier New" w:hAnsi="Courier New" w:cs="Courier New"/>
          <w:sz w:val="22"/>
          <w:szCs w:val="24"/>
          <w:lang w:val="en-US"/>
        </w:rPr>
      </w:pP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&lt;/packagedElement&gt;</w:t>
      </w:r>
    </w:p>
    <w:p w:rsidR="0038622B" w:rsidRPr="004050F1" w:rsidRDefault="0038622B" w:rsidP="00AC122A">
      <w:pPr>
        <w:pStyle w:val="TEXT"/>
        <w:jc w:val="left"/>
        <w:rPr>
          <w:rFonts w:ascii="Courier New" w:hAnsi="Courier New" w:cs="Courier New"/>
          <w:sz w:val="24"/>
          <w:szCs w:val="24"/>
          <w:lang w:val="en-US"/>
        </w:rPr>
      </w:pPr>
    </w:p>
    <w:p w:rsidR="00AC122A" w:rsidRPr="006D516B" w:rsidRDefault="0038622B" w:rsidP="00AC122A">
      <w:pPr>
        <w:pStyle w:val="TEXT"/>
        <w:rPr>
          <w:lang w:val="en-US"/>
        </w:rPr>
      </w:pPr>
      <w:r w:rsidRPr="008D08BC">
        <w:t>В</w:t>
      </w:r>
      <w:r w:rsidRPr="006D516B">
        <w:rPr>
          <w:lang w:val="en-US"/>
        </w:rPr>
        <w:t xml:space="preserve"> </w:t>
      </w:r>
      <w:r w:rsidRPr="004050F1">
        <w:rPr>
          <w:lang w:val="en-US"/>
        </w:rPr>
        <w:t>XML</w:t>
      </w:r>
      <w:r w:rsidRPr="006D516B">
        <w:rPr>
          <w:lang w:val="en-US"/>
        </w:rPr>
        <w:t xml:space="preserve"> </w:t>
      </w:r>
      <w:r w:rsidRPr="008D08BC">
        <w:t>описании</w:t>
      </w:r>
      <w:r w:rsidRPr="006D516B">
        <w:rPr>
          <w:lang w:val="en-US"/>
        </w:rPr>
        <w:t xml:space="preserve"> </w:t>
      </w:r>
      <w:r w:rsidRPr="008D08BC">
        <w:t>класса</w:t>
      </w:r>
      <w:r w:rsidRPr="006D516B">
        <w:rPr>
          <w:lang w:val="en-US"/>
        </w:rPr>
        <w:t xml:space="preserve"> </w:t>
      </w:r>
      <w:r w:rsidRPr="008D08BC">
        <w:t>ключевыми</w:t>
      </w:r>
      <w:r w:rsidRPr="006D516B">
        <w:rPr>
          <w:lang w:val="en-US"/>
        </w:rPr>
        <w:t xml:space="preserve"> </w:t>
      </w:r>
      <w:r w:rsidRPr="008D08BC">
        <w:t>являются</w:t>
      </w:r>
      <w:r w:rsidRPr="006D516B">
        <w:rPr>
          <w:lang w:val="en-US"/>
        </w:rPr>
        <w:t xml:space="preserve"> </w:t>
      </w:r>
      <w:r w:rsidRPr="008D08BC">
        <w:t>такие</w:t>
      </w:r>
      <w:r w:rsidRPr="006D516B">
        <w:rPr>
          <w:lang w:val="en-US"/>
        </w:rPr>
        <w:t xml:space="preserve"> </w:t>
      </w:r>
      <w:r w:rsidRPr="008D08BC">
        <w:t>элементы</w:t>
      </w:r>
      <w:r w:rsidRPr="006D516B">
        <w:rPr>
          <w:lang w:val="en-US"/>
        </w:rPr>
        <w:t xml:space="preserve"> </w:t>
      </w:r>
      <w:r w:rsidRPr="008D08BC">
        <w:t>как</w:t>
      </w:r>
      <w:r w:rsidRPr="006D516B">
        <w:rPr>
          <w:lang w:val="en-US"/>
        </w:rPr>
        <w:t xml:space="preserve">:  </w:t>
      </w:r>
      <w:r w:rsidRPr="004050F1">
        <w:rPr>
          <w:lang w:val="en-US"/>
        </w:rPr>
        <w:t>packagedElement</w:t>
      </w:r>
      <w:r w:rsidRPr="006D516B">
        <w:rPr>
          <w:lang w:val="en-US"/>
        </w:rPr>
        <w:t xml:space="preserve"> – </w:t>
      </w:r>
      <w:r w:rsidRPr="008D08BC">
        <w:t>описывается</w:t>
      </w:r>
      <w:r w:rsidRPr="006D516B">
        <w:rPr>
          <w:lang w:val="en-US"/>
        </w:rPr>
        <w:t xml:space="preserve"> </w:t>
      </w:r>
      <w:r w:rsidRPr="008D08BC">
        <w:t>любой</w:t>
      </w:r>
      <w:r w:rsidRPr="006D516B">
        <w:rPr>
          <w:lang w:val="en-US"/>
        </w:rPr>
        <w:t xml:space="preserve"> </w:t>
      </w:r>
      <w:r w:rsidRPr="008D08BC">
        <w:t>элемент</w:t>
      </w:r>
      <w:r w:rsidRPr="006D516B">
        <w:rPr>
          <w:lang w:val="en-US"/>
        </w:rPr>
        <w:t xml:space="preserve"> </w:t>
      </w:r>
      <w:r w:rsidRPr="008D08BC">
        <w:t>диаграммы</w:t>
      </w:r>
      <w:r w:rsidRPr="006D516B">
        <w:rPr>
          <w:lang w:val="en-US"/>
        </w:rPr>
        <w:t xml:space="preserve">, </w:t>
      </w:r>
      <w:r w:rsidRPr="008D08BC">
        <w:t>в</w:t>
      </w:r>
      <w:r w:rsidRPr="006D516B">
        <w:rPr>
          <w:lang w:val="en-US"/>
        </w:rPr>
        <w:t xml:space="preserve"> </w:t>
      </w:r>
      <w:r w:rsidRPr="008D08BC">
        <w:t>зависимости</w:t>
      </w:r>
      <w:r w:rsidRPr="006D516B">
        <w:rPr>
          <w:lang w:val="en-US"/>
        </w:rPr>
        <w:t xml:space="preserve"> </w:t>
      </w:r>
      <w:r w:rsidRPr="008D08BC">
        <w:t>от</w:t>
      </w:r>
      <w:r w:rsidRPr="006D516B">
        <w:rPr>
          <w:lang w:val="en-US"/>
        </w:rPr>
        <w:t xml:space="preserve"> </w:t>
      </w:r>
      <w:r w:rsidRPr="008D08BC">
        <w:t>атрибутов</w:t>
      </w:r>
      <w:r w:rsidR="004050F1" w:rsidRPr="006D516B">
        <w:rPr>
          <w:lang w:val="en-US"/>
        </w:rPr>
        <w:t>,</w:t>
      </w:r>
      <w:r w:rsidRPr="006D516B">
        <w:rPr>
          <w:lang w:val="en-US"/>
        </w:rPr>
        <w:t xml:space="preserve"> </w:t>
      </w:r>
      <w:r w:rsidRPr="008D08BC">
        <w:t>можно</w:t>
      </w:r>
      <w:r w:rsidRPr="006D516B">
        <w:rPr>
          <w:lang w:val="en-US"/>
        </w:rPr>
        <w:t xml:space="preserve"> </w:t>
      </w:r>
      <w:r w:rsidRPr="008D08BC">
        <w:t>различать</w:t>
      </w:r>
      <w:r w:rsidRPr="006D516B">
        <w:rPr>
          <w:lang w:val="en-US"/>
        </w:rPr>
        <w:t xml:space="preserve"> </w:t>
      </w:r>
      <w:r w:rsidRPr="008D08BC">
        <w:t>классы</w:t>
      </w:r>
      <w:r w:rsidRPr="006D516B">
        <w:rPr>
          <w:lang w:val="en-US"/>
        </w:rPr>
        <w:t xml:space="preserve"> </w:t>
      </w:r>
      <w:r w:rsidRPr="008D08BC">
        <w:t>от</w:t>
      </w:r>
      <w:r w:rsidRPr="006D516B">
        <w:rPr>
          <w:lang w:val="en-US"/>
        </w:rPr>
        <w:t xml:space="preserve"> </w:t>
      </w:r>
      <w:r w:rsidRPr="008D08BC">
        <w:t>интерфейсов</w:t>
      </w:r>
      <w:r w:rsidRPr="006D516B">
        <w:rPr>
          <w:lang w:val="en-US"/>
        </w:rPr>
        <w:t xml:space="preserve"> </w:t>
      </w:r>
      <w:r w:rsidRPr="008D08BC">
        <w:t>и</w:t>
      </w:r>
      <w:r w:rsidRPr="006D516B">
        <w:rPr>
          <w:lang w:val="en-US"/>
        </w:rPr>
        <w:t xml:space="preserve"> </w:t>
      </w:r>
      <w:r w:rsidRPr="008D08BC">
        <w:t>связей</w:t>
      </w:r>
      <w:r w:rsidRPr="006D516B">
        <w:rPr>
          <w:lang w:val="en-US"/>
        </w:rPr>
        <w:t xml:space="preserve">,  </w:t>
      </w:r>
      <w:r w:rsidRPr="004050F1">
        <w:rPr>
          <w:lang w:val="en-US"/>
        </w:rPr>
        <w:t>ownedOperation</w:t>
      </w:r>
      <w:r w:rsidRPr="006D516B">
        <w:rPr>
          <w:lang w:val="en-US"/>
        </w:rPr>
        <w:t xml:space="preserve"> – </w:t>
      </w:r>
      <w:r w:rsidRPr="008D08BC">
        <w:t>метод</w:t>
      </w:r>
      <w:r w:rsidRPr="006D516B">
        <w:rPr>
          <w:lang w:val="en-US"/>
        </w:rPr>
        <w:t xml:space="preserve"> </w:t>
      </w:r>
      <w:r w:rsidRPr="008D08BC">
        <w:t>класса</w:t>
      </w:r>
      <w:r w:rsidRPr="006D516B">
        <w:rPr>
          <w:lang w:val="en-US"/>
        </w:rPr>
        <w:t xml:space="preserve">, </w:t>
      </w:r>
      <w:r w:rsidRPr="008D08BC">
        <w:t>атрибуты</w:t>
      </w:r>
      <w:r w:rsidRPr="006D516B">
        <w:rPr>
          <w:lang w:val="en-US"/>
        </w:rPr>
        <w:t xml:space="preserve"> </w:t>
      </w:r>
      <w:r w:rsidRPr="008D08BC">
        <w:t>характеризуют</w:t>
      </w:r>
      <w:r w:rsidRPr="006D516B">
        <w:rPr>
          <w:lang w:val="en-US"/>
        </w:rPr>
        <w:t xml:space="preserve"> </w:t>
      </w:r>
      <w:r w:rsidRPr="008D08BC">
        <w:t>метод</w:t>
      </w:r>
      <w:r w:rsidRPr="006D516B">
        <w:rPr>
          <w:lang w:val="en-US"/>
        </w:rPr>
        <w:t xml:space="preserve">, </w:t>
      </w:r>
      <w:r w:rsidRPr="004050F1">
        <w:rPr>
          <w:lang w:val="en-US"/>
        </w:rPr>
        <w:t>ownedAttribute</w:t>
      </w:r>
      <w:r w:rsidRPr="006D516B">
        <w:rPr>
          <w:lang w:val="en-US"/>
        </w:rPr>
        <w:t xml:space="preserve"> – </w:t>
      </w:r>
      <w:r w:rsidRPr="008D08BC">
        <w:t>описывает</w:t>
      </w:r>
      <w:r w:rsidRPr="006D516B">
        <w:rPr>
          <w:lang w:val="en-US"/>
        </w:rPr>
        <w:t xml:space="preserve"> </w:t>
      </w:r>
      <w:r w:rsidRPr="008D08BC">
        <w:t>поля</w:t>
      </w:r>
      <w:r w:rsidRPr="006D516B">
        <w:rPr>
          <w:lang w:val="en-US"/>
        </w:rPr>
        <w:t xml:space="preserve"> </w:t>
      </w:r>
      <w:r w:rsidRPr="008D08BC">
        <w:t>класса</w:t>
      </w:r>
      <w:r w:rsidRPr="006D516B">
        <w:rPr>
          <w:lang w:val="en-US"/>
        </w:rPr>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&lt;packagedElement xmi:type="uml:Association" xmi:id="_U7BaoOnjEeGnKNahlmSO_Q" name="agregacia"</w:t>
      </w: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memberEnd="_U7BaoenjEeGnKNahlmSO_Q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lastRenderedPageBreak/>
        <w:t>&lt;ownedEnd xmi:id="_U7BaoenjEeGnKNahlmSO_Q" name="src"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association="_U7BaoOnjEeGnKNahlmSO_Q"&gt;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&lt;upperValue xmi:type="uml:LiteralUnlimitedNatural" xmi:id="_U7CBsenjEeGnKNahlmSO_Q"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&lt;lowerValue xmi:type="uml:LiteralInteger" xmi:id="_U7CBsOnjEeGnKNahlmSO_Q" value="1"/&gt;</w:t>
      </w:r>
    </w:p>
    <w:p w:rsidR="00983880" w:rsidRPr="00DE5D3A" w:rsidRDefault="00983880"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DE5D3A">
        <w:rPr>
          <w:rFonts w:ascii="Courier New" w:hAnsi="Courier New" w:cs="Courier New"/>
          <w:sz w:val="24"/>
          <w:szCs w:val="24"/>
          <w:lang w:val="en-US"/>
        </w:rPr>
        <w:t xml:space="preserve">&lt;/ownedEnd&gt;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&lt;ownedEnd xmi:id="_U7CBsunjEeGnKNahlmSO_Q" name="dst"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association="_U7BaoOnjEeGnKNahlmSO_Q"&gt;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&lt;upperValue xmi:type="uml:LiteralUnlimitedNatural" xmi:id="_U7CowenjEeGnKNahlmSO_Q"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&lt;lowerValue xmi:type="uml:LiteralInteger" xmi:id="_U7CowOnjEeGnKNahlmSO_Q"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&lt;/ownedEnd</w:t>
      </w:r>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&lt;/packagedElement&gt;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r w:rsidR="00916B35" w:rsidRPr="008D08BC">
        <w:t>ownedEnd, - описывающий источник, или конец ассоциации.</w:t>
      </w:r>
    </w:p>
    <w:p w:rsidR="004050F1" w:rsidRDefault="004050F1" w:rsidP="0038622B">
      <w:pPr>
        <w:pStyle w:val="TEXT"/>
      </w:pPr>
      <w:r>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14:anchorId="6427CE21" wp14:editId="661BC15F">
            <wp:extent cx="5468984" cy="4295955"/>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42959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916B35" w:rsidRPr="00950D90" w:rsidRDefault="00556FF2" w:rsidP="0038622B">
      <w:pPr>
        <w:pStyle w:val="TEXT"/>
      </w:pPr>
      <w:r w:rsidRPr="008D08BC">
        <w:lastRenderedPageBreak/>
        <w:t>На рисунке 3.</w:t>
      </w:r>
      <w:r w:rsidR="004050F1">
        <w:t>3</w:t>
      </w:r>
      <w:r w:rsidR="00916B35" w:rsidRPr="008D08BC">
        <w:t xml:space="preserve"> приведен обобщенный участок кода </w:t>
      </w:r>
      <w:r w:rsidR="000C14F9">
        <w:rPr>
          <w:lang w:val="en-US"/>
        </w:rPr>
        <w:t>Java</w:t>
      </w:r>
      <w:r w:rsidR="000C14F9" w:rsidRPr="000C14F9">
        <w:t xml:space="preserve"> </w:t>
      </w:r>
      <w:r w:rsidR="00916B35" w:rsidRPr="008D08BC">
        <w:t>для парсера XML структур</w:t>
      </w:r>
      <w:r w:rsidR="000C14F9">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51D63D3E" wp14:editId="22F8444C">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Default="00556FF2" w:rsidP="00556FF2">
      <w:pPr>
        <w:pStyle w:val="TEXT"/>
        <w:jc w:val="center"/>
      </w:pPr>
      <w:r w:rsidRPr="008D08BC">
        <w:t>Рисунок 3.</w:t>
      </w:r>
      <w:r w:rsidR="004050F1">
        <w:t>3</w:t>
      </w:r>
      <w:r w:rsidRPr="008D08BC">
        <w:t xml:space="preserve"> – Обобщенный код парсера</w:t>
      </w:r>
    </w:p>
    <w:p w:rsidR="00296E2E" w:rsidRDefault="00296E2E" w:rsidP="00556FF2">
      <w:pPr>
        <w:pStyle w:val="TEXT"/>
        <w:jc w:val="center"/>
      </w:pPr>
    </w:p>
    <w:p w:rsidR="00296E2E" w:rsidRDefault="00296E2E" w:rsidP="00296E2E">
      <w:pPr>
        <w:pStyle w:val="TEXT"/>
      </w:pPr>
      <w:r>
        <w:t xml:space="preserve">Принцип работы заключается в последовательном проходе по </w:t>
      </w:r>
      <w:r>
        <w:rPr>
          <w:lang w:val="en-US"/>
        </w:rPr>
        <w:t>XML</w:t>
      </w:r>
      <w:r>
        <w:t xml:space="preserve"> фалу, а именно по элементам типа </w:t>
      </w:r>
      <w:r w:rsidRPr="000C14F9">
        <w:t>“</w:t>
      </w:r>
      <w:r>
        <w:rPr>
          <w:lang w:val="en-US"/>
        </w:rPr>
        <w:t>packagedElement</w:t>
      </w:r>
      <w:r w:rsidRPr="000C14F9">
        <w:t>”</w:t>
      </w:r>
      <w:r>
        <w:t>. Затем определяется тип элемента, к которому он принадлежит:</w:t>
      </w:r>
    </w:p>
    <w:p w:rsidR="00296E2E" w:rsidRDefault="00296E2E" w:rsidP="00296E2E">
      <w:pPr>
        <w:pStyle w:val="TEXT"/>
      </w:pPr>
      <w:r>
        <w:lastRenderedPageBreak/>
        <w:t>- класс (может содержать элементы наследования);</w:t>
      </w:r>
    </w:p>
    <w:p w:rsidR="00296E2E" w:rsidRDefault="00296E2E" w:rsidP="00296E2E">
      <w:pPr>
        <w:pStyle w:val="TEXT"/>
      </w:pPr>
      <w:r>
        <w:t>- интерфейс;</w:t>
      </w:r>
    </w:p>
    <w:p w:rsidR="00296E2E" w:rsidRDefault="00296E2E" w:rsidP="00296E2E">
      <w:pPr>
        <w:pStyle w:val="TEXT"/>
      </w:pPr>
      <w:r>
        <w:t>- имплементация;</w:t>
      </w:r>
    </w:p>
    <w:p w:rsidR="00296E2E" w:rsidRDefault="00296E2E" w:rsidP="00296E2E">
      <w:pPr>
        <w:pStyle w:val="TEXT"/>
      </w:pPr>
      <w:r>
        <w:t>- зависимость (агрегация или композиция);</w:t>
      </w:r>
    </w:p>
    <w:p w:rsidR="00296E2E" w:rsidRDefault="00296E2E" w:rsidP="00296E2E">
      <w:pPr>
        <w:pStyle w:val="TEXT"/>
      </w:pPr>
      <w:r>
        <w:t>- ассоциация.</w:t>
      </w:r>
    </w:p>
    <w:p w:rsidR="00916B35" w:rsidRPr="008D08BC" w:rsidRDefault="00296E2E" w:rsidP="0038622B">
      <w:pPr>
        <w:pStyle w:val="TEXT"/>
      </w:pPr>
      <w:r>
        <w:t>Если текущий элемент является классом или интерфейсом – считываются все атрибуты для них и, если есть, все элементы наследования, которые являются вложенными. В других случаях парсер обрабатывает один из видов отношений (ассоциация, композиция, агрегация).</w:t>
      </w:r>
    </w:p>
    <w:p w:rsidR="00B86957" w:rsidRDefault="00556FF2" w:rsidP="00BA58E5">
      <w:pPr>
        <w:pStyle w:val="TEXT"/>
      </w:pPr>
      <w:r w:rsidRPr="008D08BC">
        <w:t xml:space="preserve">После отработки парсера, </w:t>
      </w:r>
      <w:r w:rsidR="00A167E4">
        <w:t>мы имеем</w:t>
      </w:r>
      <w:r w:rsidRPr="008D08BC">
        <w:t xml:space="preserve"> </w:t>
      </w:r>
      <w:r w:rsidR="00A167E4">
        <w:t>в динамической памяти данные, с которыми может работа</w:t>
      </w:r>
      <w:r w:rsidRPr="008D08BC">
        <w:t>т</w:t>
      </w:r>
      <w:r w:rsidR="00A167E4">
        <w:t>ь</w:t>
      </w:r>
      <w:r w:rsidRPr="008D08BC">
        <w:t xml:space="preserve"> верификатор.</w:t>
      </w:r>
      <w:r w:rsidR="00950D90" w:rsidRPr="00950D90">
        <w:t xml:space="preserve"> </w:t>
      </w:r>
      <w:r w:rsidR="00A167E4">
        <w:t>Данными являются</w:t>
      </w:r>
      <w:r w:rsidR="00950D90">
        <w:t xml:space="preserve"> все необходимые для верификации составляющие</w:t>
      </w:r>
      <w:r w:rsidR="00B86957">
        <w:t xml:space="preserve">. </w:t>
      </w:r>
      <w:r w:rsidR="00A167E4">
        <w:t xml:space="preserve">Диаграмма классов данных, извлеченных из </w:t>
      </w:r>
      <w:r w:rsidR="00A167E4">
        <w:rPr>
          <w:lang w:val="en-US"/>
        </w:rPr>
        <w:t>XML</w:t>
      </w:r>
      <w:r w:rsidR="00A167E4" w:rsidRPr="00A167E4">
        <w:t xml:space="preserve"> </w:t>
      </w:r>
      <w:r w:rsidR="00A167E4">
        <w:t xml:space="preserve">файла </w:t>
      </w:r>
      <w:r w:rsidR="00B86957">
        <w:t xml:space="preserve">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14:anchorId="2960EA1B" wp14:editId="0601E721">
            <wp:extent cx="5934846" cy="606437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064231"/>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модели для отношений</w:t>
      </w:r>
    </w:p>
    <w:p w:rsidR="00181117" w:rsidRDefault="00181117" w:rsidP="00181117">
      <w:pPr>
        <w:pStyle w:val="TEXT"/>
      </w:pPr>
      <w:r>
        <w:lastRenderedPageBreak/>
        <w:t xml:space="preserve">На диаграмме классов с рисунка 3.4  необходимо выделить два интерфейса:  </w:t>
      </w:r>
      <w:r>
        <w:rPr>
          <w:lang w:val="en-US"/>
        </w:rPr>
        <w:t>Relationship</w:t>
      </w:r>
      <w:r w:rsidRPr="00181117">
        <w:t xml:space="preserve"> </w:t>
      </w:r>
      <w:r>
        <w:t xml:space="preserve"> -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296E2E" w:rsidRPr="00181117" w:rsidRDefault="00296E2E" w:rsidP="00181117">
      <w:pPr>
        <w:pStyle w:val="TEXT"/>
      </w:pPr>
    </w:p>
    <w:p w:rsidR="003113A3" w:rsidRDefault="003113A3" w:rsidP="00B86957">
      <w:pPr>
        <w:pStyle w:val="TEXT"/>
        <w:ind w:firstLine="0"/>
        <w:jc w:val="center"/>
      </w:pPr>
      <w:r>
        <w:rPr>
          <w:noProof/>
          <w:lang w:eastAsia="ru-RU"/>
        </w:rPr>
        <w:drawing>
          <wp:inline distT="0" distB="0" distL="0" distR="0" wp14:anchorId="120C7DE3" wp14:editId="044616FB">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 xml:space="preserve">структурные элементы, присутствующие при </w:t>
      </w:r>
      <w:r w:rsidR="00A167E4">
        <w:t xml:space="preserve">объектно-ориентированном подходе </w:t>
      </w:r>
      <w:r w:rsidR="00D13577">
        <w:t>разработк</w:t>
      </w:r>
      <w:r w:rsidR="00A167E4">
        <w:t>и</w:t>
      </w:r>
      <w:r w:rsidR="00D13577">
        <w:t>.</w:t>
      </w:r>
      <w:r>
        <w:t xml:space="preserve"> </w:t>
      </w:r>
    </w:p>
    <w:p w:rsidR="00556FF2" w:rsidRPr="008D08BC" w:rsidRDefault="00556FF2" w:rsidP="00905AFD">
      <w:pPr>
        <w:pStyle w:val="A2COKKP"/>
      </w:pPr>
      <w:bookmarkStart w:id="108" w:name="_Toc376531576"/>
      <w:bookmarkStart w:id="109" w:name="_Toc376535495"/>
      <w:r w:rsidRPr="008D08BC">
        <w:lastRenderedPageBreak/>
        <w:t>3.3.2 Модуль верификации диаграммы классов</w:t>
      </w:r>
      <w:bookmarkEnd w:id="108"/>
      <w:bookmarkEnd w:id="109"/>
    </w:p>
    <w:p w:rsidR="00EE68A4" w:rsidRDefault="00EE68A4" w:rsidP="00BA58E5">
      <w:pPr>
        <w:pStyle w:val="TEXT"/>
      </w:pPr>
      <w:r w:rsidRPr="008D08BC">
        <w:t xml:space="preserve">Модуль верификации </w:t>
      </w:r>
      <w:r w:rsidR="00A167E4" w:rsidRPr="00A167E4">
        <w:t>диаграммы классов предназначен для оценки корректности построения диаграммы классов, представленной на данном этапе в виде XML файла.</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00A167E4">
        <w:t>):</w:t>
      </w:r>
    </w:p>
    <w:p w:rsidR="00A167E4" w:rsidRDefault="00A167E4" w:rsidP="00BA58E5">
      <w:pPr>
        <w:pStyle w:val="TEXT"/>
      </w:pPr>
      <w:r>
        <w:t>- метод тестового драйвера;</w:t>
      </w:r>
    </w:p>
    <w:p w:rsidR="00A167E4" w:rsidRDefault="00A167E4" w:rsidP="00BA58E5">
      <w:pPr>
        <w:pStyle w:val="TEXT"/>
      </w:pPr>
      <w:r>
        <w:t>- метод идентификационного графа;</w:t>
      </w:r>
    </w:p>
    <w:p w:rsidR="00A167E4" w:rsidRDefault="00A167E4" w:rsidP="00BA58E5">
      <w:pPr>
        <w:pStyle w:val="TEXT"/>
      </w:pPr>
      <w:r>
        <w:t>- метод множеств;</w:t>
      </w:r>
    </w:p>
    <w:p w:rsidR="00A167E4" w:rsidRPr="008D08BC" w:rsidRDefault="00A167E4" w:rsidP="00BA58E5">
      <w:pPr>
        <w:pStyle w:val="TEXT"/>
      </w:pPr>
      <w:r>
        <w:t>- метод шаблонов.</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0FEC406D" wp14:editId="757053A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 xml:space="preserve">Диаграмма классов модуля верификации представлена на рисунке 3.7. Как видно с диаграммы,  модуль верификации является легко </w:t>
      </w:r>
      <w:r>
        <w:lastRenderedPageBreak/>
        <w:t>масштабируемым, и без внесения изменений в архитектуру проекта, представляется возможным добавить любое количество верификационных методов.</w:t>
      </w:r>
    </w:p>
    <w:p w:rsidR="00296E2E" w:rsidRDefault="00296E2E" w:rsidP="008F119E">
      <w:pPr>
        <w:pStyle w:val="TEXT"/>
      </w:pPr>
    </w:p>
    <w:p w:rsidR="008F119E" w:rsidRDefault="008F119E" w:rsidP="008F119E">
      <w:pPr>
        <w:pStyle w:val="TEXT"/>
        <w:ind w:firstLine="0"/>
        <w:jc w:val="center"/>
      </w:pPr>
      <w:r>
        <w:rPr>
          <w:noProof/>
          <w:lang w:eastAsia="ru-RU"/>
        </w:rPr>
        <w:drawing>
          <wp:inline distT="0" distB="0" distL="0" distR="0" wp14:anchorId="71457D56" wp14:editId="11E64674">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905AFD">
      <w:pPr>
        <w:pStyle w:val="A2COKKP"/>
        <w:rPr>
          <w:rFonts w:eastAsiaTheme="minorHAnsi"/>
        </w:rPr>
      </w:pPr>
      <w:bookmarkStart w:id="110" w:name="_Toc376531577"/>
      <w:bookmarkStart w:id="111" w:name="_Toc376535496"/>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110"/>
      <w:bookmarkEnd w:id="111"/>
    </w:p>
    <w:p w:rsidR="00BB6706" w:rsidRPr="008D08BC" w:rsidRDefault="00BB6706" w:rsidP="00905AFD">
      <w:pPr>
        <w:pStyle w:val="A2COKKP"/>
        <w:rPr>
          <w:rFonts w:eastAsiaTheme="minorHAnsi"/>
        </w:rPr>
      </w:pPr>
      <w:bookmarkStart w:id="112" w:name="_Toc376531578"/>
      <w:bookmarkStart w:id="113" w:name="_Toc376535497"/>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112"/>
      <w:bookmarkEnd w:id="113"/>
    </w:p>
    <w:p w:rsidR="00BB6706" w:rsidRPr="008D08BC" w:rsidRDefault="00BB6706" w:rsidP="00BA58E5">
      <w:pPr>
        <w:pStyle w:val="TEXT"/>
      </w:pPr>
      <w:r w:rsidRPr="008D08BC">
        <w:t>Данный метод предложила 2004 году Мира Балабан [</w:t>
      </w:r>
      <w:r w:rsidR="00313563" w:rsidRPr="008D08BC">
        <w:t>1</w:t>
      </w:r>
      <w:r w:rsidR="000E40A2" w:rsidRPr="000E40A2">
        <w:t>4</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r w:rsidRPr="008D08BC">
        <w:t>Mira Balaban предложила несколько шаблонов. Один из самых популярных шаблонов носит название Цикл множественной иерархии (Multiplicity Hierarchy Cycle).</w:t>
      </w:r>
    </w:p>
    <w:p w:rsidR="00BB6706" w:rsidRPr="008D08BC" w:rsidRDefault="00BB6706" w:rsidP="00BA58E5">
      <w:pPr>
        <w:pStyle w:val="TEXT"/>
      </w:pPr>
      <w:r w:rsidRPr="008D08BC">
        <w:lastRenderedPageBreak/>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также должна указывать на наличие отношения один-к-одному или же несколько дочерних классов к одному родительскому классу.</w:t>
      </w:r>
    </w:p>
    <w:p w:rsidR="00BB6706"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4A298D82" wp14:editId="37268500">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(Interaction of multiplicity and inter-association hierarchy constraints).</w:t>
      </w:r>
    </w:p>
    <w:p w:rsidR="004A5070" w:rsidRPr="008D08BC" w:rsidRDefault="00BB6706" w:rsidP="00BA58E5">
      <w:pPr>
        <w:pStyle w:val="TEXT"/>
      </w:pPr>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w:t>
      </w:r>
      <w:r w:rsidRPr="008D08BC">
        <w:lastRenderedPageBreak/>
        <w:t>классом, то данные связи должны указывать на наличие одинаковых отношений.</w:t>
      </w:r>
    </w:p>
    <w:p w:rsidR="004A5070"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«Читатель», который ассоциативно связан с классом «Ученый» и классом «Профессор».</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5BC9237F" wp14:editId="4E639873">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(Pure Multiplicity Cycle).</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w:t>
      </w:r>
      <w:r w:rsidRPr="008D08BC">
        <w:lastRenderedPageBreak/>
        <w:t>«Преподаватель».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drawing>
          <wp:inline distT="0" distB="0" distL="0" distR="0" wp14:anchorId="5DDC6165" wp14:editId="6A9155ED">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905AFD">
      <w:pPr>
        <w:pStyle w:val="A2COKKP"/>
      </w:pPr>
      <w:bookmarkStart w:id="114" w:name="_Toc376531579"/>
      <w:bookmarkStart w:id="115" w:name="_Toc376535498"/>
      <w:r>
        <w:t>3.4.1.2 Реализация метода шаблонов</w:t>
      </w:r>
      <w:bookmarkEnd w:id="114"/>
      <w:bookmarkEnd w:id="115"/>
    </w:p>
    <w:p w:rsidR="005558F5" w:rsidRDefault="00D04623" w:rsidP="00D04623">
      <w:pPr>
        <w:pStyle w:val="TEXT"/>
        <w:rPr>
          <w:lang w:eastAsia="ru-RU"/>
        </w:rPr>
      </w:pPr>
      <w:r>
        <w:rPr>
          <w:lang w:eastAsia="ru-RU"/>
        </w:rPr>
        <w:t xml:space="preserve">Поскольку </w:t>
      </w:r>
      <w:r w:rsidR="00A932E4">
        <w:rPr>
          <w:lang w:eastAsia="ru-RU"/>
        </w:rPr>
        <w:t xml:space="preserve">библиотека шаблонов, используемых в данном методе, может </w:t>
      </w:r>
      <w:r>
        <w:rPr>
          <w:lang w:eastAsia="ru-RU"/>
        </w:rPr>
        <w:t>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lastRenderedPageBreak/>
        <w:drawing>
          <wp:inline distT="0" distB="0" distL="0" distR="0" wp14:anchorId="649A5710" wp14:editId="100AE538">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296E2E" w:rsidRDefault="00296E2E" w:rsidP="005558F5">
      <w:pPr>
        <w:pStyle w:val="TEXT"/>
        <w:ind w:firstLine="0"/>
        <w:jc w:val="center"/>
        <w:rPr>
          <w:lang w:eastAsia="ru-RU"/>
        </w:rPr>
      </w:pPr>
    </w:p>
    <w:p w:rsidR="005558F5" w:rsidRDefault="005558F5" w:rsidP="005558F5">
      <w:pPr>
        <w:pStyle w:val="TEXT"/>
      </w:pPr>
      <w:r>
        <w:t xml:space="preserve">При такой реализации класс </w:t>
      </w:r>
      <w:r>
        <w:rPr>
          <w:lang w:val="en-US"/>
        </w:rPr>
        <w:t>PatternManager</w:t>
      </w:r>
      <w:r w:rsidRPr="005558F5">
        <w:t xml:space="preserve"> </w:t>
      </w:r>
      <w:r>
        <w:t xml:space="preserve"> позволяет регистрировать любое количество верификационных шаблонов. Когда происходит событие верификации, </w:t>
      </w:r>
      <w:r>
        <w:rPr>
          <w:lang w:val="en-US"/>
        </w:rPr>
        <w:t>PatternManager</w:t>
      </w:r>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r>
        <w:rPr>
          <w:lang w:val="en-US"/>
        </w:rPr>
        <w:t>PatternManager</w:t>
      </w:r>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lastRenderedPageBreak/>
        <w:drawing>
          <wp:inline distT="0" distB="0" distL="0" distR="0" wp14:anchorId="0D08581C" wp14:editId="1428D795">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905AFD">
      <w:pPr>
        <w:pStyle w:val="A2COKKP"/>
        <w:rPr>
          <w:rFonts w:eastAsiaTheme="minorHAnsi"/>
        </w:rPr>
      </w:pPr>
      <w:bookmarkStart w:id="116" w:name="_Toc376531580"/>
      <w:bookmarkStart w:id="117" w:name="_Toc376535499"/>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116"/>
      <w:bookmarkEnd w:id="117"/>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Hartmann, </w:t>
      </w:r>
      <w:r w:rsidR="000438DA" w:rsidRPr="008D08BC">
        <w:t>Lenzerini, Nobili и Thalheim</w:t>
      </w:r>
      <w:r w:rsidR="00313563" w:rsidRPr="008D08BC">
        <w:t xml:space="preserve"> [1</w:t>
      </w:r>
      <w:r w:rsidR="000E40A2" w:rsidRPr="000E40A2">
        <w:t>5</w:t>
      </w:r>
      <w:r w:rsidR="00313563" w:rsidRPr="008D08BC">
        <w:t>]</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Основным предназначением идентификационного графа является определение причины нарушения конечной выполнимости диаграммы классов.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lastRenderedPageBreak/>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7DE32573" wp14:editId="0E20A112">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14CFDF6C" wp14:editId="05BAE856">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 С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 С, а также четыре дуги, которые их связывают. Вес дуг слева на право и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1A67AB">
      <w:pPr>
        <w:pStyle w:val="TEXT"/>
        <w:ind w:left="1407"/>
      </w:pPr>
      <w:r w:rsidRPr="008D08BC">
        <w:object w:dxaOrig="3720" w:dyaOrig="320">
          <v:shape id="_x0000_i1025" type="#_x0000_t75" style="width:4in;height:27.15pt" o:ole="">
            <v:imagedata r:id="rId52" o:title=""/>
          </v:shape>
          <o:OLEObject Type="Embed" ProgID="Equation.3" ShapeID="_x0000_i1025" DrawAspect="Content" ObjectID="_1450277926" r:id="rId53"/>
        </w:object>
      </w:r>
      <w:r w:rsidRPr="008D08BC">
        <w:t xml:space="preserve"> </w:t>
      </w:r>
      <w:r w:rsidRPr="008D08BC">
        <w:tab/>
      </w:r>
      <w:r w:rsidR="001A67AB" w:rsidRPr="006D516B">
        <w:t xml:space="preserve">    </w:t>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причины нарушения конечной выполнимости диаграммы классов.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lastRenderedPageBreak/>
        <w:drawing>
          <wp:inline distT="0" distB="0" distL="0" distR="0" wp14:anchorId="6E6FE443" wp14:editId="5594C0F2">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46BADF40" wp14:editId="0A138434">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50277927"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905AFD">
      <w:pPr>
        <w:pStyle w:val="A2COKKP"/>
      </w:pPr>
      <w:bookmarkStart w:id="118" w:name="_Toc376531581"/>
      <w:bookmarkStart w:id="119" w:name="_Toc376535500"/>
      <w:r>
        <w:t xml:space="preserve">3.4.2.2 Реализация метода </w:t>
      </w:r>
      <w:r w:rsidRPr="00E4633D">
        <w:t>идентификационного</w:t>
      </w:r>
      <w:r>
        <w:t xml:space="preserve"> графа</w:t>
      </w:r>
      <w:bookmarkEnd w:id="118"/>
      <w:bookmarkEnd w:id="119"/>
    </w:p>
    <w:p w:rsidR="00E4633D" w:rsidRDefault="00E4633D" w:rsidP="00E4633D">
      <w:pPr>
        <w:pStyle w:val="TEXT"/>
        <w:rPr>
          <w:noProof/>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r w:rsidR="00EF0821" w:rsidRPr="00EF0821">
        <w:rPr>
          <w:noProof/>
        </w:rPr>
        <w:t xml:space="preserve"> </w:t>
      </w:r>
    </w:p>
    <w:p w:rsidR="00EF0821" w:rsidRPr="00EF0821" w:rsidRDefault="00EF0821" w:rsidP="00EF0821">
      <w:pPr>
        <w:pStyle w:val="TEXT"/>
      </w:pPr>
      <w:r>
        <w:t>В самом начале устанавливается флаг «</w:t>
      </w:r>
      <w:r>
        <w:rPr>
          <w:lang w:val="en-US"/>
        </w:rPr>
        <w:t>isValid</w:t>
      </w:r>
      <w:r>
        <w:t>»</w:t>
      </w:r>
      <w:r w:rsidRPr="00EF0821">
        <w:t xml:space="preserve"> </w:t>
      </w:r>
      <w:r>
        <w:t>в значение «</w:t>
      </w:r>
      <w:r>
        <w:rPr>
          <w:lang w:val="en-US"/>
        </w:rPr>
        <w:t>true</w:t>
      </w:r>
      <w:r>
        <w:t>», поскольку до отработки метода ошибок не выявлено и диаграмма на этом этапе корректна. Если алгоритм находит хоть одну ошибку - «</w:t>
      </w:r>
      <w:r>
        <w:rPr>
          <w:lang w:val="en-US"/>
        </w:rPr>
        <w:t>isValid</w:t>
      </w:r>
      <w:r>
        <w:t>»</w:t>
      </w:r>
      <w:r w:rsidRPr="00EF0821">
        <w:t xml:space="preserve"> </w:t>
      </w:r>
      <w:r>
        <w:t>устанавливается в значение «</w:t>
      </w:r>
      <w:r>
        <w:rPr>
          <w:lang w:val="en-US"/>
        </w:rPr>
        <w:t>false</w:t>
      </w:r>
      <w:r>
        <w:t>», что свидетельствует о некорректности диаграммы, но для выявления всех некорректностей алгоритм не прерывается и отрабатывает до конца.</w:t>
      </w:r>
    </w:p>
    <w:p w:rsidR="00EF0821" w:rsidRDefault="00EF0821" w:rsidP="00E4633D">
      <w:pPr>
        <w:pStyle w:val="TEXT"/>
        <w:rPr>
          <w:lang w:eastAsia="ru-RU"/>
        </w:rPr>
      </w:pPr>
    </w:p>
    <w:p w:rsidR="00993BB2" w:rsidRDefault="00EF0821" w:rsidP="008128E0">
      <w:pPr>
        <w:pStyle w:val="TEXT"/>
        <w:ind w:firstLine="0"/>
        <w:jc w:val="center"/>
      </w:pPr>
      <w:r>
        <w:rPr>
          <w:noProof/>
          <w:lang w:eastAsia="ru-RU"/>
        </w:rPr>
        <w:drawing>
          <wp:inline distT="0" distB="0" distL="0" distR="0" wp14:anchorId="29C36C39" wp14:editId="491B9C6D">
            <wp:extent cx="5934532" cy="8462514"/>
            <wp:effectExtent l="0" t="0" r="9525" b="0"/>
            <wp:docPr id="256" name="Рисунок 256"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8462768"/>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EF0821" w:rsidRDefault="00EF0821" w:rsidP="00EF0821">
      <w:pPr>
        <w:pStyle w:val="TEXT"/>
      </w:pPr>
    </w:p>
    <w:p w:rsidR="00BB6706" w:rsidRPr="008D08BC" w:rsidRDefault="00BB6706" w:rsidP="00905AFD">
      <w:pPr>
        <w:pStyle w:val="A2COKKP"/>
        <w:rPr>
          <w:rFonts w:eastAsiaTheme="minorHAnsi"/>
        </w:rPr>
      </w:pPr>
      <w:bookmarkStart w:id="120" w:name="_Toc376531582"/>
      <w:bookmarkStart w:id="121" w:name="_Toc376535501"/>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120"/>
      <w:bookmarkEnd w:id="121"/>
    </w:p>
    <w:p w:rsidR="00BB6706" w:rsidRPr="008D08BC" w:rsidRDefault="00BB6706" w:rsidP="00BA58E5">
      <w:pPr>
        <w:pStyle w:val="TEXT"/>
      </w:pPr>
      <w:r w:rsidRPr="008D08BC">
        <w:t>Еще один подход к верификации диаграммы классов основан на представлении класса в качестве множества. Данный метод был предложен Calvanese и Lenzerini</w:t>
      </w:r>
      <w:r w:rsidR="00313563" w:rsidRPr="008D08BC">
        <w:t xml:space="preserve"> [1</w:t>
      </w:r>
      <w:r w:rsidR="000E40A2" w:rsidRPr="000E40A2">
        <w:t>6</w:t>
      </w:r>
      <w:r w:rsidR="00313563" w:rsidRPr="008D08BC">
        <w:t>]</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434CD3A5" wp14:editId="756036CE">
            <wp:extent cx="5210355" cy="4546120"/>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4558723"/>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Default="00BB6706" w:rsidP="00BA58E5">
      <w:pPr>
        <w:pStyle w:val="TEXT"/>
      </w:pPr>
      <w:r w:rsidRPr="008D08BC">
        <w:lastRenderedPageBreak/>
        <w:t>Таким образом, к данной диаграмме может быть применен метод множеств. Система неравенств для данной иерархии выглядит следующим образом:</w:t>
      </w:r>
    </w:p>
    <w:p w:rsidR="00EB7FAA" w:rsidRPr="008D08BC" w:rsidRDefault="00EB7FAA" w:rsidP="00BA58E5">
      <w:pPr>
        <w:pStyle w:val="TEXT"/>
      </w:pP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50277928"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905AFD">
      <w:pPr>
        <w:pStyle w:val="A2COKKP"/>
        <w:rPr>
          <w:rFonts w:eastAsiaTheme="minorHAnsi"/>
        </w:rPr>
      </w:pPr>
      <w:bookmarkStart w:id="122" w:name="_Toc376531583"/>
      <w:bookmarkStart w:id="123" w:name="_Toc376535502"/>
      <w:r w:rsidRPr="008D08BC">
        <w:rPr>
          <w:rFonts w:eastAsiaTheme="minorHAnsi"/>
        </w:rPr>
        <w:t>3.4.3</w:t>
      </w:r>
      <w:r>
        <w:rPr>
          <w:rFonts w:eastAsiaTheme="minorHAnsi"/>
        </w:rPr>
        <w:t>.</w:t>
      </w:r>
      <w:r w:rsidR="00A02423">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122"/>
      <w:bookmarkEnd w:id="123"/>
    </w:p>
    <w:p w:rsidR="00CD0A20" w:rsidRDefault="00126007" w:rsidP="00414415">
      <w:pPr>
        <w:pStyle w:val="TEXT"/>
      </w:pPr>
      <w:r>
        <w:t>Реализация м</w:t>
      </w:r>
      <w:r w:rsidR="007D26E1">
        <w:t>етод множеств является не детерминированным в общем случае и не позволяет</w:t>
      </w:r>
      <w:r w:rsidR="00414415">
        <w:t xml:space="preserve"> составить</w:t>
      </w:r>
      <w:r>
        <w:t xml:space="preserve"> полную систему</w:t>
      </w:r>
      <w:r w:rsidR="00414415">
        <w:t xml:space="preserve"> неравенств, которые могут определить некорректности. Тем не менее, </w:t>
      </w:r>
      <w:r>
        <w:t>легко определяются</w:t>
      </w:r>
      <w:r w:rsidR="00414415">
        <w:t xml:space="preserve"> неравенств</w:t>
      </w:r>
      <w:r>
        <w:t>а</w:t>
      </w:r>
      <w:r w:rsidR="00414415">
        <w:t>,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07238330" wp14:editId="786C6FC6">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905AFD">
      <w:pPr>
        <w:pStyle w:val="A2COKKP"/>
        <w:rPr>
          <w:rFonts w:eastAsiaTheme="minorHAnsi"/>
        </w:rPr>
      </w:pPr>
      <w:bookmarkStart w:id="124" w:name="_Toc376531584"/>
      <w:bookmarkStart w:id="125" w:name="_Toc376535503"/>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124"/>
      <w:bookmarkEnd w:id="125"/>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w:t>
      </w:r>
      <w:r w:rsidR="000E40A2" w:rsidRPr="000E40A2">
        <w:t>7</w:t>
      </w:r>
      <w:r w:rsidR="00313563" w:rsidRPr="008D08BC">
        <w:t>]</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 С++, имеет место управляемое программистом распределение памяти.</w:t>
      </w:r>
    </w:p>
    <w:p w:rsidR="000F0AAB" w:rsidRPr="008D08BC" w:rsidRDefault="000F0AAB" w:rsidP="000F0AAB">
      <w:pPr>
        <w:pStyle w:val="TEXT"/>
      </w:pPr>
      <w:r w:rsidRPr="008D08BC">
        <w:t>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Java это экземпляр класса Class.</w:t>
      </w:r>
    </w:p>
    <w:p w:rsidR="000F0AAB" w:rsidRPr="008D08BC" w:rsidRDefault="000F0AAB" w:rsidP="000F0AAB">
      <w:pPr>
        <w:pStyle w:val="TEXT"/>
      </w:pPr>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Java,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14:anchorId="7308E6A1" wp14:editId="37849750">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r>
        <w:rPr>
          <w:lang w:val="en-US"/>
        </w:rPr>
        <w:t>RelationshipImpl</w:t>
      </w:r>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14:anchorId="74ADB665" wp14:editId="473B34D5">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r>
        <w:rPr>
          <w:lang w:val="en-US"/>
        </w:rPr>
        <w:t>RelationshipImpl</w:t>
      </w:r>
      <w:r w:rsidRPr="00712F94">
        <w:t xml:space="preserve"> </w:t>
      </w:r>
      <w:r>
        <w:t xml:space="preserve">не реализует метод </w:t>
      </w:r>
      <w:r>
        <w:rPr>
          <w:lang w:val="en-US"/>
        </w:rPr>
        <w:t>setSource</w:t>
      </w:r>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14:anchorId="456697D6" wp14:editId="0BDBB906">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14:anchorId="0755CB36" wp14:editId="01619AA8">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r w:rsidR="00F357C5">
        <w:rPr>
          <w:lang w:val="en-US"/>
        </w:rPr>
        <w:t>isAbstract</w:t>
      </w:r>
      <w:r w:rsidR="00F357C5" w:rsidRPr="00F357C5">
        <w:t xml:space="preserve">() </w:t>
      </w:r>
      <w:r w:rsidR="00F357C5">
        <w:t xml:space="preserve">и </w:t>
      </w:r>
      <w:r w:rsidR="00F357C5">
        <w:rPr>
          <w:lang w:val="en-US"/>
        </w:rPr>
        <w:t>isInterface</w:t>
      </w:r>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1876CFD0" wp14:editId="210F1B8F">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r>
        <w:rPr>
          <w:lang w:val="en-US"/>
        </w:rPr>
        <w:t>ClassB</w:t>
      </w:r>
      <w:r w:rsidRPr="00D3251B">
        <w:t xml:space="preserve"> </w:t>
      </w:r>
      <w:r>
        <w:t>и</w:t>
      </w:r>
      <w:r w:rsidRPr="00D3251B">
        <w:t xml:space="preserve"> </w:t>
      </w:r>
      <w:r>
        <w:rPr>
          <w:lang w:val="en-US"/>
        </w:rPr>
        <w:t>ClassD</w:t>
      </w:r>
      <w:r>
        <w:t xml:space="preserve">, а так же </w:t>
      </w:r>
      <w:r>
        <w:rPr>
          <w:lang w:val="en-US"/>
        </w:rPr>
        <w:t>ClassD</w:t>
      </w:r>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905AFD">
      <w:pPr>
        <w:pStyle w:val="A2COKKP"/>
        <w:rPr>
          <w:rFonts w:eastAsiaTheme="minorHAnsi"/>
        </w:rPr>
      </w:pPr>
      <w:bookmarkStart w:id="126" w:name="_Toc376531585"/>
      <w:bookmarkStart w:id="127" w:name="_Toc376535504"/>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126"/>
      <w:bookmarkEnd w:id="127"/>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r>
        <w:rPr>
          <w:lang w:eastAsia="ru-RU"/>
        </w:rPr>
        <w:t>который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14:anchorId="5BA0F661" wp14:editId="4918DCFD">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r>
        <w:rPr>
          <w:lang w:val="en-US"/>
        </w:rPr>
        <w:t>DriverManager</w:t>
      </w:r>
      <w:r w:rsidR="007226FE" w:rsidRPr="005558F5">
        <w:t xml:space="preserve"> </w:t>
      </w:r>
      <w:r w:rsidR="007226FE">
        <w:t xml:space="preserve"> позволяет регистрировать любое количество </w:t>
      </w:r>
      <w:r>
        <w:t>драйверов</w:t>
      </w:r>
      <w:r w:rsidR="007226FE">
        <w:t xml:space="preserve">. Когда происходит событие верификации, </w:t>
      </w:r>
      <w:r>
        <w:rPr>
          <w:lang w:val="en-US"/>
        </w:rPr>
        <w:t>Driver</w:t>
      </w:r>
      <w:r w:rsidR="007226FE">
        <w:rPr>
          <w:lang w:val="en-US"/>
        </w:rPr>
        <w:t>Manager</w:t>
      </w:r>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Default="00ED1853" w:rsidP="00ED1853">
      <w:pPr>
        <w:pStyle w:val="A1COKKP"/>
      </w:pPr>
      <w:bookmarkStart w:id="128" w:name="_Toc376531586"/>
      <w:bookmarkStart w:id="129" w:name="_Toc376535505"/>
      <w:bookmarkStart w:id="130" w:name="_Toc376535651"/>
      <w:r>
        <w:lastRenderedPageBreak/>
        <w:t>4 ЭКСПЕРЕМЕНТАЛЬНАЯ ЧАСТЬ</w:t>
      </w:r>
      <w:bookmarkEnd w:id="128"/>
      <w:bookmarkEnd w:id="129"/>
      <w:bookmarkEnd w:id="130"/>
    </w:p>
    <w:p w:rsidR="00ED1853" w:rsidRPr="00DE5D3A" w:rsidRDefault="00ED1853" w:rsidP="00ED1853">
      <w:pPr>
        <w:pStyle w:val="TEXT"/>
      </w:pPr>
      <w:r w:rsidRPr="002767C8">
        <w:t>В данном разделе представлены результаты собственных исследований. Приводятся результаты реализации верификатора «UML Tester»,  результаты тестирования верификатора</w:t>
      </w:r>
      <w:r w:rsidR="00EE2E7E" w:rsidRPr="002767C8">
        <w:t>, а так же проводится сравнение полученны</w:t>
      </w:r>
      <w:r w:rsidR="002767C8" w:rsidRPr="002767C8">
        <w:t>х результатов верификации с результатами, полученными при тестировании современных CASE-средств.</w:t>
      </w:r>
    </w:p>
    <w:p w:rsidR="002767C8" w:rsidRPr="00DE5D3A" w:rsidRDefault="002767C8" w:rsidP="00905AFD">
      <w:pPr>
        <w:pStyle w:val="A2COKKP"/>
      </w:pPr>
      <w:bookmarkStart w:id="131" w:name="_Toc376531587"/>
      <w:bookmarkStart w:id="132" w:name="_Toc376535506"/>
      <w:r w:rsidRPr="002767C8">
        <w:t xml:space="preserve">4.1 </w:t>
      </w:r>
      <w:r>
        <w:t>Результаты реализации верификатора «</w:t>
      </w:r>
      <w:r>
        <w:rPr>
          <w:lang w:val="en-US"/>
        </w:rPr>
        <w:t>UML</w:t>
      </w:r>
      <w:r w:rsidRPr="002767C8">
        <w:t xml:space="preserve"> </w:t>
      </w:r>
      <w:r>
        <w:rPr>
          <w:lang w:val="en-US"/>
        </w:rPr>
        <w:t>Tester</w:t>
      </w:r>
      <w:r>
        <w:t>»</w:t>
      </w:r>
      <w:bookmarkEnd w:id="131"/>
      <w:bookmarkEnd w:id="132"/>
    </w:p>
    <w:p w:rsidR="0088494A" w:rsidRDefault="002767C8" w:rsidP="002767C8">
      <w:pPr>
        <w:pStyle w:val="TEXT"/>
      </w:pPr>
      <w:r>
        <w:rPr>
          <w:lang w:eastAsia="ru-RU"/>
        </w:rPr>
        <w:t>Верификатор «</w:t>
      </w:r>
      <w:r>
        <w:rPr>
          <w:lang w:val="en-US"/>
        </w:rPr>
        <w:t>UML</w:t>
      </w:r>
      <w:r w:rsidRPr="002767C8">
        <w:t xml:space="preserve"> </w:t>
      </w:r>
      <w:r>
        <w:rPr>
          <w:lang w:val="en-US"/>
        </w:rPr>
        <w:t>Tester</w:t>
      </w:r>
      <w:r>
        <w:t xml:space="preserve">» имеет простой графический интерфейс (рисунок 4.1), который позволяет выбирать конкретный метод верификации, или же выбирать комплексное тестирование. Так же интерфейс имеет окно для вывода сообщений, сформированных во время верификации, и элементы управления, позволяющие </w:t>
      </w:r>
      <w:r w:rsidR="0088494A">
        <w:t>выбирать диаграмму для верификации и начало тестирования.</w:t>
      </w:r>
    </w:p>
    <w:p w:rsidR="0088494A" w:rsidRDefault="0088494A" w:rsidP="002767C8">
      <w:pPr>
        <w:pStyle w:val="TEXT"/>
      </w:pPr>
    </w:p>
    <w:p w:rsidR="002767C8" w:rsidRDefault="002579C0" w:rsidP="0088494A">
      <w:pPr>
        <w:pStyle w:val="TEXT"/>
        <w:ind w:firstLine="0"/>
        <w:jc w:val="center"/>
      </w:pPr>
      <w:r>
        <w:rPr>
          <w:noProof/>
        </w:rPr>
        <w:drawing>
          <wp:inline distT="0" distB="0" distL="0" distR="0" wp14:anchorId="59E2ADBA" wp14:editId="682F8DE9">
            <wp:extent cx="4960188" cy="3519578"/>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67315" cy="3524635"/>
                    </a:xfrm>
                    <a:prstGeom prst="rect">
                      <a:avLst/>
                    </a:prstGeom>
                  </pic:spPr>
                </pic:pic>
              </a:graphicData>
            </a:graphic>
          </wp:inline>
        </w:drawing>
      </w:r>
    </w:p>
    <w:p w:rsidR="0088494A" w:rsidRPr="0088494A" w:rsidRDefault="0088494A" w:rsidP="0088494A">
      <w:pPr>
        <w:pStyle w:val="TEXT"/>
        <w:ind w:firstLine="0"/>
        <w:jc w:val="center"/>
      </w:pPr>
      <w:r>
        <w:t>Рисунок 4.1 – Интерфейс верификатора «</w:t>
      </w:r>
      <w:r>
        <w:rPr>
          <w:lang w:val="en-US"/>
        </w:rPr>
        <w:t>UML</w:t>
      </w:r>
      <w:r w:rsidRPr="0088494A">
        <w:t xml:space="preserve"> </w:t>
      </w:r>
      <w:r>
        <w:rPr>
          <w:lang w:val="en-US"/>
        </w:rPr>
        <w:t>Tester</w:t>
      </w:r>
      <w:r>
        <w:t>»</w:t>
      </w:r>
    </w:p>
    <w:p w:rsidR="0088494A" w:rsidRPr="0088494A" w:rsidRDefault="0088494A" w:rsidP="0088494A">
      <w:pPr>
        <w:pStyle w:val="TEXT"/>
      </w:pPr>
    </w:p>
    <w:p w:rsidR="0088494A" w:rsidRDefault="0088494A" w:rsidP="0088494A">
      <w:pPr>
        <w:pStyle w:val="TEXT"/>
      </w:pPr>
      <w:r>
        <w:t>Вверху находятся элементы управления, позволяющие определить метод верификации:</w:t>
      </w:r>
    </w:p>
    <w:p w:rsidR="0088494A" w:rsidRDefault="0088494A" w:rsidP="0088494A">
      <w:pPr>
        <w:pStyle w:val="TEXT"/>
      </w:pPr>
      <w:r>
        <w:t>- «</w:t>
      </w:r>
      <w:r>
        <w:rPr>
          <w:lang w:val="en-US"/>
        </w:rPr>
        <w:t>Test</w:t>
      </w:r>
      <w:r w:rsidRPr="0088494A">
        <w:t xml:space="preserve"> </w:t>
      </w:r>
      <w:r>
        <w:rPr>
          <w:lang w:val="en-US"/>
        </w:rPr>
        <w:t>Driver</w:t>
      </w:r>
      <w:r>
        <w:t>»</w:t>
      </w:r>
      <w:r w:rsidRPr="0088494A">
        <w:t xml:space="preserve"> - </w:t>
      </w:r>
      <w:r>
        <w:t>метод тестового драйвера;</w:t>
      </w:r>
    </w:p>
    <w:p w:rsidR="0088494A" w:rsidRDefault="0088494A" w:rsidP="0088494A">
      <w:pPr>
        <w:pStyle w:val="TEXT"/>
      </w:pPr>
      <w:r>
        <w:t>- «</w:t>
      </w:r>
      <w:r>
        <w:rPr>
          <w:lang w:val="en-US"/>
        </w:rPr>
        <w:t>Graph</w:t>
      </w:r>
      <w:r>
        <w:t>»</w:t>
      </w:r>
      <w:r w:rsidRPr="0088494A">
        <w:t xml:space="preserve"> - </w:t>
      </w:r>
      <w:r>
        <w:t>метод идентификационного графа;</w:t>
      </w:r>
    </w:p>
    <w:p w:rsidR="0088494A" w:rsidRDefault="0088494A" w:rsidP="0088494A">
      <w:pPr>
        <w:pStyle w:val="TEXT"/>
      </w:pPr>
      <w:r>
        <w:t>- «</w:t>
      </w:r>
      <w:r>
        <w:rPr>
          <w:lang w:val="en-US"/>
        </w:rPr>
        <w:t>Set</w:t>
      </w:r>
      <w:r>
        <w:t>»</w:t>
      </w:r>
      <w:r w:rsidRPr="0088494A">
        <w:t xml:space="preserve"> - </w:t>
      </w:r>
      <w:r>
        <w:t>метод множеств;</w:t>
      </w:r>
    </w:p>
    <w:p w:rsidR="0088494A" w:rsidRDefault="0088494A" w:rsidP="0088494A">
      <w:pPr>
        <w:pStyle w:val="TEXT"/>
      </w:pPr>
      <w:r>
        <w:lastRenderedPageBreak/>
        <w:t>- «</w:t>
      </w:r>
      <w:r>
        <w:rPr>
          <w:lang w:val="en-US"/>
        </w:rPr>
        <w:t>Patterns</w:t>
      </w:r>
      <w:r>
        <w:t>»</w:t>
      </w:r>
      <w:r w:rsidRPr="0088494A">
        <w:t xml:space="preserve"> - </w:t>
      </w:r>
      <w:r>
        <w:t>метод шаблонов;</w:t>
      </w:r>
    </w:p>
    <w:p w:rsidR="0088494A" w:rsidRDefault="0088494A" w:rsidP="0088494A">
      <w:pPr>
        <w:pStyle w:val="TEXT"/>
        <w:ind w:left="709" w:firstLine="0"/>
      </w:pPr>
      <w:r>
        <w:t xml:space="preserve">- </w:t>
      </w:r>
      <w:r w:rsidRPr="0088494A">
        <w:t>«</w:t>
      </w:r>
      <w:r>
        <w:rPr>
          <w:lang w:val="en-US"/>
        </w:rPr>
        <w:t>Complex</w:t>
      </w:r>
      <w:r w:rsidRPr="0088494A">
        <w:t xml:space="preserve">»- </w:t>
      </w:r>
      <w:r>
        <w:t>комплексное тестирование всеми вышеперечисленными методами.</w:t>
      </w:r>
    </w:p>
    <w:p w:rsidR="0088494A" w:rsidRPr="007C2019" w:rsidRDefault="0088494A" w:rsidP="007C2019">
      <w:pPr>
        <w:pStyle w:val="TEXT"/>
      </w:pPr>
      <w:r w:rsidRPr="007C2019">
        <w:t>По средине находится окно для вывода сообщений. Внизу находятся</w:t>
      </w:r>
      <w:r w:rsidR="007C2019" w:rsidRPr="007C2019">
        <w:t xml:space="preserve"> кнопка выбора диаграммы («Choose File») и начала верификации («Verify»).</w:t>
      </w:r>
      <w:r w:rsidRPr="007C2019">
        <w:t xml:space="preserve"> </w:t>
      </w:r>
    </w:p>
    <w:p w:rsidR="00ED1853" w:rsidRPr="0088494A" w:rsidRDefault="002767C8" w:rsidP="00905AFD">
      <w:pPr>
        <w:pStyle w:val="A2COKKP"/>
      </w:pPr>
      <w:bookmarkStart w:id="133" w:name="_Toc376531588"/>
      <w:bookmarkStart w:id="134" w:name="_Toc376535507"/>
      <w:r w:rsidRPr="002767C8">
        <w:t>4.</w:t>
      </w:r>
      <w:r w:rsidR="007C2019" w:rsidRPr="007C2019">
        <w:t>2</w:t>
      </w:r>
      <w:r w:rsidRPr="002767C8">
        <w:t xml:space="preserve"> Результаты </w:t>
      </w:r>
      <w:r>
        <w:t>тестирования верификатора «</w:t>
      </w:r>
      <w:r>
        <w:rPr>
          <w:lang w:val="en-US"/>
        </w:rPr>
        <w:t>UML</w:t>
      </w:r>
      <w:r w:rsidRPr="002767C8">
        <w:t xml:space="preserve"> </w:t>
      </w:r>
      <w:r>
        <w:rPr>
          <w:lang w:val="en-US"/>
        </w:rPr>
        <w:t>Tester</w:t>
      </w:r>
      <w:r>
        <w:t>»</w:t>
      </w:r>
      <w:bookmarkEnd w:id="133"/>
      <w:bookmarkEnd w:id="134"/>
    </w:p>
    <w:p w:rsidR="002767C8" w:rsidRDefault="007C2019" w:rsidP="00905AFD">
      <w:pPr>
        <w:pStyle w:val="A2COKKP"/>
      </w:pPr>
      <w:bookmarkStart w:id="135" w:name="_Toc376531589"/>
      <w:bookmarkStart w:id="136" w:name="_Toc376535508"/>
      <w:r>
        <w:t>4.</w:t>
      </w:r>
      <w:r w:rsidRPr="007C2019">
        <w:t xml:space="preserve">2.1 </w:t>
      </w:r>
      <w:r>
        <w:t>Тестирование метода шаблонов</w:t>
      </w:r>
      <w:bookmarkEnd w:id="135"/>
      <w:bookmarkEnd w:id="136"/>
    </w:p>
    <w:p w:rsidR="007C2019" w:rsidRPr="00FE4D72" w:rsidRDefault="007C2019" w:rsidP="007C2019">
      <w:pPr>
        <w:pStyle w:val="TEXT"/>
        <w:rPr>
          <w:b/>
        </w:rPr>
      </w:pPr>
      <w:r w:rsidRPr="007C2019">
        <w:t xml:space="preserve">В качестве тестируемого шаблона </w:t>
      </w:r>
      <w:r>
        <w:t xml:space="preserve">выбран </w:t>
      </w:r>
      <w:r w:rsidRPr="007C2019">
        <w:t>«Простой множественный цикл»</w:t>
      </w:r>
      <w:r>
        <w:t xml:space="preserve">. Для </w:t>
      </w:r>
      <w:r w:rsidR="00FE4D72">
        <w:t>того</w:t>
      </w:r>
      <w:r>
        <w:t xml:space="preserve"> чтобы проверить работоспособность верификатора, </w:t>
      </w:r>
      <w:r w:rsidR="00CE0FF7">
        <w:t>в</w:t>
      </w:r>
      <w:r>
        <w:t xml:space="preserve"> диаграмму классов </w:t>
      </w:r>
      <w:r w:rsidR="00CE0FF7">
        <w:t>добавляем некорректное отношение между двумя классами, которое должно быть выявлено методом шаблонов.</w:t>
      </w:r>
      <w:r w:rsidR="00FE4D72">
        <w:t xml:space="preserve"> На рисунке 4.2 представлена некорректная диаграмма. Ассоциации «</w:t>
      </w:r>
      <w:r w:rsidR="00FE4D72">
        <w:rPr>
          <w:lang w:val="en-US"/>
        </w:rPr>
        <w:t>AssociationC</w:t>
      </w:r>
      <w:r w:rsidR="00FE4D72">
        <w:t>»</w:t>
      </w:r>
      <w:r w:rsidR="00FE4D72" w:rsidRPr="00FE4D72">
        <w:t xml:space="preserve"> </w:t>
      </w:r>
      <w:r w:rsidR="00FE4D72">
        <w:t>и «</w:t>
      </w:r>
      <w:r w:rsidR="00FE4D72">
        <w:rPr>
          <w:lang w:val="en-US"/>
        </w:rPr>
        <w:t>AssociationD</w:t>
      </w:r>
      <w:r w:rsidR="00FE4D72">
        <w:t>»</w:t>
      </w:r>
      <w:r w:rsidR="00FE4D72" w:rsidRPr="00FE4D72">
        <w:t xml:space="preserve"> </w:t>
      </w:r>
      <w:r w:rsidR="00FE4D72">
        <w:t xml:space="preserve">противоречивы, так как не имеют области пересечения. </w:t>
      </w:r>
    </w:p>
    <w:p w:rsidR="00FE4D72" w:rsidRDefault="00FE4D72" w:rsidP="007C2019">
      <w:pPr>
        <w:pStyle w:val="TEXT"/>
      </w:pPr>
    </w:p>
    <w:p w:rsidR="00FE4D72" w:rsidRDefault="00FE4D72" w:rsidP="00FE4D72">
      <w:pPr>
        <w:pStyle w:val="TEXT"/>
        <w:ind w:firstLine="0"/>
        <w:jc w:val="center"/>
      </w:pPr>
      <w:r>
        <w:rPr>
          <w:noProof/>
          <w:lang w:eastAsia="ru-RU"/>
        </w:rPr>
        <w:drawing>
          <wp:inline distT="0" distB="0" distL="0" distR="0" wp14:anchorId="03641F94" wp14:editId="331C34E0">
            <wp:extent cx="5924834" cy="4494363"/>
            <wp:effectExtent l="0" t="0" r="0" b="190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39790" cy="4505708"/>
                    </a:xfrm>
                    <a:prstGeom prst="rect">
                      <a:avLst/>
                    </a:prstGeom>
                  </pic:spPr>
                </pic:pic>
              </a:graphicData>
            </a:graphic>
          </wp:inline>
        </w:drawing>
      </w:r>
    </w:p>
    <w:p w:rsidR="00FE4D72" w:rsidRDefault="00FE4D72" w:rsidP="00FE4D72">
      <w:pPr>
        <w:pStyle w:val="TEXT"/>
        <w:ind w:firstLine="0"/>
        <w:jc w:val="center"/>
      </w:pPr>
      <w:r>
        <w:t>Рисунок 4.2 – Некорректная диаграмма классов, выявляемая методом шаблонов</w:t>
      </w:r>
    </w:p>
    <w:p w:rsidR="00FE4D72" w:rsidRDefault="00FE4D72" w:rsidP="00FE4D72">
      <w:pPr>
        <w:pStyle w:val="TEXT"/>
        <w:ind w:firstLine="0"/>
        <w:jc w:val="center"/>
      </w:pPr>
    </w:p>
    <w:p w:rsidR="00FE4D72" w:rsidRPr="00FE4D72" w:rsidRDefault="00FE4D72" w:rsidP="00FE4D72">
      <w:pPr>
        <w:pStyle w:val="TEXT"/>
      </w:pPr>
      <w:r>
        <w:t>Ассоциации «</w:t>
      </w:r>
      <w:r>
        <w:rPr>
          <w:lang w:val="en-US"/>
        </w:rPr>
        <w:t>AssociationC</w:t>
      </w:r>
      <w:r>
        <w:t>»</w:t>
      </w:r>
      <w:r w:rsidRPr="00FE4D72">
        <w:t xml:space="preserve"> </w:t>
      </w:r>
      <w:r>
        <w:t>и «</w:t>
      </w:r>
      <w:r>
        <w:rPr>
          <w:lang w:val="en-US"/>
        </w:rPr>
        <w:t>AssociationD</w:t>
      </w:r>
      <w:r>
        <w:t>»</w:t>
      </w:r>
      <w:r w:rsidRPr="00FE4D72">
        <w:t xml:space="preserve"> </w:t>
      </w:r>
      <w:r>
        <w:t>противоречивы, так как не имеют области пересечения. На рисунке 4.3 представлен результат работы верификатора.</w:t>
      </w:r>
    </w:p>
    <w:p w:rsidR="007C2019" w:rsidRDefault="00FE4D72" w:rsidP="00FE4D72">
      <w:pPr>
        <w:pStyle w:val="TEXT"/>
        <w:ind w:firstLine="0"/>
        <w:jc w:val="center"/>
        <w:rPr>
          <w:lang w:eastAsia="ru-RU"/>
        </w:rPr>
      </w:pPr>
      <w:r>
        <w:rPr>
          <w:noProof/>
          <w:lang w:eastAsia="ru-RU"/>
        </w:rPr>
        <w:lastRenderedPageBreak/>
        <w:drawing>
          <wp:inline distT="0" distB="0" distL="0" distR="0" wp14:anchorId="5C25537C" wp14:editId="1F009B48">
            <wp:extent cx="5939790" cy="2382905"/>
            <wp:effectExtent l="0" t="0" r="381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9790" cy="2382905"/>
                    </a:xfrm>
                    <a:prstGeom prst="rect">
                      <a:avLst/>
                    </a:prstGeom>
                  </pic:spPr>
                </pic:pic>
              </a:graphicData>
            </a:graphic>
          </wp:inline>
        </w:drawing>
      </w:r>
    </w:p>
    <w:p w:rsidR="00FE4D72" w:rsidRDefault="00FE4D72" w:rsidP="00FE4D72">
      <w:pPr>
        <w:pStyle w:val="TEXT"/>
        <w:ind w:firstLine="0"/>
        <w:jc w:val="center"/>
        <w:rPr>
          <w:lang w:eastAsia="ru-RU"/>
        </w:rPr>
      </w:pPr>
      <w:r>
        <w:rPr>
          <w:lang w:eastAsia="ru-RU"/>
        </w:rPr>
        <w:t>Рисунок 4.3 – Результат верификации некорректной диаграммы методом шаблонов</w:t>
      </w:r>
    </w:p>
    <w:p w:rsidR="00FE4D72" w:rsidRDefault="00FE4D72" w:rsidP="00FE4D72">
      <w:pPr>
        <w:pStyle w:val="TEXT"/>
        <w:ind w:firstLine="0"/>
        <w:jc w:val="center"/>
        <w:rPr>
          <w:lang w:eastAsia="ru-RU"/>
        </w:rPr>
      </w:pPr>
    </w:p>
    <w:p w:rsidR="00FE4D72" w:rsidRPr="00FE4D72" w:rsidRDefault="00FE4D72" w:rsidP="00FE4D72">
      <w:pPr>
        <w:pStyle w:val="TEXT"/>
      </w:pPr>
      <w:r>
        <w:t xml:space="preserve">Как видно из рисунка, была обнаружена некорректность ассоциаций между классами «Преподаватель» и «Студент», а так же указано, какие именно ассоциации противоречивы.  </w:t>
      </w:r>
    </w:p>
    <w:p w:rsidR="007C2019" w:rsidRDefault="007C2019" w:rsidP="00905AFD">
      <w:pPr>
        <w:pStyle w:val="A2COKKP"/>
      </w:pPr>
      <w:bookmarkStart w:id="137" w:name="_Toc376531590"/>
      <w:bookmarkStart w:id="138" w:name="_Toc376535509"/>
      <w:r>
        <w:t>4.2.2</w:t>
      </w:r>
      <w:r w:rsidRPr="007C2019">
        <w:t xml:space="preserve"> </w:t>
      </w:r>
      <w:r>
        <w:t>Тестирование метода идентификационного графа</w:t>
      </w:r>
      <w:bookmarkEnd w:id="137"/>
      <w:bookmarkEnd w:id="138"/>
    </w:p>
    <w:p w:rsidR="006A05A6" w:rsidRDefault="006A05A6" w:rsidP="006A05A6">
      <w:pPr>
        <w:pStyle w:val="TEXT"/>
        <w:rPr>
          <w:lang w:eastAsia="ru-RU"/>
        </w:rPr>
      </w:pPr>
      <w:r>
        <w:rPr>
          <w:lang w:eastAsia="ru-RU"/>
        </w:rPr>
        <w:t>Для того чтобы протестировать данный метод целесообразно создать диаграмму классов, содержащую большое количество связей, в частности ассоциаций (рисунок 4.4). При этом одна из них должна быть некорректной.</w:t>
      </w:r>
    </w:p>
    <w:p w:rsidR="006A05A6" w:rsidRPr="006A05A6" w:rsidRDefault="006A05A6" w:rsidP="006A05A6">
      <w:pPr>
        <w:pStyle w:val="TEXT"/>
        <w:rPr>
          <w:lang w:eastAsia="ru-RU"/>
        </w:rPr>
      </w:pPr>
    </w:p>
    <w:p w:rsidR="00DC3AC8" w:rsidRDefault="00DC3AC8" w:rsidP="00F2441B">
      <w:pPr>
        <w:pStyle w:val="TEXT"/>
        <w:ind w:firstLine="0"/>
        <w:jc w:val="center"/>
        <w:rPr>
          <w:lang w:eastAsia="ru-RU"/>
        </w:rPr>
      </w:pPr>
      <w:r>
        <w:rPr>
          <w:noProof/>
          <w:lang w:eastAsia="ru-RU"/>
        </w:rPr>
        <w:drawing>
          <wp:inline distT="0" distB="0" distL="0" distR="0" wp14:anchorId="7551EDD3" wp14:editId="631D9B3B">
            <wp:extent cx="5938763" cy="3243532"/>
            <wp:effectExtent l="0" t="0" r="508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39790" cy="3244093"/>
                    </a:xfrm>
                    <a:prstGeom prst="rect">
                      <a:avLst/>
                    </a:prstGeom>
                  </pic:spPr>
                </pic:pic>
              </a:graphicData>
            </a:graphic>
          </wp:inline>
        </w:drawing>
      </w:r>
    </w:p>
    <w:p w:rsidR="00DC3AC8" w:rsidRDefault="00DC3AC8" w:rsidP="00F2441B">
      <w:pPr>
        <w:pStyle w:val="TEXT"/>
        <w:ind w:firstLine="0"/>
        <w:jc w:val="center"/>
        <w:rPr>
          <w:lang w:eastAsia="ru-RU"/>
        </w:rPr>
      </w:pPr>
      <w:r>
        <w:rPr>
          <w:lang w:eastAsia="ru-RU"/>
        </w:rPr>
        <w:t xml:space="preserve">Рисунок 4.4 </w:t>
      </w:r>
      <w:r w:rsidR="00F2441B">
        <w:rPr>
          <w:lang w:eastAsia="ru-RU"/>
        </w:rPr>
        <w:t>– Некорректная диаграмма классов, выявляемая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lastRenderedPageBreak/>
        <w:t>Некорректной ассоциацией на этой диаграмме является «</w:t>
      </w:r>
      <w:r>
        <w:rPr>
          <w:lang w:val="en-US"/>
        </w:rPr>
        <w:t>AssociateAB</w:t>
      </w:r>
      <w:r>
        <w:t xml:space="preserve">», которая соединяет классы </w:t>
      </w:r>
      <w:r>
        <w:rPr>
          <w:lang w:val="en-US"/>
        </w:rPr>
        <w:t>ClassA</w:t>
      </w:r>
      <w:r w:rsidRPr="006A05A6">
        <w:t xml:space="preserve"> </w:t>
      </w:r>
      <w:r>
        <w:t>и</w:t>
      </w:r>
      <w:r w:rsidRPr="006A05A6">
        <w:t xml:space="preserve"> </w:t>
      </w:r>
      <w:r>
        <w:rPr>
          <w:lang w:val="en-US"/>
        </w:rPr>
        <w:t>ClassB</w:t>
      </w:r>
      <w:r w:rsidRPr="006A05A6">
        <w:t xml:space="preserve">. </w:t>
      </w:r>
      <w:r>
        <w:t xml:space="preserve">Результат верификицииэтой модели представлен на рисунке 4.5. </w:t>
      </w:r>
    </w:p>
    <w:p w:rsidR="00F2441B" w:rsidRDefault="00F2441B" w:rsidP="00F2441B">
      <w:pPr>
        <w:pStyle w:val="TEXT"/>
        <w:ind w:firstLine="0"/>
        <w:jc w:val="center"/>
        <w:rPr>
          <w:lang w:eastAsia="ru-RU"/>
        </w:rPr>
      </w:pPr>
    </w:p>
    <w:p w:rsidR="00F2441B" w:rsidRDefault="00F2441B" w:rsidP="00F2441B">
      <w:pPr>
        <w:pStyle w:val="TEXT"/>
        <w:ind w:firstLine="0"/>
        <w:jc w:val="center"/>
        <w:rPr>
          <w:lang w:eastAsia="ru-RU"/>
        </w:rPr>
      </w:pPr>
      <w:r>
        <w:rPr>
          <w:noProof/>
          <w:lang w:eastAsia="ru-RU"/>
        </w:rPr>
        <w:drawing>
          <wp:inline distT="0" distB="0" distL="0" distR="0" wp14:anchorId="01D90FB6" wp14:editId="7F3C7475">
            <wp:extent cx="5939790" cy="2142836"/>
            <wp:effectExtent l="0" t="0" r="381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39790" cy="2142836"/>
                    </a:xfrm>
                    <a:prstGeom prst="rect">
                      <a:avLst/>
                    </a:prstGeom>
                  </pic:spPr>
                </pic:pic>
              </a:graphicData>
            </a:graphic>
          </wp:inline>
        </w:drawing>
      </w:r>
    </w:p>
    <w:p w:rsidR="00F2441B" w:rsidRDefault="00F2441B" w:rsidP="00F2441B">
      <w:pPr>
        <w:pStyle w:val="TEXT"/>
        <w:ind w:firstLine="0"/>
        <w:jc w:val="center"/>
        <w:rPr>
          <w:lang w:eastAsia="ru-RU"/>
        </w:rPr>
      </w:pPr>
      <w:r>
        <w:rPr>
          <w:lang w:eastAsia="ru-RU"/>
        </w:rPr>
        <w:t>Рисунок 4.5 – Результат верификации некорректной диаграмм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сообщает, ассоциация </w:t>
      </w:r>
      <w:r>
        <w:t>«</w:t>
      </w:r>
      <w:r>
        <w:rPr>
          <w:lang w:val="en-US"/>
        </w:rPr>
        <w:t>AssociateAB</w:t>
      </w:r>
      <w:r>
        <w:t xml:space="preserve">», которая соединяет классы </w:t>
      </w:r>
      <w:r>
        <w:rPr>
          <w:lang w:val="en-US"/>
        </w:rPr>
        <w:t>ClassA</w:t>
      </w:r>
      <w:r w:rsidRPr="006A05A6">
        <w:t xml:space="preserve"> </w:t>
      </w:r>
      <w:r>
        <w:t>и</w:t>
      </w:r>
      <w:r w:rsidRPr="006A05A6">
        <w:t xml:space="preserve"> </w:t>
      </w:r>
      <w:r>
        <w:rPr>
          <w:lang w:val="en-US"/>
        </w:rPr>
        <w:t>ClassB</w:t>
      </w:r>
      <w:r>
        <w:t xml:space="preserve"> действительно является некорректно, так как вес идентификационного графа меньше единицы.</w:t>
      </w:r>
    </w:p>
    <w:p w:rsidR="007C2019" w:rsidRDefault="007C2019" w:rsidP="00905AFD">
      <w:pPr>
        <w:pStyle w:val="A2COKKP"/>
      </w:pPr>
      <w:bookmarkStart w:id="139" w:name="_Toc376531591"/>
      <w:bookmarkStart w:id="140" w:name="_Toc376535510"/>
      <w:r>
        <w:t>4.</w:t>
      </w:r>
      <w:r w:rsidRPr="007C2019">
        <w:t>2.</w:t>
      </w:r>
      <w:r w:rsidR="00F2441B">
        <w:t>3</w:t>
      </w:r>
      <w:r w:rsidR="00AF6135">
        <w:t xml:space="preserve"> </w:t>
      </w:r>
      <w:r>
        <w:t>Тестирование метода тестового драйвера</w:t>
      </w:r>
      <w:bookmarkEnd w:id="139"/>
      <w:bookmarkEnd w:id="140"/>
    </w:p>
    <w:p w:rsidR="00AF6135" w:rsidRDefault="00AF6135" w:rsidP="00AF6135">
      <w:pPr>
        <w:pStyle w:val="TEXT"/>
        <w:rPr>
          <w:lang w:eastAsia="ru-RU"/>
        </w:rPr>
      </w:pPr>
      <w:r>
        <w:rPr>
          <w:lang w:eastAsia="ru-RU"/>
        </w:rPr>
        <w:t>Тестовый драйвер позволяет выявлять достаточно большое количество ошибок проектирования, для его проверки была создана диаграмма классов с тремя различными типами ошибок (рисунок 4.6).</w:t>
      </w:r>
    </w:p>
    <w:p w:rsidR="002219CE" w:rsidRPr="00AF6135" w:rsidRDefault="002219CE" w:rsidP="00AF6135">
      <w:pPr>
        <w:pStyle w:val="TEXT"/>
        <w:rPr>
          <w:lang w:eastAsia="ru-RU"/>
        </w:rPr>
      </w:pPr>
    </w:p>
    <w:p w:rsidR="00F2441B" w:rsidRDefault="00D31DEA" w:rsidP="00D31DEA">
      <w:pPr>
        <w:pStyle w:val="TEXT"/>
        <w:ind w:firstLine="0"/>
        <w:jc w:val="center"/>
        <w:rPr>
          <w:lang w:eastAsia="ru-RU"/>
        </w:rPr>
      </w:pPr>
      <w:r>
        <w:rPr>
          <w:noProof/>
          <w:lang w:eastAsia="ru-RU"/>
        </w:rPr>
        <w:drawing>
          <wp:inline distT="0" distB="0" distL="0" distR="0" wp14:anchorId="4D4CA750" wp14:editId="10BB8DBE">
            <wp:extent cx="4577875" cy="2889849"/>
            <wp:effectExtent l="0" t="0" r="0"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81525" cy="2892153"/>
                    </a:xfrm>
                    <a:prstGeom prst="rect">
                      <a:avLst/>
                    </a:prstGeom>
                  </pic:spPr>
                </pic:pic>
              </a:graphicData>
            </a:graphic>
          </wp:inline>
        </w:drawing>
      </w:r>
    </w:p>
    <w:p w:rsidR="00D31DEA" w:rsidRDefault="00D31DEA" w:rsidP="00D31DEA">
      <w:pPr>
        <w:pStyle w:val="TEXT"/>
        <w:jc w:val="center"/>
        <w:rPr>
          <w:lang w:eastAsia="ru-RU"/>
        </w:rPr>
      </w:pPr>
      <w:r>
        <w:rPr>
          <w:lang w:eastAsia="ru-RU"/>
        </w:rPr>
        <w:t>Рисунок 4.6 – Диаграмма классов с несколькими некорректностями, выявляемыми методом тестового драйвера</w:t>
      </w:r>
    </w:p>
    <w:p w:rsidR="00AF6135" w:rsidRDefault="00AF6135" w:rsidP="00AF6135">
      <w:pPr>
        <w:pStyle w:val="TEXT"/>
        <w:rPr>
          <w:lang w:eastAsia="ru-RU"/>
        </w:rPr>
      </w:pPr>
      <w:r>
        <w:lastRenderedPageBreak/>
        <w:t xml:space="preserve">Первая ошибка заключается в некорректной реализации интерфейса </w:t>
      </w:r>
      <w:r w:rsidR="002219CE">
        <w:rPr>
          <w:lang w:val="en-US"/>
        </w:rPr>
        <w:t>Simple</w:t>
      </w:r>
      <w:r>
        <w:rPr>
          <w:lang w:val="en-US"/>
        </w:rPr>
        <w:t>Interface</w:t>
      </w:r>
      <w:r>
        <w:t xml:space="preserve">, методы </w:t>
      </w:r>
      <w:r>
        <w:rPr>
          <w:lang w:val="en-US"/>
        </w:rPr>
        <w:t>operation</w:t>
      </w:r>
      <w:r w:rsidRPr="00AF6135">
        <w:t xml:space="preserve">1 </w:t>
      </w:r>
      <w:r>
        <w:t xml:space="preserve">и </w:t>
      </w:r>
      <w:r>
        <w:rPr>
          <w:lang w:val="en-US"/>
        </w:rPr>
        <w:t>operation</w:t>
      </w:r>
      <w:r w:rsidRPr="00AF6135">
        <w:t xml:space="preserve">2 </w:t>
      </w:r>
      <w:r>
        <w:t xml:space="preserve">которого не были реализованы. Вторая ошибка в том, что неабстрактный класс </w:t>
      </w:r>
      <w:r>
        <w:rPr>
          <w:lang w:val="en-US"/>
        </w:rPr>
        <w:t>NonAbstractClass</w:t>
      </w:r>
      <w:r>
        <w:t xml:space="preserve"> содержит абстрактный метод</w:t>
      </w:r>
      <w:r w:rsidRPr="00AF6135">
        <w:t xml:space="preserve"> </w:t>
      </w:r>
      <w:r>
        <w:t xml:space="preserve">и третья  - класс </w:t>
      </w:r>
      <w:r>
        <w:rPr>
          <w:lang w:val="en-US"/>
        </w:rPr>
        <w:t>MultiInheritedChild</w:t>
      </w:r>
      <w:r w:rsidRPr="00AF6135">
        <w:t xml:space="preserve"> </w:t>
      </w:r>
      <w:r>
        <w:t xml:space="preserve">одновременно реализует 2 суперкласса. </w:t>
      </w: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выявил все три ошибки, показав соответствующие предупреждения (рисунок 4.7). </w:t>
      </w:r>
    </w:p>
    <w:p w:rsidR="002219CE" w:rsidRPr="00AF6135" w:rsidRDefault="002219CE" w:rsidP="00AF6135">
      <w:pPr>
        <w:pStyle w:val="TEXT"/>
      </w:pPr>
    </w:p>
    <w:p w:rsidR="00D31DEA" w:rsidRDefault="00D31DEA" w:rsidP="00D31DEA">
      <w:pPr>
        <w:pStyle w:val="TEXT"/>
        <w:ind w:firstLine="0"/>
        <w:jc w:val="center"/>
        <w:rPr>
          <w:lang w:eastAsia="ru-RU"/>
        </w:rPr>
      </w:pPr>
      <w:r>
        <w:rPr>
          <w:noProof/>
          <w:lang w:eastAsia="ru-RU"/>
        </w:rPr>
        <w:drawing>
          <wp:inline distT="0" distB="0" distL="0" distR="0" wp14:anchorId="06397829" wp14:editId="65C370F8">
            <wp:extent cx="5939790" cy="3011889"/>
            <wp:effectExtent l="0" t="0" r="381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39790" cy="3011889"/>
                    </a:xfrm>
                    <a:prstGeom prst="rect">
                      <a:avLst/>
                    </a:prstGeom>
                  </pic:spPr>
                </pic:pic>
              </a:graphicData>
            </a:graphic>
          </wp:inline>
        </w:drawing>
      </w:r>
    </w:p>
    <w:p w:rsidR="00D31DEA" w:rsidRPr="00F2441B" w:rsidRDefault="00D31DEA" w:rsidP="00D31DEA">
      <w:pPr>
        <w:pStyle w:val="TEXT"/>
        <w:ind w:firstLine="0"/>
        <w:jc w:val="center"/>
        <w:rPr>
          <w:lang w:eastAsia="ru-RU"/>
        </w:rPr>
      </w:pPr>
      <w:r>
        <w:rPr>
          <w:lang w:eastAsia="ru-RU"/>
        </w:rPr>
        <w:t>Рисунок 4.7 – Результат верификации методом тестового драйвера</w:t>
      </w:r>
    </w:p>
    <w:p w:rsidR="007C2019" w:rsidRDefault="007C2019" w:rsidP="00905AFD">
      <w:pPr>
        <w:pStyle w:val="A2COKKP"/>
      </w:pPr>
      <w:bookmarkStart w:id="141" w:name="_Toc376531592"/>
      <w:bookmarkStart w:id="142" w:name="_Toc376535511"/>
      <w:r>
        <w:t>4.</w:t>
      </w:r>
      <w:r w:rsidRPr="007C2019">
        <w:t>2.</w:t>
      </w:r>
      <w:r w:rsidR="00F2441B">
        <w:t>4</w:t>
      </w:r>
      <w:r w:rsidRPr="007C2019">
        <w:t xml:space="preserve"> </w:t>
      </w:r>
      <w:r>
        <w:t>Тестирование работы методов в комплексе</w:t>
      </w:r>
      <w:bookmarkEnd w:id="141"/>
      <w:bookmarkEnd w:id="142"/>
    </w:p>
    <w:p w:rsidR="00014B68" w:rsidRDefault="00014B68" w:rsidP="00014B68">
      <w:pPr>
        <w:pStyle w:val="TEXT"/>
        <w:rPr>
          <w:lang w:eastAsia="ru-RU"/>
        </w:rPr>
      </w:pPr>
      <w:r>
        <w:rPr>
          <w:lang w:eastAsia="ru-RU"/>
        </w:rPr>
        <w:t xml:space="preserve">Для комплексного тестирования модели </w:t>
      </w:r>
      <w:r w:rsidR="002219CE">
        <w:rPr>
          <w:lang w:eastAsia="ru-RU"/>
        </w:rPr>
        <w:t>взята диаграмма</w:t>
      </w:r>
      <w:r>
        <w:rPr>
          <w:lang w:eastAsia="ru-RU"/>
        </w:rPr>
        <w:t xml:space="preserve">, которая содержит некорректности, выявляемые различными методами верификации (рисунок 4.8). </w:t>
      </w:r>
    </w:p>
    <w:p w:rsidR="00014B68" w:rsidRPr="00014B68" w:rsidRDefault="00014B68" w:rsidP="00014B68">
      <w:pPr>
        <w:pStyle w:val="TEXT"/>
        <w:rPr>
          <w:lang w:eastAsia="ru-RU"/>
        </w:rPr>
      </w:pPr>
    </w:p>
    <w:p w:rsidR="003501B7" w:rsidRDefault="003501B7" w:rsidP="00000E2E">
      <w:pPr>
        <w:pStyle w:val="TEXT"/>
        <w:ind w:firstLine="0"/>
        <w:jc w:val="center"/>
        <w:rPr>
          <w:lang w:eastAsia="ru-RU"/>
        </w:rPr>
      </w:pPr>
      <w:r>
        <w:rPr>
          <w:noProof/>
          <w:lang w:eastAsia="ru-RU"/>
        </w:rPr>
        <w:drawing>
          <wp:inline distT="0" distB="0" distL="0" distR="0" wp14:anchorId="15D1BD27" wp14:editId="2A523997">
            <wp:extent cx="5693432" cy="2449901"/>
            <wp:effectExtent l="0" t="0" r="2540" b="762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95950" cy="2450984"/>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4.8 – Диаграмма классов с тремя различными некорректностями</w:t>
      </w:r>
    </w:p>
    <w:p w:rsidR="00014B68" w:rsidRDefault="00014B68" w:rsidP="00014B68">
      <w:pPr>
        <w:pStyle w:val="TEXT"/>
        <w:rPr>
          <w:lang w:eastAsia="ru-RU"/>
        </w:rPr>
      </w:pPr>
      <w:r>
        <w:rPr>
          <w:lang w:eastAsia="ru-RU"/>
        </w:rPr>
        <w:lastRenderedPageBreak/>
        <w:t xml:space="preserve">Первая ошибка на диаграмме выявлена при помощи метода идентификационного графа (ассоциация </w:t>
      </w:r>
      <w:r w:rsidRPr="00014B68">
        <w:rPr>
          <w:lang w:eastAsia="ru-RU"/>
        </w:rPr>
        <w:t>“</w:t>
      </w:r>
      <w:r>
        <w:rPr>
          <w:lang w:val="en-US" w:eastAsia="ru-RU"/>
        </w:rPr>
        <w:t>Assosiation</w:t>
      </w:r>
      <w:r w:rsidRPr="00014B68">
        <w:rPr>
          <w:lang w:eastAsia="ru-RU"/>
        </w:rPr>
        <w:t>3”)</w:t>
      </w:r>
      <w:r>
        <w:rPr>
          <w:lang w:eastAsia="ru-RU"/>
        </w:rPr>
        <w:t>, вторая при помощи тестового драйвера (</w:t>
      </w:r>
      <w:r w:rsidR="00AF6135">
        <w:rPr>
          <w:lang w:eastAsia="ru-RU"/>
        </w:rPr>
        <w:t>не реализованный метод интерфейса), третья методом шаблонов (рисунок 4.9).</w:t>
      </w:r>
    </w:p>
    <w:p w:rsidR="00AF6135" w:rsidRPr="00014B68" w:rsidRDefault="00AF6135" w:rsidP="00014B68">
      <w:pPr>
        <w:pStyle w:val="TEXT"/>
      </w:pPr>
    </w:p>
    <w:p w:rsidR="003501B7" w:rsidRDefault="003501B7" w:rsidP="00000E2E">
      <w:pPr>
        <w:pStyle w:val="TEXT"/>
        <w:ind w:firstLine="0"/>
        <w:jc w:val="center"/>
        <w:rPr>
          <w:lang w:eastAsia="ru-RU"/>
        </w:rPr>
      </w:pPr>
      <w:r>
        <w:rPr>
          <w:noProof/>
          <w:lang w:eastAsia="ru-RU"/>
        </w:rPr>
        <w:drawing>
          <wp:inline distT="0" distB="0" distL="0" distR="0" wp14:anchorId="2F782714" wp14:editId="2F800036">
            <wp:extent cx="5939790" cy="2811423"/>
            <wp:effectExtent l="0" t="0" r="3810" b="825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39790" cy="2811423"/>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4.9 – Результат комплексной верификации модели</w:t>
      </w:r>
    </w:p>
    <w:p w:rsidR="00AF6135" w:rsidRDefault="00AF6135" w:rsidP="00AF6135">
      <w:pPr>
        <w:pStyle w:val="TEXT"/>
      </w:pPr>
    </w:p>
    <w:p w:rsidR="00AF6135" w:rsidRPr="00AF6135" w:rsidRDefault="00AF6135" w:rsidP="00AF6135">
      <w:pPr>
        <w:pStyle w:val="TEXT"/>
      </w:pPr>
      <w:r>
        <w:t xml:space="preserve">Как видно с рисунка, </w:t>
      </w:r>
      <w:r>
        <w:rPr>
          <w:lang w:eastAsia="ru-RU"/>
        </w:rPr>
        <w:t>«</w:t>
      </w:r>
      <w:r>
        <w:rPr>
          <w:lang w:val="en-US" w:eastAsia="ru-RU"/>
        </w:rPr>
        <w:t>UML</w:t>
      </w:r>
      <w:r w:rsidRPr="003501B7">
        <w:rPr>
          <w:lang w:eastAsia="ru-RU"/>
        </w:rPr>
        <w:t xml:space="preserve"> </w:t>
      </w:r>
      <w:r>
        <w:rPr>
          <w:lang w:val="en-US" w:eastAsia="ru-RU"/>
        </w:rPr>
        <w:t>Tester</w:t>
      </w:r>
      <w:r>
        <w:rPr>
          <w:lang w:eastAsia="ru-RU"/>
        </w:rPr>
        <w:t>» выявил все допущенные некорректности на диаграмме классов, сообщил о них и указал причину некорректности.</w:t>
      </w:r>
    </w:p>
    <w:p w:rsidR="007C2019" w:rsidRDefault="00AF6135" w:rsidP="00905AFD">
      <w:pPr>
        <w:pStyle w:val="A2COKKP"/>
      </w:pPr>
      <w:bookmarkStart w:id="143" w:name="_Toc376531593"/>
      <w:bookmarkStart w:id="144" w:name="_Toc376535512"/>
      <w:r>
        <w:t>4.3</w:t>
      </w:r>
      <w:r w:rsidR="007C2019" w:rsidRPr="00AF6135">
        <w:t xml:space="preserve"> </w:t>
      </w:r>
      <w:r w:rsidR="007C2019">
        <w:t>Выводы</w:t>
      </w:r>
      <w:bookmarkEnd w:id="143"/>
      <w:bookmarkEnd w:id="144"/>
    </w:p>
    <w:p w:rsidR="003501B7" w:rsidRPr="003501B7" w:rsidRDefault="003501B7" w:rsidP="003501B7">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w:t>
      </w:r>
      <w:r>
        <w:rPr>
          <w:lang w:val="en-US" w:eastAsia="ru-RU"/>
        </w:rPr>
        <w:t>CASE</w:t>
      </w:r>
      <w:r>
        <w:rPr>
          <w:lang w:eastAsia="ru-RU"/>
        </w:rPr>
        <w:t xml:space="preserve">-средства, рассмотренные в первом разделе позволяют оценить модель на корректность лишь </w:t>
      </w:r>
      <w:r w:rsidR="00000E2E">
        <w:rPr>
          <w:lang w:eastAsia="ru-RU"/>
        </w:rPr>
        <w:t>частично</w:t>
      </w:r>
      <w:r>
        <w:rPr>
          <w:lang w:eastAsia="ru-RU"/>
        </w:rPr>
        <w:t xml:space="preserve">, чего является не достаточно при проектировании больших систем.  </w:t>
      </w:r>
      <w:r w:rsidR="00000E2E">
        <w:rPr>
          <w:lang w:eastAsia="ru-RU"/>
        </w:rPr>
        <w:t>«</w:t>
      </w:r>
      <w:r w:rsidR="00000E2E">
        <w:rPr>
          <w:lang w:val="en-US" w:eastAsia="ru-RU"/>
        </w:rPr>
        <w:t>UML</w:t>
      </w:r>
      <w:r w:rsidR="00000E2E" w:rsidRPr="003501B7">
        <w:rPr>
          <w:lang w:eastAsia="ru-RU"/>
        </w:rPr>
        <w:t xml:space="preserve"> </w:t>
      </w:r>
      <w:r w:rsidR="00000E2E">
        <w:rPr>
          <w:lang w:val="en-US" w:eastAsia="ru-RU"/>
        </w:rPr>
        <w:t>Tester</w:t>
      </w:r>
      <w:r w:rsidR="00000E2E">
        <w:rPr>
          <w:lang w:eastAsia="ru-RU"/>
        </w:rPr>
        <w:t>» наглядно демонстрирует высокий процент выявления некорректностей модели.</w:t>
      </w:r>
    </w:p>
    <w:p w:rsidR="007C2019" w:rsidRPr="007C2019" w:rsidRDefault="007C2019" w:rsidP="007C2019">
      <w:pPr>
        <w:pStyle w:val="TEXT"/>
        <w:rPr>
          <w:lang w:eastAsia="ru-RU"/>
        </w:rPr>
      </w:pPr>
    </w:p>
    <w:p w:rsidR="007C2019" w:rsidRPr="007C2019" w:rsidRDefault="007C2019" w:rsidP="007C2019">
      <w:pPr>
        <w:pStyle w:val="TEXT"/>
        <w:rPr>
          <w:lang w:eastAsia="ru-RU"/>
        </w:rPr>
      </w:pPr>
    </w:p>
    <w:p w:rsidR="000F0AAB" w:rsidRPr="008D08BC" w:rsidRDefault="00A258B8" w:rsidP="0036380B">
      <w:pPr>
        <w:pStyle w:val="A1COKKP"/>
      </w:pPr>
      <w:bookmarkStart w:id="145" w:name="_Toc376531594"/>
      <w:bookmarkStart w:id="146" w:name="_Toc376535513"/>
      <w:bookmarkStart w:id="147" w:name="_Toc376535652"/>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145"/>
      <w:bookmarkEnd w:id="146"/>
      <w:bookmarkEnd w:id="147"/>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использования экономических методов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905AFD">
      <w:pPr>
        <w:pStyle w:val="A2COKKP"/>
      </w:pPr>
      <w:bookmarkStart w:id="148" w:name="_Toc349266933"/>
      <w:bookmarkStart w:id="149" w:name="_Toc376531595"/>
      <w:bookmarkStart w:id="150" w:name="_Toc376535514"/>
      <w:r w:rsidRPr="008D08BC">
        <w:t>5.1 Характеристика системы управления охраной труда в учреждении</w:t>
      </w:r>
      <w:bookmarkEnd w:id="148"/>
      <w:bookmarkEnd w:id="149"/>
      <w:bookmarkEnd w:id="150"/>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r>
        <w:rPr>
          <w:szCs w:val="28"/>
          <w:lang w:val="en-US"/>
        </w:rPr>
        <w:t>SysIQ</w:t>
      </w:r>
      <w:r w:rsidRPr="00B21500">
        <w:rPr>
          <w:szCs w:val="28"/>
        </w:rPr>
        <w:t xml:space="preserve"> </w:t>
      </w:r>
      <w:r>
        <w:rPr>
          <w:szCs w:val="28"/>
          <w:lang w:val="en-US"/>
        </w:rPr>
        <w:t>inc</w:t>
      </w:r>
      <w:r w:rsidRPr="00B21500">
        <w:rPr>
          <w:szCs w:val="28"/>
        </w:rPr>
        <w:t xml:space="preserve">. </w:t>
      </w:r>
      <w:r>
        <w:rPr>
          <w:szCs w:val="28"/>
        </w:rPr>
        <w:t>Работников в офисе насчитывается 3</w:t>
      </w:r>
      <w:r w:rsidR="00615616" w:rsidRPr="006D516B">
        <w:rPr>
          <w:szCs w:val="28"/>
        </w:rPr>
        <w:t>3</w:t>
      </w:r>
      <w:r>
        <w:rPr>
          <w:szCs w:val="28"/>
        </w:rPr>
        <w:t xml:space="preserve">.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 xml:space="preserve">Большие автомобильные магистрали отсутствуют .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w:t>
      </w:r>
      <w:r w:rsidR="00B21500">
        <w:rPr>
          <w:szCs w:val="28"/>
        </w:rPr>
        <w:t>3</w:t>
      </w:r>
      <w:r w:rsidR="00615616" w:rsidRPr="00615616">
        <w:rPr>
          <w:szCs w:val="28"/>
        </w:rPr>
        <w:t>3</w:t>
      </w:r>
      <w:r w:rsidRPr="00C362D9">
        <w:rPr>
          <w:szCs w:val="28"/>
        </w:rPr>
        <w:t xml:space="preserve"> человек</w:t>
      </w:r>
      <w:r w:rsidR="00615616">
        <w:rPr>
          <w:szCs w:val="28"/>
        </w:rPr>
        <w:t>а</w:t>
      </w:r>
      <w:r w:rsidRPr="00C362D9">
        <w:rPr>
          <w:szCs w:val="28"/>
        </w:rPr>
        <w:t xml:space="preserve">, то работодателем, согласно статьи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77"/>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з/п</w:t>
            </w:r>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 (+/-)</w:t>
            </w:r>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з/п</w:t>
            </w:r>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 (+/-)</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средств для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Положение об обучении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з/п</w:t>
            </w:r>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 (+/-)</w:t>
            </w:r>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Об утверждении графика проведения периодических медосмотров работников.</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работающими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Акты расследования несчастных случаев, профессиональных заболеваний и аварий с работающими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з/п</w:t>
            </w:r>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 (+/-)</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78"/>
          <w:type w:val="continuous"/>
          <w:pgSz w:w="11906" w:h="16838" w:code="9"/>
          <w:pgMar w:top="1134" w:right="851" w:bottom="1134" w:left="1701" w:header="709" w:footer="709" w:gutter="0"/>
          <w:cols w:space="708"/>
          <w:docGrid w:linePitch="360"/>
        </w:sectPr>
      </w:pPr>
    </w:p>
    <w:p w:rsidR="008D08BC" w:rsidRPr="008D08BC" w:rsidRDefault="008D08BC" w:rsidP="00905AFD">
      <w:pPr>
        <w:pStyle w:val="A2COKKP"/>
      </w:pPr>
      <w:bookmarkStart w:id="151" w:name="_Toc349266934"/>
      <w:bookmarkStart w:id="152" w:name="_Toc376531596"/>
      <w:bookmarkStart w:id="153" w:name="_Toc376535515"/>
      <w:r w:rsidRPr="008D08BC">
        <w:lastRenderedPageBreak/>
        <w:t>5.2 Анализ условий труда на рабочем месте</w:t>
      </w:r>
      <w:bookmarkEnd w:id="151"/>
      <w:bookmarkEnd w:id="152"/>
      <w:bookmarkEnd w:id="153"/>
    </w:p>
    <w:p w:rsidR="00B25E35" w:rsidRPr="000D3E54" w:rsidRDefault="00B25E35" w:rsidP="006148A6">
      <w:pPr>
        <w:pStyle w:val="TEXT"/>
      </w:pPr>
      <w:bookmarkStart w:id="154"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Освещенность рабочего места была измерена люксметром Ю-117 ПК. Уровень природной освещенности поверхности, где расположен ПК составляет 200 лк при освещенности той же поверхности открытым горизонтом в 20000 лк,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9" o:title=""/>
          </v:shape>
          <o:OLEObject Type="Embed" ProgID="Equation.3" ShapeID="_x0000_i1028" DrawAspect="Content" ObjectID="_1450277929" r:id="rId80"/>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81" o:title=""/>
          </v:shape>
          <o:OLEObject Type="Embed" ProgID="Equation.3" ShapeID="_x0000_i1029" DrawAspect="Content" ObjectID="_1450277930" r:id="rId82"/>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83" o:title=""/>
          </v:shape>
          <o:OLEObject Type="Embed" ProgID="Equation.3" ShapeID="_x0000_i1030" DrawAspect="Content" ObjectID="_1450277931" r:id="rId84"/>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E - нормированная минимальная освещенность, лк; Е = 300 лк;</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85" o:title=""/>
          </v:shape>
          <o:OLEObject Type="Embed" ProgID="Equation.3" ShapeID="_x0000_i1031" DrawAspect="Content" ObjectID="_1450277932" r:id="rId86"/>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Z - отношение средней освещенности к минимальной (обычно принимается равным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 К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2333DB" w:rsidRPr="00002A28" w:rsidRDefault="002333DB" w:rsidP="006148A6">
      <w:pPr>
        <w:pStyle w:val="TEXT"/>
        <w:rPr>
          <w:rFonts w:eastAsia="Times New Roman" w:cs="Times New Roman"/>
        </w:rPr>
      </w:pP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87" o:title=""/>
          </v:shape>
          <o:OLEObject Type="Embed" ProgID="Equation.3" ShapeID="_x0000_i1032" DrawAspect="Content" ObjectID="_1450277933" r:id="rId88"/>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9" o:title=""/>
          </v:shape>
          <o:OLEObject Type="Embed" ProgID="Equation.3" ShapeID="_x0000_i1033" DrawAspect="Content" ObjectID="_1450277934" r:id="rId90"/>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91" o:title=""/>
          </v:shape>
          <o:OLEObject Type="Embed" ProgID="Equation.3" ShapeID="_x0000_i1034" DrawAspect="Content" ObjectID="_1450277935" r:id="rId92"/>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индекс помещения I и учитывая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93" o:title=""/>
          </v:shape>
          <o:OLEObject Type="Embed" ProgID="Equation.3" ShapeID="_x0000_i1035" DrawAspect="Content" ObjectID="_1450277936" r:id="rId94"/>
        </w:object>
      </w:r>
      <w:r w:rsidRPr="004D174A">
        <w:rPr>
          <w:lang w:val="uk-UA"/>
        </w:rPr>
        <w:fldChar w:fldCharType="end"/>
      </w:r>
      <w:r>
        <w:rPr>
          <w:lang w:val="uk-UA"/>
        </w:rPr>
        <w:t xml:space="preserve"> </w:t>
      </w:r>
      <w:r w:rsidRPr="005C4031">
        <w:t>лм</w:t>
      </w:r>
    </w:p>
    <w:p w:rsidR="00B25E35"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2333DB" w:rsidRPr="00002A28" w:rsidRDefault="002333DB" w:rsidP="006148A6">
      <w:pPr>
        <w:pStyle w:val="TEXT"/>
        <w:rPr>
          <w:rFonts w:eastAsia="Times New Roman" w:cs="Times New Roman"/>
        </w:rPr>
      </w:pPr>
    </w:p>
    <w:p w:rsidR="00B25E35"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95" o:title=""/>
          </v:shape>
          <o:OLEObject Type="Embed" ProgID="Equation.3" ShapeID="_x0000_i1036" DrawAspect="Content" ObjectID="_1450277937" r:id="rId96"/>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2333DB" w:rsidRPr="00DC5BB9" w:rsidRDefault="002333DB" w:rsidP="005C4031">
      <w:pPr>
        <w:pStyle w:val="TEXT"/>
        <w:jc w:val="right"/>
        <w:rPr>
          <w:szCs w:val="28"/>
        </w:rPr>
      </w:pP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r w:rsidRPr="00002A28">
        <w:rPr>
          <w:rFonts w:eastAsia="Times New Roman" w:cs="Times New Roman"/>
        </w:rPr>
        <w:t>Fл</w:t>
      </w:r>
      <w:r w:rsidRPr="00002A28">
        <w:rPr>
          <w:rFonts w:eastAsia="Times New Roman"/>
        </w:rPr>
        <w:t xml:space="preserve"> – </w:t>
      </w:r>
      <w:r w:rsidRPr="00002A28">
        <w:rPr>
          <w:rFonts w:eastAsia="Times New Roman" w:cs="Times New Roman"/>
        </w:rPr>
        <w:t>световой поток лампы, Fл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97" o:title=""/>
          </v:shape>
          <o:OLEObject Type="Embed" ProgID="Equation.3" ShapeID="_x0000_i1037" DrawAspect="Content" ObjectID="_1450277938" r:id="rId98"/>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r>
        <w:rPr>
          <w:rFonts w:eastAsia="Times New Roman" w:cs="Times New Roman"/>
          <w:vertAlign w:val="superscript"/>
        </w:rPr>
        <w:t>2</w:t>
      </w:r>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r w:rsidRPr="00445DA6">
        <w:rPr>
          <w:rFonts w:eastAsia="Times New Roman" w:cs="Times New Roman"/>
          <w:lang w:val="en-US"/>
        </w:rPr>
        <w:t>Vostro</w:t>
      </w:r>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r>
        <w:rPr>
          <w:rFonts w:eastAsia="Times New Roman" w:cs="Times New Roman"/>
          <w:lang w:val="en-US"/>
        </w:rPr>
        <w:t>ViewSony</w:t>
      </w:r>
      <w:r>
        <w:rPr>
          <w:rFonts w:eastAsia="Times New Roman" w:cs="Times New Roman"/>
        </w:rPr>
        <w:t>(15 дб)</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8B13FD" w:rsidRDefault="008B13FD" w:rsidP="006148A6">
      <w:pPr>
        <w:pStyle w:val="TEXT"/>
        <w:rPr>
          <w:rFonts w:eastAsia="Times New Roman" w:cs="Times New Roman"/>
        </w:rPr>
      </w:pP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9" o:title=""/>
          </v:shape>
          <o:OLEObject Type="Embed" ProgID="Equation.3" ShapeID="_x0000_i1038" DrawAspect="Content" ObjectID="_1450277939" r:id="rId100"/>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где, Li - уровень звукового давления i-го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101" o:title=""/>
          </v:shape>
          <o:OLEObject Type="Embed" ProgID="Equation.3" ShapeID="_x0000_i1039" DrawAspect="Content" ObjectID="_1450277940" r:id="rId102"/>
        </w:object>
      </w:r>
    </w:p>
    <w:p w:rsidR="008B13FD" w:rsidRDefault="008B13FD" w:rsidP="006148A6">
      <w:pPr>
        <w:pStyle w:val="TEXT"/>
        <w:rPr>
          <w:rFonts w:eastAsia="Times New Roman" w:cs="Times New Roman"/>
        </w:rPr>
        <w:sectPr w:rsidR="008B13FD" w:rsidSect="007B62E7">
          <w:headerReference w:type="default" r:id="rId103"/>
          <w:type w:val="continuous"/>
          <w:pgSz w:w="11906" w:h="16838" w:code="9"/>
          <w:pgMar w:top="1134" w:right="851" w:bottom="1134" w:left="1701" w:header="709" w:footer="709" w:gutter="0"/>
          <w:cols w:space="708"/>
          <w:docGrid w:linePitch="360"/>
        </w:sectPr>
      </w:pPr>
    </w:p>
    <w:p w:rsidR="001D69ED" w:rsidRDefault="001D69ED" w:rsidP="006148A6">
      <w:pPr>
        <w:pStyle w:val="TEXT"/>
        <w:rPr>
          <w:rFonts w:eastAsia="Times New Roman" w:cs="Times New Roman"/>
        </w:rPr>
      </w:pPr>
    </w:p>
    <w:p w:rsidR="001D69ED"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8"/>
        <w:gridCol w:w="2552"/>
        <w:gridCol w:w="142"/>
        <w:gridCol w:w="1701"/>
        <w:gridCol w:w="141"/>
        <w:gridCol w:w="1985"/>
        <w:gridCol w:w="992"/>
        <w:gridCol w:w="992"/>
        <w:gridCol w:w="958"/>
      </w:tblGrid>
      <w:tr w:rsidR="00D54229" w:rsidRPr="00D54229" w:rsidTr="008B13FD">
        <w:trPr>
          <w:gridBefore w:val="1"/>
          <w:wBefore w:w="108" w:type="dxa"/>
        </w:trPr>
        <w:tc>
          <w:tcPr>
            <w:tcW w:w="2552" w:type="dxa"/>
          </w:tcPr>
          <w:p w:rsidR="00D54229" w:rsidRPr="00D54229" w:rsidRDefault="00D54229" w:rsidP="00602727">
            <w:pPr>
              <w:jc w:val="center"/>
              <w:rPr>
                <w:szCs w:val="28"/>
              </w:rPr>
            </w:pPr>
          </w:p>
        </w:tc>
        <w:tc>
          <w:tcPr>
            <w:tcW w:w="3969" w:type="dxa"/>
            <w:gridSpan w:val="4"/>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8B13FD">
        <w:trPr>
          <w:gridBefore w:val="1"/>
          <w:wBefore w:w="108" w:type="dxa"/>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gridSpan w:val="2"/>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8B13FD">
        <w:trPr>
          <w:gridBefore w:val="1"/>
          <w:wBefore w:w="108" w:type="dxa"/>
        </w:trPr>
        <w:tc>
          <w:tcPr>
            <w:tcW w:w="2552" w:type="dxa"/>
            <w:vMerge/>
          </w:tcPr>
          <w:p w:rsidR="00D54229" w:rsidRPr="00D54229" w:rsidRDefault="00D54229" w:rsidP="00602727">
            <w:pPr>
              <w:jc w:val="center"/>
              <w:rPr>
                <w:szCs w:val="28"/>
              </w:rPr>
            </w:pPr>
          </w:p>
        </w:tc>
        <w:tc>
          <w:tcPr>
            <w:tcW w:w="1843" w:type="dxa"/>
            <w:gridSpan w:val="2"/>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8B13FD">
        <w:trPr>
          <w:gridBefore w:val="1"/>
          <w:wBefore w:w="108" w:type="dxa"/>
        </w:trPr>
        <w:tc>
          <w:tcPr>
            <w:tcW w:w="9463" w:type="dxa"/>
            <w:gridSpan w:val="8"/>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Pr>
                <w:szCs w:val="28"/>
              </w:rPr>
              <w:t>Температура воздуха</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23-25 °С</w:t>
            </w:r>
          </w:p>
        </w:tc>
        <w:tc>
          <w:tcPr>
            <w:tcW w:w="1985" w:type="dxa"/>
          </w:tcPr>
          <w:p w:rsidR="00D54229" w:rsidRPr="00D54229" w:rsidRDefault="00D54229" w:rsidP="00524CEC">
            <w:pPr>
              <w:jc w:val="center"/>
              <w:rPr>
                <w:szCs w:val="28"/>
              </w:rPr>
            </w:pPr>
            <w:r w:rsidRPr="00D54229">
              <w:rPr>
                <w:color w:val="000000"/>
                <w:sz w:val="27"/>
                <w:szCs w:val="27"/>
              </w:rPr>
              <w:t>24 °С</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842" w:type="dxa"/>
            <w:gridSpan w:val="2"/>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1985" w:type="dxa"/>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м/с</w:t>
            </w:r>
          </w:p>
        </w:tc>
        <w:tc>
          <w:tcPr>
            <w:tcW w:w="1985" w:type="dxa"/>
          </w:tcPr>
          <w:p w:rsidR="00D54229" w:rsidRPr="00D54229" w:rsidRDefault="00D54229" w:rsidP="00524CEC">
            <w:pPr>
              <w:jc w:val="center"/>
              <w:rPr>
                <w:szCs w:val="28"/>
              </w:rPr>
            </w:pPr>
            <w:r w:rsidRPr="00D54229">
              <w:rPr>
                <w:color w:val="000000"/>
                <w:sz w:val="27"/>
                <w:szCs w:val="27"/>
              </w:rPr>
              <w:t>0,1 м/с</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300 лк</w:t>
            </w:r>
          </w:p>
        </w:tc>
        <w:tc>
          <w:tcPr>
            <w:tcW w:w="1985" w:type="dxa"/>
          </w:tcPr>
          <w:p w:rsidR="00D54229" w:rsidRPr="00D54229" w:rsidRDefault="00D54229" w:rsidP="00524CEC">
            <w:pPr>
              <w:jc w:val="center"/>
              <w:rPr>
                <w:szCs w:val="28"/>
              </w:rPr>
            </w:pPr>
            <w:r w:rsidRPr="00D54229">
              <w:rPr>
                <w:szCs w:val="28"/>
              </w:rPr>
              <w:t>336 лк</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8B13FD">
        <w:tc>
          <w:tcPr>
            <w:tcW w:w="2802" w:type="dxa"/>
            <w:gridSpan w:val="3"/>
          </w:tcPr>
          <w:p w:rsidR="00D54229" w:rsidRPr="00D54229" w:rsidRDefault="00DE36B1" w:rsidP="00DE36B1">
            <w:pPr>
              <w:tabs>
                <w:tab w:val="left" w:pos="384"/>
              </w:tabs>
              <w:rPr>
                <w:szCs w:val="28"/>
              </w:rPr>
            </w:pPr>
            <w:r w:rsidRPr="009C49A8">
              <w:rPr>
                <w:szCs w:val="28"/>
              </w:rPr>
              <w:t>Продолжительность сосредоточения (%)</w:t>
            </w:r>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8B13FD">
        <w:tc>
          <w:tcPr>
            <w:tcW w:w="2802" w:type="dxa"/>
            <w:gridSpan w:val="3"/>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r w:rsidRPr="009C49A8">
              <w:rPr>
                <w:szCs w:val="28"/>
              </w:rPr>
              <w:t>&lt;</w:t>
            </w:r>
            <w:r>
              <w:rPr>
                <w:szCs w:val="28"/>
              </w:rPr>
              <w:t xml:space="preserve"> </w:t>
            </w:r>
            <w:r w:rsidRPr="009C49A8">
              <w:rPr>
                <w:szCs w:val="28"/>
              </w:rPr>
              <w:t>Точная</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r w:rsidRPr="009C49A8">
              <w:rPr>
                <w:szCs w:val="28"/>
              </w:rPr>
              <w:t>Грубая и мало точная</w:t>
            </w:r>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Продолжительность выполнения повторяющихся</w:t>
            </w:r>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8B13FD">
        <w:tc>
          <w:tcPr>
            <w:tcW w:w="2802" w:type="dxa"/>
            <w:gridSpan w:val="3"/>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r>
              <w:rPr>
                <w:szCs w:val="28"/>
              </w:rPr>
              <w:t>Односменная</w:t>
            </w:r>
          </w:p>
        </w:tc>
        <w:tc>
          <w:tcPr>
            <w:tcW w:w="1985" w:type="dxa"/>
          </w:tcPr>
          <w:p w:rsidR="00D54229" w:rsidRPr="00D54229" w:rsidRDefault="00524CEC" w:rsidP="00602727">
            <w:pPr>
              <w:jc w:val="both"/>
              <w:rPr>
                <w:szCs w:val="28"/>
              </w:rPr>
            </w:pPr>
            <w:r>
              <w:rPr>
                <w:szCs w:val="28"/>
              </w:rPr>
              <w:t>Односменная</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8B13FD">
        <w:tc>
          <w:tcPr>
            <w:tcW w:w="2802" w:type="dxa"/>
            <w:gridSpan w:val="3"/>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Pr>
                <w:szCs w:val="28"/>
              </w:rPr>
              <w:t>Статическое напряжение, кс*с</w:t>
            </w:r>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701" w:type="dxa"/>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2126" w:type="dxa"/>
            <w:gridSpan w:val="2"/>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9C49A8" w:rsidRDefault="00D54229" w:rsidP="00DE36B1">
            <w:pPr>
              <w:tabs>
                <w:tab w:val="left" w:pos="342"/>
              </w:tabs>
            </w:pPr>
            <w:r w:rsidRPr="009C49A8">
              <w:rPr>
                <w:szCs w:val="28"/>
              </w:rPr>
              <w:t>Физическое напряжение, кг*м/мин</w:t>
            </w:r>
          </w:p>
          <w:p w:rsidR="00D54229" w:rsidRPr="00D54229" w:rsidRDefault="00D54229" w:rsidP="00602727">
            <w:pPr>
              <w:jc w:val="both"/>
              <w:rPr>
                <w:szCs w:val="28"/>
              </w:rPr>
            </w:pPr>
          </w:p>
        </w:tc>
        <w:tc>
          <w:tcPr>
            <w:tcW w:w="1701" w:type="dxa"/>
          </w:tcPr>
          <w:p w:rsidR="00DE36B1" w:rsidRPr="008B13FD" w:rsidRDefault="00DE36B1" w:rsidP="00524CEC">
            <w:pPr>
              <w:jc w:val="center"/>
              <w:rPr>
                <w:szCs w:val="28"/>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8B13FD">
        <w:tc>
          <w:tcPr>
            <w:tcW w:w="2802" w:type="dxa"/>
            <w:gridSpan w:val="3"/>
          </w:tcPr>
          <w:p w:rsidR="00DE36B1" w:rsidRPr="000C468A" w:rsidRDefault="00DE36B1" w:rsidP="00DE36B1">
            <w:pPr>
              <w:tabs>
                <w:tab w:val="left" w:pos="342"/>
              </w:tabs>
            </w:pPr>
            <w:r w:rsidRPr="009C49A8">
              <w:rPr>
                <w:szCs w:val="28"/>
              </w:rPr>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8B13FD" w:rsidRDefault="008B13FD" w:rsidP="00D54229">
      <w:pPr>
        <w:pStyle w:val="27"/>
        <w:rPr>
          <w:rFonts w:ascii="Times New Roman" w:eastAsia="Times New Roman" w:hAnsi="Times New Roman" w:cs="Times New Roman"/>
          <w:sz w:val="28"/>
        </w:rPr>
        <w:sectPr w:rsidR="008B13FD" w:rsidSect="007B62E7">
          <w:headerReference w:type="default" r:id="rId104"/>
          <w:type w:val="continuous"/>
          <w:pgSz w:w="11906" w:h="16838" w:code="9"/>
          <w:pgMar w:top="1134" w:right="851" w:bottom="1134" w:left="1701" w:header="709" w:footer="709" w:gutter="0"/>
          <w:cols w:space="708"/>
          <w:docGrid w:linePitch="360"/>
        </w:sectPr>
      </w:pPr>
    </w:p>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155" w:name="_Toc349266937"/>
      <w:bookmarkEnd w:id="154"/>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метод самоприказа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xml:space="preserve">, позволяет снять умственную нагрузку, расслабить кисти рук, снять напряжение в </w:t>
      </w:r>
      <w:r>
        <w:lastRenderedPageBreak/>
        <w:t>позвоночнике, возникающего в результате постоянного сидячего образа работы</w:t>
      </w:r>
      <w:r w:rsidRPr="009C49A8">
        <w:t>.</w:t>
      </w:r>
    </w:p>
    <w:p w:rsidR="009D14F7" w:rsidRDefault="009D14F7" w:rsidP="00905AFD">
      <w:pPr>
        <w:pStyle w:val="A2COKKP"/>
      </w:pPr>
      <w:bookmarkStart w:id="156" w:name="_Toc376531597"/>
      <w:bookmarkStart w:id="157" w:name="_Toc376535516"/>
      <w:r>
        <w:t>5.</w:t>
      </w:r>
      <w:r w:rsidR="00B25E35">
        <w:t>3</w:t>
      </w:r>
      <w:r>
        <w:t xml:space="preserve"> </w:t>
      </w:r>
      <w:r w:rsidRPr="009C49A8">
        <w:t>Обеспечение производственной санитарии в условиях производства</w:t>
      </w:r>
      <w:bookmarkEnd w:id="155"/>
      <w:bookmarkEnd w:id="156"/>
      <w:bookmarkEnd w:id="157"/>
      <w:r w:rsidR="00EE5EF4" w:rsidRPr="00EE5EF4">
        <w:t xml:space="preserve"> </w:t>
      </w:r>
    </w:p>
    <w:p w:rsidR="00B25E35" w:rsidRDefault="00B25E35" w:rsidP="00905AFD">
      <w:pPr>
        <w:pStyle w:val="A2COKKP"/>
      </w:pPr>
      <w:bookmarkStart w:id="158" w:name="_Toc376531598"/>
      <w:bookmarkStart w:id="159" w:name="_Toc376535517"/>
      <w:r>
        <w:t>5.3.1 Предложения по улучшению условий труда</w:t>
      </w:r>
      <w:bookmarkEnd w:id="158"/>
      <w:bookmarkEnd w:id="159"/>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905AFD">
      <w:pPr>
        <w:pStyle w:val="A2COKKP"/>
      </w:pPr>
      <w:bookmarkStart w:id="160" w:name="_Toc376531599"/>
      <w:bookmarkStart w:id="161" w:name="_Toc376535518"/>
      <w:r>
        <w:t>5.3.2 Расчет  требуемого воздухообмена в помещении за опасными веществами</w:t>
      </w:r>
      <w:bookmarkStart w:id="162" w:name="_Toc349266938"/>
      <w:bookmarkEnd w:id="160"/>
      <w:bookmarkEnd w:id="161"/>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Pr="00602727" w:rsidRDefault="00602727" w:rsidP="008B13FD">
      <w:pPr>
        <w:pStyle w:val="TEXT"/>
        <w:ind w:left="709" w:firstLine="11"/>
        <w:rPr>
          <w:lang w:eastAsia="ru-RU"/>
        </w:rPr>
      </w:pPr>
      <w:r>
        <w:rPr>
          <w:lang w:eastAsia="ru-RU"/>
        </w:rPr>
        <w:lastRenderedPageBreak/>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w:t>
      </w:r>
      <w:r w:rsidR="008333EA">
        <w:rPr>
          <w:lang w:val="en-US"/>
        </w:rPr>
        <w:t>3</w:t>
      </w:r>
      <w:r w:rsidRPr="00602727">
        <w:t>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г/</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Бутилацетат</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8B13FD" w:rsidRDefault="008B13FD" w:rsidP="001E105B">
      <w:pPr>
        <w:pStyle w:val="TEXT"/>
        <w:rPr>
          <w:lang w:eastAsia="ru-RU"/>
        </w:rPr>
      </w:pP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105" o:title=""/>
          </v:shape>
          <o:OLEObject Type="Embed" ProgID="Equation.3" ShapeID="_x0000_i1040" DrawAspect="Content" ObjectID="_1450277941" r:id="rId106"/>
        </w:object>
      </w:r>
      <w:r w:rsidR="00F17976">
        <w:rPr>
          <w:szCs w:val="28"/>
        </w:rPr>
        <w:tab/>
      </w:r>
      <w:r w:rsidR="00F17976">
        <w:rPr>
          <w:szCs w:val="28"/>
        </w:rPr>
        <w:tab/>
      </w:r>
      <w:r w:rsidR="00F17976">
        <w:rPr>
          <w:szCs w:val="28"/>
        </w:rPr>
        <w:tab/>
      </w:r>
      <w:r w:rsidR="00F17976">
        <w:rPr>
          <w:szCs w:val="28"/>
        </w:rPr>
        <w:tab/>
        <w:t>(5.5)</w:t>
      </w:r>
    </w:p>
    <w:p w:rsidR="008B13FD" w:rsidRDefault="008B13FD" w:rsidP="00F17976">
      <w:pPr>
        <w:pStyle w:val="TEXT"/>
        <w:jc w:val="right"/>
        <w:rPr>
          <w:szCs w:val="28"/>
        </w:rPr>
      </w:pPr>
    </w:p>
    <w:p w:rsidR="00075C3C" w:rsidRDefault="00F17976" w:rsidP="00F17976">
      <w:pPr>
        <w:pStyle w:val="TEXT"/>
      </w:pPr>
      <w:r>
        <w:t>где</w:t>
      </w:r>
      <w:r w:rsidR="00075C3C">
        <w:t xml:space="preserve"> </w:t>
      </w:r>
      <w:r w:rsidR="00075C3C" w:rsidRPr="00075C3C">
        <w:t>L</w:t>
      </w:r>
      <w:r w:rsidR="00075C3C" w:rsidRPr="00075C3C">
        <w:rPr>
          <w:vertAlign w:val="subscript"/>
        </w:rPr>
        <w:t>р.з</w:t>
      </w:r>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поступаемых</w:t>
      </w:r>
      <w:r w:rsidRPr="00075C3C">
        <w:t xml:space="preserve"> в помещение, мг / ч; </w:t>
      </w:r>
    </w:p>
    <w:p w:rsidR="00F17976" w:rsidRDefault="00075C3C" w:rsidP="00F17976">
      <w:pPr>
        <w:pStyle w:val="TEXT"/>
      </w:pPr>
      <w:r w:rsidRPr="00075C3C">
        <w:t>С</w:t>
      </w:r>
      <w:r w:rsidRPr="00075C3C">
        <w:rPr>
          <w:vertAlign w:val="subscript"/>
        </w:rPr>
        <w:t>р.з.</w:t>
      </w:r>
      <w:r w:rsidRPr="00075C3C">
        <w:t>, С</w:t>
      </w:r>
      <w:r w:rsidRPr="00075C3C">
        <w:rPr>
          <w:vertAlign w:val="subscript"/>
        </w:rPr>
        <w:t>вид</w:t>
      </w:r>
      <w:r w:rsidRPr="00075C3C">
        <w:t>, С</w:t>
      </w:r>
      <w:r w:rsidRPr="00075C3C">
        <w:rPr>
          <w:vertAlign w:val="subscript"/>
        </w:rPr>
        <w:t>п</w:t>
      </w:r>
      <w:r w:rsidRPr="00075C3C">
        <w:t xml:space="preserve"> - соответствующие концентрации вредных веществ в воздухе (</w:t>
      </w:r>
      <w:r>
        <w:t xml:space="preserve">р.з. </w:t>
      </w:r>
      <w:r w:rsidRPr="00075C3C">
        <w:t>-</w:t>
      </w:r>
      <w:r>
        <w:t xml:space="preserve"> </w:t>
      </w:r>
      <w:r w:rsidRPr="00075C3C">
        <w:t xml:space="preserve">рабочей зоны, </w:t>
      </w:r>
      <w:r>
        <w:t>уд.</w:t>
      </w:r>
      <w:r w:rsidRPr="00075C3C">
        <w:t xml:space="preserve"> - в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L</w:t>
      </w:r>
      <w:r w:rsidRPr="00075C3C">
        <w:rPr>
          <w:rStyle w:val="rvts9"/>
          <w:color w:val="000000"/>
          <w:sz w:val="28"/>
          <w:szCs w:val="28"/>
          <w:vertAlign w:val="subscript"/>
        </w:rPr>
        <w:t>рз</w:t>
      </w:r>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8B13FD" w:rsidRDefault="008B13FD" w:rsidP="00075C3C">
      <w:pPr>
        <w:pStyle w:val="rvps13"/>
        <w:spacing w:before="0" w:beforeAutospacing="0" w:after="0" w:afterAutospacing="0"/>
        <w:ind w:left="360" w:firstLine="705"/>
        <w:rPr>
          <w:rStyle w:val="rvts9"/>
          <w:color w:val="000000"/>
          <w:sz w:val="28"/>
          <w:szCs w:val="28"/>
        </w:rPr>
      </w:pP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107" o:title=""/>
          </v:shape>
          <o:OLEObject Type="Embed" ProgID="Equation.3" ShapeID="_x0000_i1041" DrawAspect="Content" ObjectID="_1450277942" r:id="rId108"/>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8B13FD" w:rsidRDefault="008B13FD" w:rsidP="00075C3C">
      <w:pPr>
        <w:pStyle w:val="TEXT"/>
      </w:pPr>
    </w:p>
    <w:p w:rsidR="00075C3C" w:rsidRDefault="00347FA1" w:rsidP="00347FA1">
      <w:pPr>
        <w:pStyle w:val="TEXT"/>
        <w:jc w:val="right"/>
      </w:pPr>
      <w:r w:rsidRPr="00347FA1">
        <w:rPr>
          <w:position w:val="-28"/>
        </w:rPr>
        <w:object w:dxaOrig="1660" w:dyaOrig="660">
          <v:shape id="_x0000_i1042" type="#_x0000_t75" style="width:95.1pt;height:38.05pt" o:ole="">
            <v:imagedata r:id="rId109" o:title=""/>
          </v:shape>
          <o:OLEObject Type="Embed" ProgID="Equation.3" ShapeID="_x0000_i1042" DrawAspect="Content" ObjectID="_1450277943" r:id="rId110"/>
        </w:object>
      </w:r>
      <w:r>
        <w:tab/>
      </w:r>
      <w:r>
        <w:tab/>
      </w:r>
      <w:r>
        <w:tab/>
      </w:r>
      <w:r>
        <w:tab/>
      </w:r>
      <w:r>
        <w:tab/>
      </w:r>
      <w:r w:rsidR="00075C3C">
        <w:t>(5</w:t>
      </w:r>
      <w:r>
        <w:t>.7</w:t>
      </w:r>
      <w:r w:rsidR="00075C3C">
        <w:t>)</w:t>
      </w:r>
    </w:p>
    <w:p w:rsidR="008B13FD" w:rsidRDefault="008B13FD" w:rsidP="00347FA1">
      <w:pPr>
        <w:pStyle w:val="TEXT"/>
        <w:jc w:val="right"/>
      </w:pPr>
    </w:p>
    <w:p w:rsidR="00075D56" w:rsidRPr="00075D56" w:rsidRDefault="00075D56" w:rsidP="00075D56">
      <w:pPr>
        <w:pStyle w:val="TEXT"/>
      </w:pPr>
      <w:r>
        <w:t>где ПДК – предельно допустимая концентрация вещества.</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lastRenderedPageBreak/>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pPr>
      <w:r w:rsidRPr="008C3B97">
        <w:rPr>
          <w:position w:val="-28"/>
        </w:rPr>
        <w:object w:dxaOrig="7040" w:dyaOrig="660">
          <v:shape id="_x0000_i1043" type="#_x0000_t75" style="width:403.45pt;height:38.05pt" o:ole="">
            <v:imagedata r:id="rId111" o:title=""/>
          </v:shape>
          <o:OLEObject Type="Embed" ProgID="Equation.3" ShapeID="_x0000_i1043" DrawAspect="Content" ObjectID="_1450277944" r:id="rId112"/>
        </w:object>
      </w:r>
    </w:p>
    <w:p w:rsidR="00075D56" w:rsidRDefault="00075D56" w:rsidP="008C3B97">
      <w:pPr>
        <w:pStyle w:val="TEXT"/>
        <w:jc w:val="center"/>
        <w:rPr>
          <w:lang w:val="en-US"/>
        </w:rPr>
      </w:pPr>
    </w:p>
    <w:p w:rsidR="008C3B97" w:rsidRDefault="008C3B97" w:rsidP="008C3B97">
      <w:pPr>
        <w:pStyle w:val="TEXT"/>
      </w:pPr>
      <w:r w:rsidRPr="008C3B97">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075D56" w:rsidRDefault="00075D56" w:rsidP="008C3B97">
      <w:pPr>
        <w:pStyle w:val="TEXT"/>
      </w:pPr>
    </w:p>
    <w:p w:rsidR="008C3B97" w:rsidRDefault="0038463B" w:rsidP="0038463B">
      <w:pPr>
        <w:pStyle w:val="TEXT"/>
        <w:jc w:val="right"/>
      </w:pPr>
      <w:r w:rsidRPr="008C3B97">
        <w:rPr>
          <w:position w:val="-30"/>
        </w:rPr>
        <w:object w:dxaOrig="859" w:dyaOrig="680">
          <v:shape id="_x0000_i1044" type="#_x0000_t75" style="width:49.6pt;height:40.1pt" o:ole="">
            <v:imagedata r:id="rId113" o:title=""/>
          </v:shape>
          <o:OLEObject Type="Embed" ProgID="Equation.3" ShapeID="_x0000_i1044" DrawAspect="Content" ObjectID="_1450277945" r:id="rId114"/>
        </w:object>
      </w:r>
      <w:r>
        <w:tab/>
      </w:r>
      <w:r>
        <w:tab/>
      </w:r>
      <w:r>
        <w:tab/>
      </w:r>
      <w:r>
        <w:tab/>
      </w:r>
      <w:r>
        <w:tab/>
      </w:r>
      <w:r>
        <w:tab/>
        <w:t>(5.8)</w:t>
      </w:r>
    </w:p>
    <w:p w:rsidR="00075D56" w:rsidRPr="008C3B97" w:rsidRDefault="00075D56" w:rsidP="0038463B">
      <w:pPr>
        <w:pStyle w:val="TEXT"/>
        <w:jc w:val="right"/>
      </w:pP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15" o:title=""/>
          </v:shape>
          <o:OLEObject Type="Embed" ProgID="Equation.3" ShapeID="_x0000_i1045" DrawAspect="Content" ObjectID="_1450277946" r:id="rId116"/>
        </w:object>
      </w:r>
      <w:r w:rsidRPr="008C3B97">
        <w:t xml:space="preserve"> - воздухообмен, м3/час; </w:t>
      </w:r>
    </w:p>
    <w:p w:rsidR="0038463B" w:rsidRDefault="008C3B97" w:rsidP="0038463B">
      <w:pPr>
        <w:pStyle w:val="TEXT"/>
      </w:pPr>
      <w:r w:rsidRPr="008C3B97">
        <w:t>V</w:t>
      </w:r>
      <w:r w:rsidRPr="0038463B">
        <w:rPr>
          <w:vertAlign w:val="subscript"/>
        </w:rPr>
        <w:t>в</w:t>
      </w:r>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075D56" w:rsidRDefault="00075D56" w:rsidP="0038463B">
      <w:pPr>
        <w:pStyle w:val="TEXT"/>
      </w:pPr>
    </w:p>
    <w:p w:rsidR="0038463B" w:rsidRDefault="0038463B" w:rsidP="0038463B">
      <w:pPr>
        <w:pStyle w:val="TEXT"/>
        <w:jc w:val="right"/>
      </w:pPr>
      <w:r w:rsidRPr="0038463B">
        <w:rPr>
          <w:position w:val="-12"/>
        </w:rPr>
        <w:object w:dxaOrig="1219" w:dyaOrig="360">
          <v:shape id="_x0000_i1046" type="#_x0000_t75" style="width:69.95pt;height:21.05pt" o:ole="">
            <v:imagedata r:id="rId117" o:title=""/>
          </v:shape>
          <o:OLEObject Type="Embed" ProgID="Equation.3" ShapeID="_x0000_i1046" DrawAspect="Content" ObjectID="_1450277947" r:id="rId118"/>
        </w:object>
      </w:r>
      <w:r>
        <w:tab/>
      </w:r>
      <w:r>
        <w:tab/>
      </w:r>
      <w:r>
        <w:tab/>
      </w:r>
      <w:r>
        <w:tab/>
      </w:r>
      <w:r>
        <w:tab/>
      </w:r>
      <w:r>
        <w:tab/>
        <w:t>(5.9)</w:t>
      </w:r>
    </w:p>
    <w:p w:rsidR="00075D56" w:rsidRDefault="00075D56" w:rsidP="0038463B">
      <w:pPr>
        <w:pStyle w:val="TEXT"/>
        <w:jc w:val="right"/>
      </w:pP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075D56" w:rsidRDefault="00075D56" w:rsidP="0038463B">
      <w:pPr>
        <w:pStyle w:val="TEXT"/>
      </w:pPr>
    </w:p>
    <w:p w:rsidR="0038463B" w:rsidRDefault="0038463B" w:rsidP="0038463B">
      <w:pPr>
        <w:pStyle w:val="TEXT"/>
        <w:jc w:val="center"/>
      </w:pPr>
      <w:r w:rsidRPr="0038463B">
        <w:rPr>
          <w:position w:val="-28"/>
        </w:rPr>
        <w:object w:dxaOrig="2020" w:dyaOrig="660">
          <v:shape id="_x0000_i1047" type="#_x0000_t75" style="width:115.45pt;height:38.05pt" o:ole="">
            <v:imagedata r:id="rId119" o:title=""/>
          </v:shape>
          <o:OLEObject Type="Embed" ProgID="Equation.3" ShapeID="_x0000_i1047" DrawAspect="Content" ObjectID="_1450277948" r:id="rId120"/>
        </w:object>
      </w:r>
    </w:p>
    <w:p w:rsidR="00075D56" w:rsidRDefault="00075D56" w:rsidP="0038463B">
      <w:pPr>
        <w:pStyle w:val="TEXT"/>
        <w:jc w:val="center"/>
      </w:pP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05AFD">
      <w:pPr>
        <w:pStyle w:val="A2COKKP"/>
      </w:pPr>
      <w:bookmarkStart w:id="163" w:name="_Toc376531600"/>
      <w:bookmarkStart w:id="164" w:name="_Toc376535519"/>
      <w:r>
        <w:t>5.</w:t>
      </w:r>
      <w:r w:rsidR="00B25E35">
        <w:t>4</w:t>
      </w:r>
      <w:r w:rsidR="00962448">
        <w:t xml:space="preserve"> Б</w:t>
      </w:r>
      <w:r w:rsidRPr="009C49A8">
        <w:t xml:space="preserve">езопасность </w:t>
      </w:r>
      <w:bookmarkEnd w:id="162"/>
      <w:r w:rsidR="00962448">
        <w:t>в чрезвычайных ситуациях</w:t>
      </w:r>
      <w:bookmarkEnd w:id="163"/>
      <w:bookmarkEnd w:id="164"/>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w:t>
      </w:r>
      <w:r w:rsidRPr="00A338E4">
        <w:lastRenderedPageBreak/>
        <w:t xml:space="preserve">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По классу взрыво</w:t>
      </w:r>
      <w:r>
        <w:t>-</w:t>
      </w:r>
      <w:r w:rsidR="00B25E35">
        <w:t xml:space="preserve"> и пожаро- опасности</w:t>
      </w:r>
      <w:r w:rsidRPr="00BD6093">
        <w:t xml:space="preserve"> помещение, в котором проводятся работы (аудитория №92), относится к классу В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t>Площадь этажа с учетом четырех аудиторий площадью по 77 м</w:t>
      </w:r>
      <w:r w:rsidRPr="00BD6093">
        <w:rPr>
          <w:vertAlign w:val="superscript"/>
        </w:rPr>
        <w:t>2</w:t>
      </w:r>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 xml:space="preserve">Средства коллективной и индивидуальной защиты должны обеспечивать безопасность людей в течение всего времени действия опасных </w:t>
      </w:r>
      <w:r w:rsidRPr="00E638A0">
        <w:lastRenderedPageBreak/>
        <w:t>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0008458A">
        <w:t>5.</w:t>
      </w:r>
      <w:r w:rsidR="0008458A" w:rsidRPr="0078374B">
        <w:t>1</w:t>
      </w:r>
      <w:r w:rsidRPr="009C49A8">
        <w:t>.</w:t>
      </w:r>
    </w:p>
    <w:p w:rsidR="009D14F7" w:rsidRPr="009C49A8" w:rsidRDefault="00C16E5E" w:rsidP="00C16E5E">
      <w:pPr>
        <w:tabs>
          <w:tab w:val="left" w:pos="1276"/>
        </w:tabs>
        <w:jc w:val="center"/>
        <w:rPr>
          <w:szCs w:val="28"/>
        </w:rPr>
      </w:pPr>
      <w:r>
        <w:rPr>
          <w:noProof/>
        </w:rPr>
        <w:lastRenderedPageBreak/>
        <w:drawing>
          <wp:inline distT="0" distB="0" distL="0" distR="0" wp14:anchorId="5C94D834" wp14:editId="553732C2">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5</w:t>
      </w:r>
      <w:r w:rsidR="0008458A">
        <w:rPr>
          <w:szCs w:val="28"/>
        </w:rPr>
        <w:t>.</w:t>
      </w:r>
      <w:r w:rsidR="0008458A" w:rsidRPr="00DE5D3A">
        <w:rPr>
          <w:szCs w:val="28"/>
        </w:rPr>
        <w:t>1</w:t>
      </w:r>
      <w:r w:rsidRPr="00255DB8">
        <w:rPr>
          <w:szCs w:val="28"/>
        </w:rPr>
        <w:t xml:space="preserve">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36380B">
      <w:pPr>
        <w:pStyle w:val="A1COKKP"/>
      </w:pPr>
      <w:bookmarkStart w:id="165" w:name="_Toc376531601"/>
      <w:bookmarkStart w:id="166" w:name="_Toc376535520"/>
      <w:bookmarkStart w:id="167" w:name="_Toc376535653"/>
      <w:r w:rsidRPr="008D08BC">
        <w:lastRenderedPageBreak/>
        <w:t>ВЫВОДЫ</w:t>
      </w:r>
      <w:bookmarkEnd w:id="165"/>
      <w:bookmarkEnd w:id="166"/>
      <w:bookmarkEnd w:id="167"/>
    </w:p>
    <w:p w:rsidR="000865D0" w:rsidRDefault="000865D0" w:rsidP="000865D0">
      <w:pPr>
        <w:pStyle w:val="TEXT"/>
      </w:pPr>
      <w:r w:rsidRPr="008D08BC">
        <w:t>В работе описано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8B4904" w:rsidRDefault="008B4904" w:rsidP="008B4904">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существующие </w:t>
      </w:r>
      <w:r>
        <w:rPr>
          <w:lang w:val="en-US" w:eastAsia="ru-RU"/>
        </w:rPr>
        <w:t>CASE</w:t>
      </w:r>
      <w:r>
        <w:rPr>
          <w:lang w:eastAsia="ru-RU"/>
        </w:rPr>
        <w:t xml:space="preserve">-средства, позволяют оценить модель на корректность лишь частично, чего является не достаточно при проектировании больших систем.  </w:t>
      </w:r>
    </w:p>
    <w:p w:rsidR="008B4904" w:rsidRPr="008D08BC" w:rsidRDefault="008B4904" w:rsidP="008B4904">
      <w:pPr>
        <w:pStyle w:val="TEXT"/>
      </w:pPr>
      <w:r>
        <w:rPr>
          <w:lang w:eastAsia="ru-RU"/>
        </w:rPr>
        <w:t xml:space="preserve">Таким образом, разработанная система верификации является шагом вперед в области верификации программного обеспечения. </w:t>
      </w:r>
      <w:r>
        <w:t>Она</w:t>
      </w:r>
      <w:r w:rsidRPr="008D08BC">
        <w:t xml:space="preserve"> </w:t>
      </w:r>
      <w:r>
        <w:t>позволяет</w:t>
      </w:r>
      <w:r w:rsidRPr="008D08BC">
        <w:t xml:space="preserve"> экономить ресурсы и время на этапе перехода </w:t>
      </w:r>
      <w:r>
        <w:t>от</w:t>
      </w:r>
      <w:r w:rsidRPr="008D08BC">
        <w:t xml:space="preserve"> программной модели </w:t>
      </w:r>
      <w:r>
        <w:t xml:space="preserve">к ее </w:t>
      </w:r>
      <w:r w:rsidRPr="008D08BC">
        <w:t xml:space="preserve">конечной реализации. </w:t>
      </w:r>
    </w:p>
    <w:p w:rsidR="008B4904" w:rsidRPr="003501B7" w:rsidRDefault="008B4904" w:rsidP="008B4904">
      <w:pPr>
        <w:pStyle w:val="TEXT"/>
        <w:rPr>
          <w:lang w:eastAsia="ru-RU"/>
        </w:rPr>
      </w:pPr>
    </w:p>
    <w:p w:rsidR="008B4904" w:rsidRPr="008D08BC" w:rsidRDefault="008B4904" w:rsidP="000865D0">
      <w:pPr>
        <w:pStyle w:val="TEXT"/>
      </w:pPr>
    </w:p>
    <w:p w:rsidR="00515FDE" w:rsidRPr="008D08BC" w:rsidRDefault="00515FDE" w:rsidP="0036380B">
      <w:pPr>
        <w:pStyle w:val="A1COKKP"/>
      </w:pPr>
      <w:bookmarkStart w:id="168" w:name="_Toc376531602"/>
      <w:bookmarkStart w:id="169" w:name="_Toc376535521"/>
      <w:bookmarkStart w:id="170" w:name="_Toc376535654"/>
      <w:r w:rsidRPr="008D08BC">
        <w:lastRenderedPageBreak/>
        <w:t>ПЕРЕЧЕНЬ ИСПОЛЬЗОВАНЫХ ИСТОЧНИКОВ</w:t>
      </w:r>
      <w:bookmarkEnd w:id="168"/>
      <w:bookmarkEnd w:id="169"/>
      <w:bookmarkEnd w:id="170"/>
    </w:p>
    <w:p w:rsidR="000E40A2" w:rsidRPr="00F9483D" w:rsidRDefault="000E40A2" w:rsidP="00F9483D">
      <w:pPr>
        <w:pStyle w:val="TEXT"/>
      </w:pPr>
      <w:r w:rsidRPr="00F9483D">
        <w:t>1 Буч Г., Якобсон А., Рамбо Дж. UML. Классика CS. 2-е изд. / Пер. с англ.; Под общей редакцией проф. С. Орлова — СПб.: Питер, 2006. — 736 с.</w:t>
      </w:r>
    </w:p>
    <w:p w:rsidR="00DA04BE" w:rsidRPr="00F9483D" w:rsidRDefault="00DA04BE" w:rsidP="00F9483D">
      <w:pPr>
        <w:pStyle w:val="TEXT"/>
        <w:rPr>
          <w:rStyle w:val="a9"/>
          <w:color w:val="auto"/>
          <w:u w:val="none"/>
        </w:rPr>
      </w:pPr>
      <w:r w:rsidRPr="00F9483D">
        <w:t xml:space="preserve">2 Open Source Software Engineering Tools [Электронный ресурс] : сайт продукта —  Режим доступа : </w:t>
      </w:r>
      <w:r w:rsidRPr="00F9483D">
        <w:rPr>
          <w:rStyle w:val="a9"/>
          <w:color w:val="auto"/>
          <w:u w:val="none"/>
        </w:rPr>
        <w:t>http://argouml.tigris.org.</w:t>
      </w:r>
    </w:p>
    <w:p w:rsidR="00DA04BE" w:rsidRPr="00F9483D" w:rsidRDefault="00DA04BE" w:rsidP="00F9483D">
      <w:pPr>
        <w:pStyle w:val="TEXT"/>
      </w:pPr>
      <w:r w:rsidRPr="00F9483D">
        <w:t xml:space="preserve">3 Грекул В.И., Денищенко Г.Н., Коровкина Н.Л. </w:t>
      </w:r>
      <w:r w:rsidRPr="00F9483D">
        <w:rPr>
          <w:rStyle w:val="a9"/>
          <w:color w:val="auto"/>
          <w:u w:val="none"/>
        </w:rPr>
        <w:t>Проектирование информационных систем</w:t>
      </w:r>
      <w:r w:rsidRPr="00F9483D">
        <w:rPr>
          <w:rStyle w:val="rtxt1"/>
          <w:sz w:val="28"/>
        </w:rPr>
        <w:t>. – М.: ИНТУИТ.ру, 2005 . - 296 с.</w:t>
      </w:r>
      <w:r w:rsidRPr="00F9483D">
        <w:t xml:space="preserve"> </w:t>
      </w:r>
    </w:p>
    <w:p w:rsidR="00DA04BE" w:rsidRPr="00F9483D" w:rsidRDefault="00DA04BE" w:rsidP="00F9483D">
      <w:pPr>
        <w:pStyle w:val="TEXT"/>
        <w:rPr>
          <w:rStyle w:val="rtxt1"/>
          <w:sz w:val="28"/>
        </w:rPr>
      </w:pPr>
      <w:r w:rsidRPr="00F9483D">
        <w:t xml:space="preserve"> 4 Леоненков А.В. </w:t>
      </w:r>
      <w:r w:rsidRPr="00F9483D">
        <w:rPr>
          <w:rStyle w:val="a9"/>
          <w:color w:val="auto"/>
          <w:u w:val="none"/>
        </w:rPr>
        <w:t>Объектно-ориентированный анализ и проектирование с использованием UML и IBM Rational Rose</w:t>
      </w:r>
      <w:r w:rsidRPr="00F9483D">
        <w:t xml:space="preserve">. </w:t>
      </w:r>
      <w:r w:rsidRPr="00F9483D">
        <w:rPr>
          <w:rStyle w:val="rtxt1"/>
          <w:sz w:val="28"/>
        </w:rPr>
        <w:t>– М.: ИНТУИТ.ру, БИНОМ. Лаборатория знаний, 2006 . - 320 с.</w:t>
      </w:r>
    </w:p>
    <w:p w:rsidR="00257C9B" w:rsidRPr="00F9483D" w:rsidRDefault="00257C9B" w:rsidP="00F9483D">
      <w:pPr>
        <w:pStyle w:val="TEXT"/>
      </w:pPr>
      <w:r w:rsidRPr="00F9483D">
        <w:rPr>
          <w:rStyle w:val="rtxt1"/>
          <w:sz w:val="28"/>
        </w:rPr>
        <w:t xml:space="preserve">5 </w:t>
      </w:r>
      <w:r w:rsidRPr="00F9483D">
        <w:rPr>
          <w:rStyle w:val="a9"/>
          <w:color w:val="auto"/>
          <w:u w:val="none"/>
        </w:rPr>
        <w:t xml:space="preserve">Altova UModel 2014  </w:t>
      </w:r>
      <w:r w:rsidRPr="00F9483D">
        <w:t xml:space="preserve">[Электронный ресурс] :  техническая документация – Режим доступа : </w:t>
      </w:r>
      <w:r w:rsidRPr="00F9483D">
        <w:rPr>
          <w:rStyle w:val="a9"/>
          <w:color w:val="auto"/>
          <w:u w:val="none"/>
        </w:rPr>
        <w:t>http://manual.altova.com/UModel/umodelenterprise/</w:t>
      </w:r>
    </w:p>
    <w:p w:rsidR="00257C9B" w:rsidRPr="00DE5D3A" w:rsidRDefault="00257C9B" w:rsidP="00F9483D">
      <w:pPr>
        <w:pStyle w:val="TEXT"/>
        <w:rPr>
          <w:lang w:val="en-US"/>
        </w:rPr>
      </w:pPr>
      <w:r w:rsidRPr="00DE5D3A">
        <w:rPr>
          <w:lang w:val="en-US"/>
        </w:rPr>
        <w:t>6UML, BPMN and Enterprise Architecture Tool for Software Development [</w:t>
      </w:r>
      <w:r w:rsidRPr="00F9483D">
        <w:t>Электронный</w:t>
      </w:r>
      <w:r w:rsidRPr="00DE5D3A">
        <w:rPr>
          <w:lang w:val="en-US"/>
        </w:rPr>
        <w:t xml:space="preserve"> </w:t>
      </w:r>
      <w:r w:rsidRPr="00F9483D">
        <w:t>ресурс</w:t>
      </w:r>
      <w:r w:rsidRPr="00DE5D3A">
        <w:rPr>
          <w:lang w:val="en-US"/>
        </w:rPr>
        <w:t xml:space="preserve">] :  </w:t>
      </w:r>
      <w:r w:rsidRPr="00F9483D">
        <w:t>сайт</w:t>
      </w:r>
      <w:r w:rsidRPr="00DE5D3A">
        <w:rPr>
          <w:lang w:val="en-US"/>
        </w:rPr>
        <w:t xml:space="preserve"> </w:t>
      </w:r>
      <w:r w:rsidRPr="00F9483D">
        <w:t>продукта</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2" w:history="1">
        <w:r w:rsidRPr="00DE5D3A">
          <w:rPr>
            <w:rStyle w:val="a9"/>
            <w:color w:val="auto"/>
            <w:u w:val="none"/>
            <w:lang w:val="en-US"/>
          </w:rPr>
          <w:t>http://www.visual-paradigm.com</w:t>
        </w:r>
      </w:hyperlink>
    </w:p>
    <w:p w:rsidR="009B5AEE" w:rsidRPr="00DE5D3A" w:rsidRDefault="00257C9B" w:rsidP="00F9483D">
      <w:pPr>
        <w:pStyle w:val="TEXT"/>
        <w:rPr>
          <w:rStyle w:val="a9"/>
          <w:color w:val="auto"/>
          <w:u w:val="none"/>
          <w:lang w:val="en-US"/>
        </w:rPr>
      </w:pPr>
      <w:r w:rsidRPr="00DE5D3A">
        <w:rPr>
          <w:rStyle w:val="a9"/>
          <w:color w:val="auto"/>
          <w:u w:val="none"/>
          <w:lang w:val="en-US"/>
        </w:rPr>
        <w:t xml:space="preserve">7 UML tools for software development and modelling - Enterprise Architect UML modeling tool </w:t>
      </w:r>
      <w:r w:rsidRPr="00DE5D3A">
        <w:rPr>
          <w:lang w:val="en-US"/>
        </w:rPr>
        <w:t>[</w:t>
      </w:r>
      <w:r w:rsidRPr="00F9483D">
        <w:t>Электронный</w:t>
      </w:r>
      <w:r w:rsidRPr="00DE5D3A">
        <w:rPr>
          <w:lang w:val="en-US"/>
        </w:rPr>
        <w:t xml:space="preserve"> </w:t>
      </w:r>
      <w:r w:rsidRPr="00F9483D">
        <w:t>ресурс</w:t>
      </w:r>
      <w:r w:rsidRPr="00DE5D3A">
        <w:rPr>
          <w:lang w:val="en-US"/>
        </w:rPr>
        <w:t xml:space="preserve">] :  </w:t>
      </w:r>
      <w:r w:rsidRPr="00F9483D">
        <w:t>сайт</w:t>
      </w:r>
      <w:r w:rsidRPr="00DE5D3A">
        <w:rPr>
          <w:lang w:val="en-US"/>
        </w:rPr>
        <w:t xml:space="preserve"> </w:t>
      </w:r>
      <w:r w:rsidRPr="00F9483D">
        <w:t>продукта</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3" w:history="1">
        <w:r w:rsidR="009B5AEE" w:rsidRPr="00DE5D3A">
          <w:rPr>
            <w:rStyle w:val="a9"/>
            <w:color w:val="auto"/>
            <w:u w:val="none"/>
            <w:lang w:val="en-US"/>
          </w:rPr>
          <w:t>http://www.sparxsystems.com.au</w:t>
        </w:r>
      </w:hyperlink>
    </w:p>
    <w:p w:rsidR="00F9483D" w:rsidRPr="00DE5D3A" w:rsidRDefault="00F9483D" w:rsidP="00F9483D">
      <w:pPr>
        <w:pStyle w:val="TEXT"/>
        <w:rPr>
          <w:rStyle w:val="a9"/>
          <w:color w:val="auto"/>
          <w:u w:val="none"/>
          <w:lang w:val="en-US"/>
        </w:rPr>
      </w:pPr>
      <w:r w:rsidRPr="00DE5D3A">
        <w:rPr>
          <w:rStyle w:val="a9"/>
          <w:color w:val="auto"/>
          <w:u w:val="none"/>
          <w:lang w:val="en-US"/>
        </w:rPr>
        <w:t xml:space="preserve">8 </w:t>
      </w:r>
      <w:r w:rsidRPr="00DE5D3A">
        <w:rPr>
          <w:lang w:val="en-US"/>
        </w:rPr>
        <w:t>12 European Certificate of Informatics Professionals [</w:t>
      </w:r>
      <w:r w:rsidRPr="00F9483D">
        <w:t>Электронный</w:t>
      </w:r>
      <w:r w:rsidRPr="00DE5D3A">
        <w:rPr>
          <w:lang w:val="en-US"/>
        </w:rPr>
        <w:t xml:space="preserve"> </w:t>
      </w:r>
      <w:r w:rsidRPr="00F9483D">
        <w:t>ресурс</w:t>
      </w:r>
      <w:r w:rsidRPr="00DE5D3A">
        <w:rPr>
          <w:lang w:val="en-US"/>
        </w:rPr>
        <w:t xml:space="preserve">]:  </w:t>
      </w:r>
      <w:r w:rsidRPr="00F9483D">
        <w:t>лекции</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4" w:history="1">
        <w:r w:rsidRPr="00DE5D3A">
          <w:rPr>
            <w:lang w:val="en-US"/>
          </w:rPr>
          <w:t>http://www.e-uni.ee/e-kursused/eucip/ arendus_vk/122____.html</w:t>
        </w:r>
      </w:hyperlink>
    </w:p>
    <w:p w:rsidR="009B5AEE" w:rsidRPr="00DE5D3A" w:rsidRDefault="009B5AEE" w:rsidP="00F9483D">
      <w:pPr>
        <w:pStyle w:val="TEXT"/>
        <w:rPr>
          <w:lang w:val="en-US"/>
        </w:rPr>
      </w:pPr>
      <w:r w:rsidRPr="00DE5D3A">
        <w:rPr>
          <w:rStyle w:val="a9"/>
          <w:color w:val="auto"/>
          <w:u w:val="none"/>
          <w:lang w:val="en-US"/>
        </w:rPr>
        <w:t xml:space="preserve">9 Dr. Winston, W.Royce  </w:t>
      </w:r>
      <w:r w:rsidR="00F9483D" w:rsidRPr="00DE5D3A">
        <w:rPr>
          <w:rStyle w:val="a9"/>
          <w:color w:val="auto"/>
          <w:u w:val="none"/>
          <w:lang w:val="en-US"/>
        </w:rPr>
        <w:t>«</w:t>
      </w:r>
      <w:r w:rsidRPr="00DE5D3A">
        <w:rPr>
          <w:rStyle w:val="a9"/>
          <w:color w:val="auto"/>
          <w:u w:val="none"/>
          <w:lang w:val="en-US"/>
        </w:rPr>
        <w:t>Managing The Development of Large Software Systems</w:t>
      </w:r>
      <w:r w:rsidR="00F9483D" w:rsidRPr="00DE5D3A">
        <w:rPr>
          <w:rStyle w:val="a9"/>
          <w:color w:val="auto"/>
          <w:u w:val="none"/>
          <w:lang w:val="en-US"/>
        </w:rPr>
        <w:t>», EE WESCON, August 1970, pages 1-9.</w:t>
      </w:r>
    </w:p>
    <w:p w:rsidR="000E40A2" w:rsidRPr="00F9483D" w:rsidRDefault="009B5AEE" w:rsidP="00F9483D">
      <w:pPr>
        <w:pStyle w:val="TEXT"/>
      </w:pPr>
      <w:r w:rsidRPr="00F9483D">
        <w:t>10 Ч. Хоар. Взаимодействующие последовательные процессы / Ч. Хоар; пер. с англ. – М.: Мир, 1989. – 264 с.</w:t>
      </w:r>
    </w:p>
    <w:p w:rsidR="00257C9B" w:rsidRPr="00DE5D3A" w:rsidRDefault="00257C9B" w:rsidP="00F9483D">
      <w:pPr>
        <w:pStyle w:val="TEXT"/>
        <w:rPr>
          <w:lang w:val="en-US"/>
        </w:rPr>
      </w:pPr>
      <w:r w:rsidRPr="00DE5D3A">
        <w:rPr>
          <w:lang w:val="en-US"/>
        </w:rPr>
        <w:t>11 A Spiral Model of Software Development and Enhancement [</w:t>
      </w:r>
      <w:r w:rsidRPr="00F9483D">
        <w:t>Электронный</w:t>
      </w:r>
      <w:r w:rsidRPr="00DE5D3A">
        <w:rPr>
          <w:lang w:val="en-US"/>
        </w:rPr>
        <w:t xml:space="preserve"> </w:t>
      </w:r>
      <w:r w:rsidRPr="00F9483D">
        <w:t>ресурс</w:t>
      </w:r>
      <w:r w:rsidRPr="00DE5D3A">
        <w:rPr>
          <w:lang w:val="en-US"/>
        </w:rPr>
        <w:t xml:space="preserve">] :  </w:t>
      </w:r>
      <w:r w:rsidRPr="00F9483D">
        <w:t>статья</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r w:rsidRPr="00DE5D3A">
        <w:rPr>
          <w:rStyle w:val="a9"/>
          <w:color w:val="auto"/>
          <w:u w:val="none"/>
          <w:lang w:val="en-US"/>
        </w:rPr>
        <w:t>http://csse.usc.edu/csse/TECHRPTS/1988/usccse88-500/usccse88-500.pdf</w:t>
      </w:r>
    </w:p>
    <w:p w:rsidR="00DA04BE" w:rsidRPr="00DE5D3A" w:rsidRDefault="000E40A2" w:rsidP="00F9483D">
      <w:pPr>
        <w:pStyle w:val="TEXT"/>
        <w:rPr>
          <w:lang w:val="en-US"/>
        </w:rPr>
      </w:pPr>
      <w:r w:rsidRPr="00DE5D3A">
        <w:rPr>
          <w:lang w:val="en-US"/>
        </w:rPr>
        <w:t>12 European Certificate of Informatics Professionals [</w:t>
      </w:r>
      <w:r w:rsidRPr="00F9483D">
        <w:t>Электронный</w:t>
      </w:r>
      <w:r w:rsidRPr="00DE5D3A">
        <w:rPr>
          <w:lang w:val="en-US"/>
        </w:rPr>
        <w:t xml:space="preserve"> </w:t>
      </w:r>
      <w:r w:rsidRPr="00F9483D">
        <w:t>ресурс</w:t>
      </w:r>
      <w:r w:rsidRPr="00DE5D3A">
        <w:rPr>
          <w:lang w:val="en-US"/>
        </w:rPr>
        <w:t xml:space="preserve">]:  </w:t>
      </w:r>
      <w:r w:rsidRPr="00F9483D">
        <w:t>лекции</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r w:rsidR="00F9483D" w:rsidRPr="00DE5D3A">
        <w:rPr>
          <w:rStyle w:val="a9"/>
          <w:color w:val="auto"/>
          <w:u w:val="none"/>
          <w:lang w:val="en-US"/>
        </w:rPr>
        <w:t>http://www.e-uni.ee/e-kursused/eucip/arendus_vk/1224.html</w:t>
      </w:r>
    </w:p>
    <w:p w:rsidR="000E40A2" w:rsidRPr="00DE5D3A" w:rsidRDefault="009B5AEE" w:rsidP="00F9483D">
      <w:pPr>
        <w:pStyle w:val="TEXT"/>
        <w:rPr>
          <w:lang w:val="en-US"/>
        </w:rPr>
      </w:pPr>
      <w:r w:rsidRPr="00DE5D3A">
        <w:rPr>
          <w:lang w:val="en-US"/>
        </w:rPr>
        <w:t xml:space="preserve">13 OMG, Architecture Board ORMSC «Model Driven Architecture (MDA)», ormsc/2001-07-01, July 9, 2001. </w:t>
      </w:r>
    </w:p>
    <w:p w:rsidR="00D020FF" w:rsidRPr="00DE5D3A" w:rsidRDefault="00D020FF" w:rsidP="00F9483D">
      <w:pPr>
        <w:pStyle w:val="TEXT"/>
        <w:rPr>
          <w:lang w:val="en-US"/>
        </w:rPr>
      </w:pPr>
      <w:r w:rsidRPr="00DE5D3A">
        <w:rPr>
          <w:lang w:val="en-US"/>
        </w:rPr>
        <w:t>1</w:t>
      </w:r>
      <w:r w:rsidR="000E40A2" w:rsidRPr="00DE5D3A">
        <w:rPr>
          <w:lang w:val="en-US"/>
        </w:rPr>
        <w:t>4</w:t>
      </w:r>
      <w:r w:rsidRPr="00DE5D3A">
        <w:rPr>
          <w:lang w:val="en-US"/>
        </w:rPr>
        <w:t xml:space="preserve"> Balaban </w:t>
      </w:r>
      <w:r w:rsidRPr="00F9483D">
        <w:t>М</w:t>
      </w:r>
      <w:r w:rsidRPr="00DE5D3A">
        <w:rPr>
          <w:lang w:val="en-US"/>
        </w:rPr>
        <w:t xml:space="preserve">. Management of Correctness Problems in UML Class Diagrams – Towards a Pattern-based Approach / Balaban </w:t>
      </w:r>
      <w:r w:rsidRPr="00F9483D">
        <w:t>М</w:t>
      </w:r>
      <w:r w:rsidRPr="00DE5D3A">
        <w:rPr>
          <w:lang w:val="en-US"/>
        </w:rPr>
        <w:t xml:space="preserve">., Maraee </w:t>
      </w:r>
      <w:r w:rsidRPr="00F9483D">
        <w:t>А</w:t>
      </w:r>
      <w:r w:rsidRPr="00DE5D3A">
        <w:rPr>
          <w:lang w:val="en-US"/>
        </w:rPr>
        <w:t xml:space="preserve">., Stur </w:t>
      </w:r>
      <w:r w:rsidRPr="00F9483D">
        <w:t>А</w:t>
      </w:r>
      <w:r w:rsidRPr="00DE5D3A">
        <w:rPr>
          <w:lang w:val="en-US"/>
        </w:rPr>
        <w:t xml:space="preserve">. – Beer Sheva: Department of Computer Science, Ben-Gurion University of the Negev, 2002. – 33 </w:t>
      </w:r>
      <w:r w:rsidRPr="00F9483D">
        <w:t>р</w:t>
      </w:r>
      <w:r w:rsidRPr="00DE5D3A">
        <w:rPr>
          <w:lang w:val="en-US"/>
        </w:rPr>
        <w:t>.</w:t>
      </w:r>
    </w:p>
    <w:p w:rsidR="00DA04BE" w:rsidRPr="00DE5D3A" w:rsidRDefault="00DA04BE" w:rsidP="00F9483D">
      <w:pPr>
        <w:pStyle w:val="TEXT"/>
        <w:rPr>
          <w:lang w:val="en-US"/>
        </w:rPr>
      </w:pPr>
      <w:r w:rsidRPr="00DE5D3A">
        <w:rPr>
          <w:lang w:val="en-US"/>
        </w:rPr>
        <w:t>1</w:t>
      </w:r>
      <w:r w:rsidR="000E40A2" w:rsidRPr="00DE5D3A">
        <w:rPr>
          <w:lang w:val="en-US"/>
        </w:rPr>
        <w:t>5</w:t>
      </w:r>
      <w:r w:rsidRPr="00DE5D3A">
        <w:rPr>
          <w:lang w:val="en-US"/>
        </w:rPr>
        <w:t xml:space="preserve"> Thalheim, B. Fundamentals of Entity-Relationship Modeling / Hartmann, Lenzerini, Nobili, Thalheim. - Annals Mathematics and Artificial Intelligence, №7, 1993. – pp. 197-256.</w:t>
      </w:r>
    </w:p>
    <w:p w:rsidR="009B5AEE" w:rsidRPr="00F9483D" w:rsidRDefault="00DA04BE" w:rsidP="00F9483D">
      <w:pPr>
        <w:pStyle w:val="TEXT"/>
      </w:pPr>
      <w:r w:rsidRPr="00DE5D3A">
        <w:rPr>
          <w:lang w:val="en-US"/>
        </w:rPr>
        <w:lastRenderedPageBreak/>
        <w:t>1</w:t>
      </w:r>
      <w:r w:rsidR="000E40A2" w:rsidRPr="00DE5D3A">
        <w:rPr>
          <w:lang w:val="en-US"/>
        </w:rPr>
        <w:t>6</w:t>
      </w:r>
      <w:r w:rsidRPr="00DE5D3A">
        <w:rPr>
          <w:lang w:val="en-US"/>
        </w:rPr>
        <w:t xml:space="preserve"> Calvanese, D., Lenzerini, M. On the Interaction between ISA and Cardinality Constraints. In Proceedings of the 10th IEEE International Conference on Data Engineering, Houston, Texas, USA. </w:t>
      </w:r>
      <w:r w:rsidRPr="00F9483D">
        <w:t>IEEE Computer Society, Washington, DC, USA, 1994. – pp. 204-213.</w:t>
      </w:r>
    </w:p>
    <w:p w:rsidR="00D020FF" w:rsidRPr="00DE5D3A" w:rsidRDefault="00DA04BE" w:rsidP="00F9483D">
      <w:pPr>
        <w:pStyle w:val="TEXT"/>
      </w:pPr>
      <w:r w:rsidRPr="00F9483D">
        <w:t>1</w:t>
      </w:r>
      <w:r w:rsidR="000E40A2" w:rsidRPr="00F9483D">
        <w:t>7</w:t>
      </w:r>
      <w:r w:rsidRPr="00F9483D">
        <w:t xml:space="preserve"> 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F9483D" w:rsidRPr="00E52A39" w:rsidRDefault="00F9483D" w:rsidP="00F9483D">
      <w:pPr>
        <w:pStyle w:val="TEXT"/>
      </w:pPr>
      <w:r w:rsidRPr="00E52A39">
        <w:t>18 Охорона праці. Методичні вказівки до виконання розрахунково-графічної роботи для студентів напрямів підготовки 6.050102  – “Комп’ютерна інженерія”; 6.050802  – “Електроніка” / Укл.: Гуменюк О.Л., Бивойно Т.П. – Чернігів: ЧДТУ, 2011. – 66 с.</w:t>
      </w:r>
    </w:p>
    <w:p w:rsidR="00F9483D" w:rsidRDefault="00F9483D" w:rsidP="00F9483D">
      <w:pPr>
        <w:pStyle w:val="TEXT"/>
      </w:pPr>
      <w:r w:rsidRPr="00E52A39">
        <w:t>19 Охорона праці. Методичні вказівки до виконання розрахунково-графічної роботи для студентів напряму підготовки 6050701 – “Електротехніка” / Укл.: Гуменюк О.Л., Челябієва В.М., – Чернігів: ЧДТУ, 2010. – 49 с.</w:t>
      </w:r>
    </w:p>
    <w:p w:rsidR="00905AFD" w:rsidRDefault="00905AFD" w:rsidP="00F9483D">
      <w:pPr>
        <w:pStyle w:val="TEXT"/>
        <w:sectPr w:rsidR="00905AFD" w:rsidSect="007B62E7">
          <w:headerReference w:type="default" r:id="rId125"/>
          <w:type w:val="continuous"/>
          <w:pgSz w:w="11906" w:h="16838" w:code="9"/>
          <w:pgMar w:top="1134" w:right="851" w:bottom="1134" w:left="1701" w:header="709" w:footer="709" w:gutter="0"/>
          <w:cols w:space="708"/>
          <w:docGrid w:linePitch="360"/>
        </w:sectPr>
      </w:pPr>
    </w:p>
    <w:p w:rsidR="00500FE5" w:rsidRDefault="001B0BD8" w:rsidP="001B0BD8">
      <w:pPr>
        <w:pStyle w:val="A1COKKP"/>
        <w:rPr>
          <w:noProof/>
        </w:rPr>
        <w:sectPr w:rsidR="00500FE5" w:rsidSect="00500FE5">
          <w:headerReference w:type="default" r:id="rId126"/>
          <w:pgSz w:w="11906" w:h="16838" w:code="9"/>
          <w:pgMar w:top="1134" w:right="851" w:bottom="1134" w:left="1701" w:header="709" w:footer="709" w:gutter="0"/>
          <w:pgNumType w:start="3"/>
          <w:cols w:space="708"/>
          <w:docGrid w:linePitch="360"/>
        </w:sectPr>
      </w:pPr>
      <w:r>
        <w:rPr>
          <w:noProof/>
        </w:rPr>
        <w:lastRenderedPageBreak/>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bookmarkStart w:id="171" w:name="_Toc376531603"/>
      <w:bookmarkStart w:id="172" w:name="_Toc376535522"/>
      <w:bookmarkStart w:id="173" w:name="_Toc376535655"/>
      <w:r>
        <w:rPr>
          <w:noProof/>
        </w:rPr>
        <w:t>ПРИЛОЖЕНИ</w:t>
      </w:r>
      <w:bookmarkEnd w:id="171"/>
      <w:r w:rsidR="00500FE5">
        <w:rPr>
          <w:noProof/>
        </w:rPr>
        <w:t>Я</w:t>
      </w:r>
      <w:bookmarkEnd w:id="172"/>
      <w:bookmarkEnd w:id="173"/>
      <w:r w:rsidR="00500FE5">
        <w:rPr>
          <w:noProof/>
        </w:rPr>
        <w:br/>
      </w:r>
    </w:p>
    <w:p w:rsidR="00500FE5" w:rsidRPr="00500FE5" w:rsidRDefault="00500FE5" w:rsidP="00500FE5"/>
    <w:p w:rsidR="00905AFD" w:rsidRDefault="00905AFD" w:rsidP="00905AFD">
      <w:pPr>
        <w:pStyle w:val="A1COKKP"/>
        <w:ind w:left="6381"/>
      </w:pPr>
      <w:bookmarkStart w:id="174" w:name="_Toc376531604"/>
      <w:bookmarkStart w:id="175" w:name="_Toc376535523"/>
      <w:bookmarkStart w:id="176" w:name="_Toc376535656"/>
      <w:r>
        <w:lastRenderedPageBreak/>
        <w:t>ПРИЛОЖЕНИЕ А</w:t>
      </w:r>
      <w:bookmarkEnd w:id="174"/>
      <w:bookmarkEnd w:id="175"/>
      <w:bookmarkEnd w:id="176"/>
    </w:p>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Default="00905AFD" w:rsidP="00905AFD"/>
    <w:p w:rsidR="00905AFD" w:rsidRDefault="00905AFD" w:rsidP="00905AFD"/>
    <w:p w:rsidR="00905AFD" w:rsidRPr="00905AFD" w:rsidRDefault="00905AFD" w:rsidP="00905AFD"/>
    <w:p w:rsidR="00905AFD" w:rsidRDefault="00905AFD" w:rsidP="00905AFD"/>
    <w:p w:rsidR="00D31572" w:rsidRDefault="00905AFD" w:rsidP="00BD7EA8">
      <w:pPr>
        <w:pStyle w:val="A2COKKP"/>
        <w:jc w:val="center"/>
        <w:rPr>
          <w:shd w:val="clear" w:color="auto" w:fill="FFFFFF"/>
        </w:rPr>
        <w:sectPr w:rsidR="00D31572" w:rsidSect="00500FE5">
          <w:headerReference w:type="default" r:id="rId127"/>
          <w:type w:val="continuous"/>
          <w:pgSz w:w="11906" w:h="16838" w:code="9"/>
          <w:pgMar w:top="1134" w:right="851" w:bottom="1134" w:left="1701" w:header="709" w:footer="709" w:gutter="0"/>
          <w:pgNumType w:start="0"/>
          <w:cols w:space="708"/>
          <w:docGrid w:linePitch="360"/>
        </w:sectPr>
      </w:pPr>
      <w:bookmarkStart w:id="177" w:name="_Toc294470128"/>
      <w:bookmarkStart w:id="178" w:name="_Toc294470235"/>
      <w:bookmarkStart w:id="179" w:name="_Toc352616536"/>
      <w:bookmarkStart w:id="180" w:name="_Toc353463836"/>
      <w:bookmarkStart w:id="181" w:name="_Toc376531605"/>
      <w:bookmarkStart w:id="182" w:name="_Toc376535524"/>
      <w:r>
        <w:t>Программный проект</w:t>
      </w:r>
      <w:r w:rsidRPr="00BF6E61">
        <w:br/>
      </w:r>
      <w:bookmarkEnd w:id="177"/>
      <w:bookmarkEnd w:id="178"/>
      <w:bookmarkEnd w:id="179"/>
      <w:bookmarkEnd w:id="180"/>
      <w:r>
        <w:rPr>
          <w:shd w:val="clear" w:color="auto" w:fill="FFFFFF"/>
        </w:rPr>
        <w:t xml:space="preserve">Подсистема верификации </w:t>
      </w:r>
      <w:r>
        <w:rPr>
          <w:shd w:val="clear" w:color="auto" w:fill="FFFFFF"/>
          <w:lang w:val="en-US"/>
        </w:rPr>
        <w:t>UML</w:t>
      </w:r>
      <w:r>
        <w:rPr>
          <w:shd w:val="clear" w:color="auto" w:fill="FFFFFF"/>
        </w:rPr>
        <w:t xml:space="preserve"> диаграмм классов «</w:t>
      </w:r>
      <w:r>
        <w:rPr>
          <w:shd w:val="clear" w:color="auto" w:fill="FFFFFF"/>
          <w:lang w:val="en-US"/>
        </w:rPr>
        <w:t>UML</w:t>
      </w:r>
      <w:r w:rsidRPr="00905AFD">
        <w:rPr>
          <w:shd w:val="clear" w:color="auto" w:fill="FFFFFF"/>
        </w:rPr>
        <w:t xml:space="preserve"> </w:t>
      </w:r>
      <w:r>
        <w:rPr>
          <w:shd w:val="clear" w:color="auto" w:fill="FFFFFF"/>
          <w:lang w:val="en-US"/>
        </w:rPr>
        <w:t>Tester</w:t>
      </w:r>
      <w:r>
        <w:rPr>
          <w:shd w:val="clear" w:color="auto" w:fill="FFFFFF"/>
        </w:rPr>
        <w:t>»</w:t>
      </w:r>
      <w:bookmarkEnd w:id="181"/>
      <w:bookmarkEnd w:id="182"/>
    </w:p>
    <w:p w:rsidR="00905AFD" w:rsidRDefault="00905AFD" w:rsidP="00D31572">
      <w:pPr>
        <w:pStyle w:val="TEXT"/>
        <w:rPr>
          <w:shd w:val="clear" w:color="auto" w:fill="FFFFFF"/>
        </w:rPr>
      </w:pPr>
    </w:p>
    <w:p w:rsidR="00D31572" w:rsidRDefault="00D31572" w:rsidP="00D31572">
      <w:pPr>
        <w:pStyle w:val="A1COKKP"/>
      </w:pPr>
      <w:bookmarkStart w:id="183" w:name="_Toc376535525"/>
      <w:bookmarkStart w:id="184" w:name="_Toc376535657"/>
      <w:r>
        <w:lastRenderedPageBreak/>
        <w:t>СОДЕРЖАНИЕ</w:t>
      </w:r>
      <w:bookmarkEnd w:id="183"/>
      <w:bookmarkEnd w:id="184"/>
    </w:p>
    <w:p w:rsidR="00D31572" w:rsidRDefault="00D31572">
      <w:pPr>
        <w:pStyle w:val="12"/>
        <w:tabs>
          <w:tab w:val="right" w:leader="dot" w:pos="9344"/>
        </w:tabs>
        <w:rPr>
          <w:rFonts w:asciiTheme="minorHAnsi" w:eastAsiaTheme="minorEastAsia" w:hAnsiTheme="minorHAnsi" w:cstheme="minorBidi"/>
          <w:noProof/>
          <w:sz w:val="22"/>
          <w:szCs w:val="22"/>
        </w:rPr>
      </w:pPr>
      <w:r>
        <w:fldChar w:fldCharType="begin"/>
      </w:r>
      <w:r>
        <w:instrText xml:space="preserve"> TOC \h \z \t "A1 COKKP;1" </w:instrText>
      </w:r>
      <w:r>
        <w:fldChar w:fldCharType="separate"/>
      </w:r>
      <w:hyperlink w:anchor="_Toc376535658" w:history="1">
        <w:r w:rsidRPr="00253801">
          <w:rPr>
            <w:rStyle w:val="a9"/>
            <w:noProof/>
          </w:rPr>
          <w:t>1 МОДУЛЬ ОБРАБОТКИ XML ДАННЫХ</w:t>
        </w:r>
        <w:r>
          <w:rPr>
            <w:noProof/>
            <w:webHidden/>
          </w:rPr>
          <w:tab/>
        </w:r>
        <w:r>
          <w:rPr>
            <w:noProof/>
            <w:webHidden/>
          </w:rPr>
          <w:fldChar w:fldCharType="begin"/>
        </w:r>
        <w:r>
          <w:rPr>
            <w:noProof/>
            <w:webHidden/>
          </w:rPr>
          <w:instrText xml:space="preserve"> PAGEREF _Toc376535658 \h </w:instrText>
        </w:r>
        <w:r>
          <w:rPr>
            <w:noProof/>
            <w:webHidden/>
          </w:rPr>
        </w:r>
        <w:r>
          <w:rPr>
            <w:noProof/>
            <w:webHidden/>
          </w:rPr>
          <w:fldChar w:fldCharType="separate"/>
        </w:r>
        <w:r>
          <w:rPr>
            <w:noProof/>
            <w:webHidden/>
          </w:rPr>
          <w:t>3</w:t>
        </w:r>
        <w:r>
          <w:rPr>
            <w:noProof/>
            <w:webHidden/>
          </w:rPr>
          <w:fldChar w:fldCharType="end"/>
        </w:r>
      </w:hyperlink>
    </w:p>
    <w:p w:rsidR="00D31572" w:rsidRDefault="00D31572">
      <w:pPr>
        <w:pStyle w:val="12"/>
        <w:tabs>
          <w:tab w:val="right" w:leader="dot" w:pos="9344"/>
        </w:tabs>
        <w:rPr>
          <w:rFonts w:asciiTheme="minorHAnsi" w:eastAsiaTheme="minorEastAsia" w:hAnsiTheme="minorHAnsi" w:cstheme="minorBidi"/>
          <w:noProof/>
          <w:sz w:val="22"/>
          <w:szCs w:val="22"/>
        </w:rPr>
      </w:pPr>
      <w:hyperlink w:anchor="_Toc376535659" w:history="1">
        <w:r w:rsidRPr="00253801">
          <w:rPr>
            <w:rStyle w:val="a9"/>
            <w:noProof/>
          </w:rPr>
          <w:t xml:space="preserve">2 МОДУЛЬ ПРЕДСТАВЛЕНИЯ ДИАГРАММЫ КЛАССОВ В </w:t>
        </w:r>
        <w:r>
          <w:rPr>
            <w:rStyle w:val="a9"/>
            <w:noProof/>
          </w:rPr>
          <w:br/>
          <w:t xml:space="preserve">   </w:t>
        </w:r>
        <w:r w:rsidRPr="00253801">
          <w:rPr>
            <w:rStyle w:val="a9"/>
            <w:noProof/>
          </w:rPr>
          <w:t>ВИДЕ ДИНАМИЧЕСКОЙ СТРУКТУРЫ ДАННЫХ</w:t>
        </w:r>
        <w:r>
          <w:rPr>
            <w:noProof/>
            <w:webHidden/>
          </w:rPr>
          <w:tab/>
        </w:r>
        <w:r>
          <w:rPr>
            <w:noProof/>
            <w:webHidden/>
          </w:rPr>
          <w:fldChar w:fldCharType="begin"/>
        </w:r>
        <w:r>
          <w:rPr>
            <w:noProof/>
            <w:webHidden/>
          </w:rPr>
          <w:instrText xml:space="preserve"> PAGEREF _Toc376535659 \h </w:instrText>
        </w:r>
        <w:r>
          <w:rPr>
            <w:noProof/>
            <w:webHidden/>
          </w:rPr>
        </w:r>
        <w:r>
          <w:rPr>
            <w:noProof/>
            <w:webHidden/>
          </w:rPr>
          <w:fldChar w:fldCharType="separate"/>
        </w:r>
        <w:r>
          <w:rPr>
            <w:noProof/>
            <w:webHidden/>
          </w:rPr>
          <w:t>18</w:t>
        </w:r>
        <w:r>
          <w:rPr>
            <w:noProof/>
            <w:webHidden/>
          </w:rPr>
          <w:fldChar w:fldCharType="end"/>
        </w:r>
      </w:hyperlink>
    </w:p>
    <w:p w:rsidR="00D31572" w:rsidRDefault="00D31572">
      <w:pPr>
        <w:pStyle w:val="12"/>
        <w:tabs>
          <w:tab w:val="right" w:leader="dot" w:pos="9344"/>
        </w:tabs>
        <w:rPr>
          <w:rFonts w:asciiTheme="minorHAnsi" w:eastAsiaTheme="minorEastAsia" w:hAnsiTheme="minorHAnsi" w:cstheme="minorBidi"/>
          <w:noProof/>
          <w:sz w:val="22"/>
          <w:szCs w:val="22"/>
        </w:rPr>
      </w:pPr>
      <w:hyperlink w:anchor="_Toc376535660" w:history="1">
        <w:r w:rsidRPr="00253801">
          <w:rPr>
            <w:rStyle w:val="a9"/>
            <w:noProof/>
            <w:lang w:val="en-US"/>
          </w:rPr>
          <w:t xml:space="preserve">3 </w:t>
        </w:r>
        <w:r w:rsidRPr="00253801">
          <w:rPr>
            <w:rStyle w:val="a9"/>
            <w:noProof/>
          </w:rPr>
          <w:t>МОДУЛЬ</w:t>
        </w:r>
        <w:r w:rsidRPr="00253801">
          <w:rPr>
            <w:rStyle w:val="a9"/>
            <w:noProof/>
            <w:lang w:val="en-US"/>
          </w:rPr>
          <w:t xml:space="preserve"> </w:t>
        </w:r>
        <w:r w:rsidRPr="00253801">
          <w:rPr>
            <w:rStyle w:val="a9"/>
            <w:noProof/>
          </w:rPr>
          <w:t>ВЕРИФИКАЦИИ</w:t>
        </w:r>
        <w:r>
          <w:rPr>
            <w:noProof/>
            <w:webHidden/>
          </w:rPr>
          <w:tab/>
        </w:r>
        <w:r>
          <w:rPr>
            <w:noProof/>
            <w:webHidden/>
          </w:rPr>
          <w:fldChar w:fldCharType="begin"/>
        </w:r>
        <w:r>
          <w:rPr>
            <w:noProof/>
            <w:webHidden/>
          </w:rPr>
          <w:instrText xml:space="preserve"> PAGEREF _Toc376535660 \h </w:instrText>
        </w:r>
        <w:r>
          <w:rPr>
            <w:noProof/>
            <w:webHidden/>
          </w:rPr>
        </w:r>
        <w:r>
          <w:rPr>
            <w:noProof/>
            <w:webHidden/>
          </w:rPr>
          <w:fldChar w:fldCharType="separate"/>
        </w:r>
        <w:r>
          <w:rPr>
            <w:noProof/>
            <w:webHidden/>
          </w:rPr>
          <w:t>39</w:t>
        </w:r>
        <w:r>
          <w:rPr>
            <w:noProof/>
            <w:webHidden/>
          </w:rPr>
          <w:fldChar w:fldCharType="end"/>
        </w:r>
      </w:hyperlink>
    </w:p>
    <w:p w:rsidR="00D31572" w:rsidRPr="00D31572" w:rsidRDefault="00D31572" w:rsidP="00D31572">
      <w:pPr>
        <w:pStyle w:val="12"/>
        <w:tabs>
          <w:tab w:val="right" w:leader="dot" w:pos="9344"/>
        </w:tabs>
      </w:pPr>
      <w:hyperlink w:anchor="_Toc376535661" w:history="1">
        <w:r w:rsidRPr="00253801">
          <w:rPr>
            <w:rStyle w:val="a9"/>
            <w:noProof/>
            <w:lang w:val="en-US"/>
          </w:rPr>
          <w:t xml:space="preserve">4 </w:t>
        </w:r>
        <w:r w:rsidRPr="00253801">
          <w:rPr>
            <w:rStyle w:val="a9"/>
            <w:noProof/>
          </w:rPr>
          <w:t>МОДУЛЬ</w:t>
        </w:r>
        <w:r w:rsidRPr="00253801">
          <w:rPr>
            <w:rStyle w:val="a9"/>
            <w:noProof/>
            <w:lang w:val="en-US"/>
          </w:rPr>
          <w:t xml:space="preserve"> </w:t>
        </w:r>
        <w:r w:rsidRPr="00253801">
          <w:rPr>
            <w:rStyle w:val="a9"/>
            <w:noProof/>
          </w:rPr>
          <w:t>ПОЛЬЗОВАТЕЛЬСКОГО</w:t>
        </w:r>
        <w:r w:rsidRPr="00253801">
          <w:rPr>
            <w:rStyle w:val="a9"/>
            <w:noProof/>
            <w:lang w:val="en-US"/>
          </w:rPr>
          <w:t xml:space="preserve"> </w:t>
        </w:r>
        <w:r w:rsidRPr="00253801">
          <w:rPr>
            <w:rStyle w:val="a9"/>
            <w:noProof/>
          </w:rPr>
          <w:t>ИНТЕРФЕЙСА</w:t>
        </w:r>
        <w:r>
          <w:rPr>
            <w:noProof/>
            <w:webHidden/>
          </w:rPr>
          <w:tab/>
        </w:r>
        <w:r>
          <w:rPr>
            <w:noProof/>
            <w:webHidden/>
          </w:rPr>
          <w:fldChar w:fldCharType="begin"/>
        </w:r>
        <w:r>
          <w:rPr>
            <w:noProof/>
            <w:webHidden/>
          </w:rPr>
          <w:instrText xml:space="preserve"> PAGEREF _Toc376535661 \h </w:instrText>
        </w:r>
        <w:r>
          <w:rPr>
            <w:noProof/>
            <w:webHidden/>
          </w:rPr>
        </w:r>
        <w:r>
          <w:rPr>
            <w:noProof/>
            <w:webHidden/>
          </w:rPr>
          <w:fldChar w:fldCharType="separate"/>
        </w:r>
        <w:r>
          <w:rPr>
            <w:noProof/>
            <w:webHidden/>
          </w:rPr>
          <w:t>49</w:t>
        </w:r>
        <w:r>
          <w:rPr>
            <w:noProof/>
            <w:webHidden/>
          </w:rPr>
          <w:fldChar w:fldCharType="end"/>
        </w:r>
      </w:hyperlink>
      <w:r>
        <w:fldChar w:fldCharType="end"/>
      </w:r>
    </w:p>
    <w:p w:rsidR="00BD7EA8" w:rsidRDefault="00BD7EA8" w:rsidP="00BD7EA8">
      <w:pPr>
        <w:pStyle w:val="A1COKKP"/>
      </w:pPr>
      <w:bookmarkStart w:id="185" w:name="_Toc376535526"/>
      <w:bookmarkStart w:id="186" w:name="_Toc376535658"/>
      <w:r>
        <w:lastRenderedPageBreak/>
        <w:t xml:space="preserve">1 </w:t>
      </w:r>
      <w:r w:rsidRPr="00BD7EA8">
        <w:t>Модуль обработки XML данных</w:t>
      </w:r>
      <w:bookmarkEnd w:id="185"/>
      <w:bookmarkEnd w:id="186"/>
    </w:p>
    <w:p w:rsidR="00D41372" w:rsidRPr="00D31572" w:rsidRDefault="00D41372" w:rsidP="00500FE5">
      <w:pPr>
        <w:pStyle w:val="TEXT"/>
        <w:jc w:val="left"/>
        <w:rPr>
          <w:lang w:eastAsia="ru-RU"/>
        </w:rPr>
      </w:pPr>
      <w:r w:rsidRPr="00D41372">
        <w:rPr>
          <w:lang w:val="en-US" w:eastAsia="ru-RU"/>
        </w:rPr>
        <w:t>package</w:t>
      </w:r>
      <w:r w:rsidRPr="00D31572">
        <w:rPr>
          <w:lang w:eastAsia="ru-RU"/>
        </w:rPr>
        <w:t xml:space="preserve"> </w:t>
      </w:r>
      <w:r w:rsidRPr="00D41372">
        <w:rPr>
          <w:lang w:val="en-US" w:eastAsia="ru-RU"/>
        </w:rPr>
        <w:t>com</w:t>
      </w:r>
      <w:r w:rsidRPr="00D31572">
        <w:rPr>
          <w:lang w:eastAsia="ru-RU"/>
        </w:rPr>
        <w:t>.</w:t>
      </w:r>
      <w:r w:rsidRPr="00D41372">
        <w:rPr>
          <w:lang w:val="en-US" w:eastAsia="ru-RU"/>
        </w:rPr>
        <w:t>diploma</w:t>
      </w:r>
      <w:r w:rsidRPr="00D31572">
        <w:rPr>
          <w:lang w:eastAsia="ru-RU"/>
        </w:rPr>
        <w:t>.</w:t>
      </w:r>
      <w:r w:rsidRPr="00D41372">
        <w:rPr>
          <w:lang w:val="en-US" w:eastAsia="ru-RU"/>
        </w:rPr>
        <w:t>classdiagram</w:t>
      </w:r>
      <w:r w:rsidRPr="00D31572">
        <w:rPr>
          <w:lang w:eastAsia="ru-RU"/>
        </w:rPr>
        <w:t>.</w:t>
      </w:r>
      <w:r w:rsidRPr="00D41372">
        <w:rPr>
          <w:lang w:val="en-US" w:eastAsia="ru-RU"/>
        </w:rPr>
        <w:t>parser</w:t>
      </w:r>
      <w:r w:rsidRPr="00D31572">
        <w:rPr>
          <w:lang w:eastAsia="ru-RU"/>
        </w:rPr>
        <w:t>;</w:t>
      </w:r>
    </w:p>
    <w:p w:rsidR="00D41372" w:rsidRPr="00D31572" w:rsidRDefault="00D41372" w:rsidP="00500FE5">
      <w:pPr>
        <w:pStyle w:val="TEXT"/>
        <w:jc w:val="left"/>
        <w:rPr>
          <w:lang w:eastAsia="ru-RU"/>
        </w:rPr>
      </w:pPr>
    </w:p>
    <w:p w:rsidR="00D41372" w:rsidRPr="00D41372" w:rsidRDefault="00D41372" w:rsidP="00500FE5">
      <w:pPr>
        <w:pStyle w:val="TEXT"/>
        <w:jc w:val="left"/>
        <w:rPr>
          <w:lang w:val="en-US" w:eastAsia="ru-RU"/>
        </w:rPr>
      </w:pPr>
      <w:r w:rsidRPr="00D41372">
        <w:rPr>
          <w:lang w:val="en-US" w:eastAsia="ru-RU"/>
        </w:rPr>
        <w:t>import com.diploma.classdiagram.model.XMLElement;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import java.util.List;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public interface Parser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well-formed XML file</w:t>
      </w:r>
    </w:p>
    <w:p w:rsidR="00D41372" w:rsidRPr="00D41372" w:rsidRDefault="00D41372" w:rsidP="00500FE5">
      <w:pPr>
        <w:pStyle w:val="TEXT"/>
        <w:jc w:val="left"/>
        <w:rPr>
          <w:lang w:val="en-US" w:eastAsia="ru-RU"/>
        </w:rPr>
      </w:pPr>
      <w:r w:rsidRPr="00D41372">
        <w:rPr>
          <w:lang w:val="en-US" w:eastAsia="ru-RU"/>
        </w:rPr>
        <w:t xml:space="preserve">     * and return list of xml elements.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sourceFile - The XML file path.</w:t>
      </w:r>
    </w:p>
    <w:p w:rsidR="00D41372" w:rsidRPr="00D41372" w:rsidRDefault="00D41372" w:rsidP="00500FE5">
      <w:pPr>
        <w:pStyle w:val="TEXT"/>
        <w:jc w:val="left"/>
        <w:rPr>
          <w:lang w:val="en-US" w:eastAsia="ru-RU"/>
        </w:rPr>
      </w:pPr>
      <w:r w:rsidRPr="00D41372">
        <w:rPr>
          <w:lang w:val="en-US" w:eastAsia="ru-RU"/>
        </w:rPr>
        <w:t xml:space="preserve">     * @return - List of XML elements.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public List&lt;XMLElement&gt; parse(String sourceFile) throws UMLParserException;</w:t>
      </w:r>
    </w:p>
    <w:p w:rsidR="00D41372" w:rsidRDefault="00D41372" w:rsidP="00500FE5">
      <w:pPr>
        <w:pStyle w:val="TEXT"/>
        <w:jc w:val="left"/>
        <w:rPr>
          <w:lang w:val="en-US" w:eastAsia="ru-RU"/>
        </w:rPr>
      </w:pPr>
      <w:r w:rsidRPr="00D41372">
        <w:rPr>
          <w:lang w:val="en-US" w:eastAsia="ru-RU"/>
        </w:rPr>
        <w:t>}</w:t>
      </w:r>
    </w:p>
    <w:p w:rsidR="00D41372" w:rsidRPr="00D31572" w:rsidRDefault="00D4137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package com.diploma.classdiagram;</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w:t>
      </w:r>
    </w:p>
    <w:p w:rsidR="000C4C82" w:rsidRPr="000C4C82" w:rsidRDefault="000C4C82" w:rsidP="00500FE5">
      <w:pPr>
        <w:pStyle w:val="TEXT"/>
        <w:jc w:val="left"/>
        <w:rPr>
          <w:lang w:val="en-US" w:eastAsia="ru-RU"/>
        </w:rPr>
      </w:pPr>
      <w:r w:rsidRPr="000C4C82">
        <w:rPr>
          <w:lang w:val="en-US" w:eastAsia="ru-RU"/>
        </w:rPr>
        <w:t xml:space="preserve"> * Created with IntelliJ IDEA.</w:t>
      </w:r>
    </w:p>
    <w:p w:rsidR="000C4C82" w:rsidRPr="000C4C82" w:rsidRDefault="000C4C82" w:rsidP="00500FE5">
      <w:pPr>
        <w:pStyle w:val="TEXT"/>
        <w:jc w:val="left"/>
        <w:rPr>
          <w:lang w:val="en-US" w:eastAsia="ru-RU"/>
        </w:rPr>
      </w:pPr>
      <w:r w:rsidRPr="000C4C82">
        <w:rPr>
          <w:lang w:val="en-US" w:eastAsia="ru-RU"/>
        </w:rPr>
        <w:t xml:space="preserve"> * User: ZIM</w:t>
      </w:r>
    </w:p>
    <w:p w:rsidR="000C4C82" w:rsidRPr="000C4C82" w:rsidRDefault="000C4C82" w:rsidP="00500FE5">
      <w:pPr>
        <w:pStyle w:val="TEXT"/>
        <w:jc w:val="left"/>
        <w:rPr>
          <w:lang w:val="en-US" w:eastAsia="ru-RU"/>
        </w:rPr>
      </w:pPr>
      <w:r w:rsidRPr="000C4C82">
        <w:rPr>
          <w:lang w:val="en-US" w:eastAsia="ru-RU"/>
        </w:rPr>
        <w:t xml:space="preserve"> * Date: 26.08.12</w:t>
      </w:r>
    </w:p>
    <w:p w:rsidR="000C4C82" w:rsidRPr="000C4C82" w:rsidRDefault="000C4C82" w:rsidP="00500FE5">
      <w:pPr>
        <w:pStyle w:val="TEXT"/>
        <w:jc w:val="left"/>
        <w:rPr>
          <w:lang w:val="en-US" w:eastAsia="ru-RU"/>
        </w:rPr>
      </w:pPr>
      <w:r w:rsidRPr="000C4C82">
        <w:rPr>
          <w:lang w:val="en-US" w:eastAsia="ru-RU"/>
        </w:rPr>
        <w:t xml:space="preserve"> * Time: 11:06</w:t>
      </w:r>
      <w:bookmarkStart w:id="187" w:name="_GoBack"/>
      <w:bookmarkEnd w:id="187"/>
    </w:p>
    <w:p w:rsidR="000C4C82" w:rsidRPr="000C4C82" w:rsidRDefault="000C4C82" w:rsidP="00500FE5">
      <w:pPr>
        <w:pStyle w:val="TEXT"/>
        <w:jc w:val="left"/>
        <w:rPr>
          <w:lang w:val="en-US" w:eastAsia="ru-RU"/>
        </w:rPr>
      </w:pPr>
      <w:r w:rsidRPr="000C4C82">
        <w:rPr>
          <w:lang w:val="en-US" w:eastAsia="ru-RU"/>
        </w:rPr>
        <w:t xml:space="preserve"> */</w:t>
      </w:r>
    </w:p>
    <w:p w:rsidR="000C4C82" w:rsidRPr="000C4C82" w:rsidRDefault="000C4C82" w:rsidP="00500FE5">
      <w:pPr>
        <w:pStyle w:val="TEXT"/>
        <w:jc w:val="left"/>
        <w:rPr>
          <w:lang w:val="en-US" w:eastAsia="ru-RU"/>
        </w:rPr>
      </w:pPr>
      <w:r w:rsidRPr="000C4C82">
        <w:rPr>
          <w:lang w:val="en-US" w:eastAsia="ru-RU"/>
        </w:rPr>
        <w:t>public final class Constants {</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 top level elements</w:t>
      </w:r>
    </w:p>
    <w:p w:rsidR="000C4C82" w:rsidRPr="000C4C82" w:rsidRDefault="000C4C82" w:rsidP="00500FE5">
      <w:pPr>
        <w:pStyle w:val="TEXT"/>
        <w:jc w:val="left"/>
        <w:rPr>
          <w:lang w:val="en-US" w:eastAsia="ru-RU"/>
        </w:rPr>
      </w:pPr>
      <w:r w:rsidRPr="000C4C82">
        <w:rPr>
          <w:lang w:val="en-US" w:eastAsia="ru-RU"/>
        </w:rPr>
        <w:t xml:space="preserve">    public static final String PACKAGED_ELEMENT = "packagedElement";</w:t>
      </w:r>
    </w:p>
    <w:p w:rsidR="000C4C82" w:rsidRPr="000C4C82" w:rsidRDefault="000C4C82" w:rsidP="00500FE5">
      <w:pPr>
        <w:pStyle w:val="TEXT"/>
        <w:jc w:val="left"/>
        <w:rPr>
          <w:lang w:val="en-US" w:eastAsia="ru-RU"/>
        </w:rPr>
      </w:pPr>
      <w:r w:rsidRPr="000C4C82">
        <w:rPr>
          <w:lang w:val="en-US" w:eastAsia="ru-RU"/>
        </w:rPr>
        <w:t xml:space="preserve">    public static final String ELEMENT_IMPORT = "elementImport";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 packaged element's xmi:type</w:t>
      </w:r>
    </w:p>
    <w:p w:rsidR="000C4C82" w:rsidRPr="000C4C82" w:rsidRDefault="000C4C82" w:rsidP="00500FE5">
      <w:pPr>
        <w:pStyle w:val="TEXT"/>
        <w:jc w:val="left"/>
        <w:rPr>
          <w:lang w:val="en-US" w:eastAsia="ru-RU"/>
        </w:rPr>
      </w:pPr>
      <w:r w:rsidRPr="000C4C82">
        <w:rPr>
          <w:lang w:val="en-US" w:eastAsia="ru-RU"/>
        </w:rPr>
        <w:t xml:space="preserve">    public static final String CLASS = "uml:Class";</w:t>
      </w:r>
    </w:p>
    <w:p w:rsidR="000C4C82" w:rsidRPr="000C4C82" w:rsidRDefault="000C4C82" w:rsidP="00500FE5">
      <w:pPr>
        <w:pStyle w:val="TEXT"/>
        <w:jc w:val="left"/>
        <w:rPr>
          <w:lang w:val="en-US" w:eastAsia="ru-RU"/>
        </w:rPr>
      </w:pPr>
      <w:r w:rsidRPr="000C4C82">
        <w:rPr>
          <w:lang w:val="en-US" w:eastAsia="ru-RU"/>
        </w:rPr>
        <w:t xml:space="preserve">    public static final String INTERFACE = "uml:Interface";</w:t>
      </w:r>
    </w:p>
    <w:p w:rsidR="000C4C82" w:rsidRPr="000C4C82" w:rsidRDefault="000C4C82" w:rsidP="00500FE5">
      <w:pPr>
        <w:pStyle w:val="TEXT"/>
        <w:jc w:val="left"/>
        <w:rPr>
          <w:lang w:val="en-US" w:eastAsia="ru-RU"/>
        </w:rPr>
      </w:pPr>
      <w:r w:rsidRPr="000C4C82">
        <w:rPr>
          <w:lang w:val="en-US" w:eastAsia="ru-RU"/>
        </w:rPr>
        <w:t xml:space="preserve">    public static final String REALIZATION = "uml:Realization";</w:t>
      </w:r>
    </w:p>
    <w:p w:rsidR="000C4C82" w:rsidRPr="000C4C82" w:rsidRDefault="000C4C82" w:rsidP="00500FE5">
      <w:pPr>
        <w:pStyle w:val="TEXT"/>
        <w:jc w:val="left"/>
        <w:rPr>
          <w:lang w:val="en-US" w:eastAsia="ru-RU"/>
        </w:rPr>
      </w:pPr>
      <w:r w:rsidRPr="000C4C82">
        <w:rPr>
          <w:lang w:val="en-US" w:eastAsia="ru-RU"/>
        </w:rPr>
        <w:t xml:space="preserve">    public static final String DEPENDENCY = "uml:Dependency";</w:t>
      </w:r>
    </w:p>
    <w:p w:rsidR="000C4C82" w:rsidRPr="000C4C82" w:rsidRDefault="000C4C82" w:rsidP="00500FE5">
      <w:pPr>
        <w:pStyle w:val="TEXT"/>
        <w:jc w:val="left"/>
        <w:rPr>
          <w:lang w:val="en-US" w:eastAsia="ru-RU"/>
        </w:rPr>
      </w:pPr>
      <w:r w:rsidRPr="000C4C82">
        <w:rPr>
          <w:lang w:val="en-US" w:eastAsia="ru-RU"/>
        </w:rPr>
        <w:t xml:space="preserve">    public static final String ASSOCIATION = "uml:Association";</w:t>
      </w:r>
    </w:p>
    <w:p w:rsidR="000C4C82" w:rsidRPr="000C4C82" w:rsidRDefault="000C4C82" w:rsidP="00500FE5">
      <w:pPr>
        <w:pStyle w:val="TEXT"/>
        <w:jc w:val="left"/>
        <w:rPr>
          <w:lang w:val="en-US" w:eastAsia="ru-RU"/>
        </w:rPr>
      </w:pPr>
      <w:r w:rsidRPr="000C4C82">
        <w:rPr>
          <w:lang w:val="en-US" w:eastAsia="ru-RU"/>
        </w:rPr>
        <w:t xml:space="preserve">    public static final String GENERALIZATION = "generalization";</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lastRenderedPageBreak/>
        <w:t xml:space="preserve">    public static final String AGGREGATION_TYPE = "aggregation";</w:t>
      </w:r>
    </w:p>
    <w:p w:rsidR="000C4C82" w:rsidRPr="000C4C82" w:rsidRDefault="000C4C82" w:rsidP="00500FE5">
      <w:pPr>
        <w:pStyle w:val="TEXT"/>
        <w:jc w:val="left"/>
        <w:rPr>
          <w:lang w:val="en-US" w:eastAsia="ru-RU"/>
        </w:rPr>
      </w:pPr>
      <w:r w:rsidRPr="000C4C82">
        <w:rPr>
          <w:lang w:val="en-US" w:eastAsia="ru-RU"/>
        </w:rPr>
        <w:t xml:space="preserve">    public static final String COMPOSITION = "composite";</w:t>
      </w:r>
    </w:p>
    <w:p w:rsidR="000C4C82" w:rsidRPr="000C4C82" w:rsidRDefault="000C4C82" w:rsidP="00500FE5">
      <w:pPr>
        <w:pStyle w:val="TEXT"/>
        <w:jc w:val="left"/>
        <w:rPr>
          <w:lang w:val="en-US" w:eastAsia="ru-RU"/>
        </w:rPr>
      </w:pPr>
      <w:r w:rsidRPr="000C4C82">
        <w:rPr>
          <w:lang w:val="en-US" w:eastAsia="ru-RU"/>
        </w:rPr>
        <w:t xml:space="preserve">    public static final String AGGREGATION = "shared";</w:t>
      </w:r>
    </w:p>
    <w:p w:rsidR="000C4C82" w:rsidRPr="000C4C82" w:rsidRDefault="000C4C82" w:rsidP="00500FE5">
      <w:pPr>
        <w:pStyle w:val="TEXT"/>
        <w:jc w:val="left"/>
        <w:rPr>
          <w:lang w:val="en-US" w:eastAsia="ru-RU"/>
        </w:rPr>
      </w:pPr>
      <w:r w:rsidRPr="000C4C82">
        <w:rPr>
          <w:lang w:val="en-US" w:eastAsia="ru-RU"/>
        </w:rPr>
        <w:t xml:space="preserve">    public static final String GENERAL = "general";</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TYPE = "type";</w:t>
      </w:r>
    </w:p>
    <w:p w:rsidR="000C4C82" w:rsidRPr="000C4C82" w:rsidRDefault="000C4C82" w:rsidP="00500FE5">
      <w:pPr>
        <w:pStyle w:val="TEXT"/>
        <w:jc w:val="left"/>
        <w:rPr>
          <w:lang w:val="en-US" w:eastAsia="ru-RU"/>
        </w:rPr>
      </w:pPr>
      <w:r w:rsidRPr="000C4C82">
        <w:rPr>
          <w:lang w:val="en-US" w:eastAsia="ru-RU"/>
        </w:rPr>
        <w:t xml:space="preserve">    public static final String NAME = "name";</w:t>
      </w:r>
    </w:p>
    <w:p w:rsidR="000C4C82" w:rsidRPr="000C4C82" w:rsidRDefault="000C4C82" w:rsidP="00500FE5">
      <w:pPr>
        <w:pStyle w:val="TEXT"/>
        <w:jc w:val="left"/>
        <w:rPr>
          <w:lang w:val="en-US" w:eastAsia="ru-RU"/>
        </w:rPr>
      </w:pPr>
      <w:r w:rsidRPr="000C4C82">
        <w:rPr>
          <w:lang w:val="en-US" w:eastAsia="ru-RU"/>
        </w:rPr>
        <w:t xml:space="preserve">    public static final String COVERED_BY = "coveredBy";</w:t>
      </w:r>
    </w:p>
    <w:p w:rsidR="000C4C82" w:rsidRPr="000C4C82" w:rsidRDefault="000C4C82" w:rsidP="00500FE5">
      <w:pPr>
        <w:pStyle w:val="TEXT"/>
        <w:jc w:val="left"/>
        <w:rPr>
          <w:lang w:val="en-US" w:eastAsia="ru-RU"/>
        </w:rPr>
      </w:pPr>
      <w:r w:rsidRPr="000C4C82">
        <w:rPr>
          <w:lang w:val="en-US" w:eastAsia="ru-RU"/>
        </w:rPr>
        <w:t xml:space="preserve">    public static final String RECEIVE_EVENT = "receiveEvent";</w:t>
      </w:r>
    </w:p>
    <w:p w:rsidR="000C4C82" w:rsidRPr="000C4C82" w:rsidRDefault="000C4C82" w:rsidP="00500FE5">
      <w:pPr>
        <w:pStyle w:val="TEXT"/>
        <w:jc w:val="left"/>
        <w:rPr>
          <w:lang w:val="en-US" w:eastAsia="ru-RU"/>
        </w:rPr>
      </w:pPr>
      <w:r w:rsidRPr="000C4C82">
        <w:rPr>
          <w:lang w:val="en-US" w:eastAsia="ru-RU"/>
        </w:rPr>
        <w:t xml:space="preserve">    public static final String COVERED = "covered";</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ID = "id";</w:t>
      </w:r>
    </w:p>
    <w:p w:rsidR="000C4C82" w:rsidRPr="000C4C82" w:rsidRDefault="000C4C82" w:rsidP="00500FE5">
      <w:pPr>
        <w:pStyle w:val="TEXT"/>
        <w:jc w:val="left"/>
        <w:rPr>
          <w:lang w:val="en-US" w:eastAsia="ru-RU"/>
        </w:rPr>
      </w:pPr>
      <w:r w:rsidRPr="000C4C82">
        <w:rPr>
          <w:lang w:val="en-US" w:eastAsia="ru-RU"/>
        </w:rPr>
        <w:t xml:space="preserve">    public static final String SUPPLIER = "supplier";</w:t>
      </w:r>
    </w:p>
    <w:p w:rsidR="000C4C82" w:rsidRPr="000C4C82" w:rsidRDefault="000C4C82" w:rsidP="00500FE5">
      <w:pPr>
        <w:pStyle w:val="TEXT"/>
        <w:jc w:val="left"/>
        <w:rPr>
          <w:lang w:val="en-US" w:eastAsia="ru-RU"/>
        </w:rPr>
      </w:pPr>
      <w:r w:rsidRPr="000C4C82">
        <w:rPr>
          <w:lang w:val="en-US" w:eastAsia="ru-RU"/>
        </w:rPr>
        <w:t xml:space="preserve">    public static final String CLIENT = "client";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OWNED_END = "ownedEnd";</w:t>
      </w:r>
    </w:p>
    <w:p w:rsidR="000C4C82" w:rsidRPr="000C4C82" w:rsidRDefault="000C4C82" w:rsidP="00500FE5">
      <w:pPr>
        <w:pStyle w:val="TEXT"/>
        <w:jc w:val="left"/>
        <w:rPr>
          <w:lang w:val="en-US" w:eastAsia="ru-RU"/>
        </w:rPr>
      </w:pPr>
      <w:r w:rsidRPr="000C4C82">
        <w:rPr>
          <w:lang w:val="en-US" w:eastAsia="ru-RU"/>
        </w:rPr>
        <w:t xml:space="preserve">    public static final String SRC = "src";</w:t>
      </w:r>
    </w:p>
    <w:p w:rsidR="000C4C82" w:rsidRPr="000C4C82" w:rsidRDefault="000C4C82" w:rsidP="00500FE5">
      <w:pPr>
        <w:pStyle w:val="TEXT"/>
        <w:jc w:val="left"/>
        <w:rPr>
          <w:lang w:val="en-US" w:eastAsia="ru-RU"/>
        </w:rPr>
      </w:pPr>
      <w:r w:rsidRPr="000C4C82">
        <w:rPr>
          <w:lang w:val="en-US" w:eastAsia="ru-RU"/>
        </w:rPr>
        <w:t xml:space="preserve">    public static final String DST = "dst";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EMPTY_STRING = "";</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TRUE = "true";</w:t>
      </w:r>
    </w:p>
    <w:p w:rsidR="000C4C82" w:rsidRPr="000C4C82" w:rsidRDefault="000C4C82" w:rsidP="00500FE5">
      <w:pPr>
        <w:pStyle w:val="TEXT"/>
        <w:jc w:val="left"/>
        <w:rPr>
          <w:lang w:val="en-US" w:eastAsia="ru-RU"/>
        </w:rPr>
      </w:pPr>
      <w:r w:rsidRPr="000C4C82">
        <w:rPr>
          <w:lang w:val="en-US" w:eastAsia="ru-RU"/>
        </w:rPr>
        <w:t xml:space="preserve">    public static final String FALSE = "false";</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METHOD = "ownedOperation";</w:t>
      </w:r>
    </w:p>
    <w:p w:rsidR="000C4C82" w:rsidRPr="000C4C82" w:rsidRDefault="000C4C82" w:rsidP="00500FE5">
      <w:pPr>
        <w:pStyle w:val="TEXT"/>
        <w:jc w:val="left"/>
        <w:rPr>
          <w:lang w:val="en-US" w:eastAsia="ru-RU"/>
        </w:rPr>
      </w:pPr>
      <w:r w:rsidRPr="000C4C82">
        <w:rPr>
          <w:lang w:val="en-US" w:eastAsia="ru-RU"/>
        </w:rPr>
        <w:t xml:space="preserve">    public static final String ATTRIBUTE = "ownedAttribute";</w:t>
      </w:r>
    </w:p>
    <w:p w:rsidR="000C4C82" w:rsidRPr="000C4C82" w:rsidRDefault="000C4C82" w:rsidP="00500FE5">
      <w:pPr>
        <w:pStyle w:val="TEXT"/>
        <w:jc w:val="left"/>
        <w:rPr>
          <w:lang w:val="en-US" w:eastAsia="ru-RU"/>
        </w:rPr>
      </w:pPr>
      <w:r w:rsidRPr="000C4C82">
        <w:rPr>
          <w:lang w:val="en-US" w:eastAsia="ru-RU"/>
        </w:rPr>
        <w:t xml:space="preserve">    public static final String METHOD_PARAMETER = "ownedParameter";</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VISIBILITY = "visibility";</w:t>
      </w:r>
    </w:p>
    <w:p w:rsidR="000C4C82" w:rsidRPr="000C4C82" w:rsidRDefault="000C4C82" w:rsidP="00500FE5">
      <w:pPr>
        <w:pStyle w:val="TEXT"/>
        <w:jc w:val="left"/>
        <w:rPr>
          <w:lang w:val="en-US" w:eastAsia="ru-RU"/>
        </w:rPr>
      </w:pPr>
      <w:r w:rsidRPr="000C4C82">
        <w:rPr>
          <w:lang w:val="en-US" w:eastAsia="ru-RU"/>
        </w:rPr>
        <w:t xml:space="preserve">    public static final String PRIVATE = "private";</w:t>
      </w:r>
    </w:p>
    <w:p w:rsidR="000C4C82" w:rsidRPr="000C4C82" w:rsidRDefault="000C4C82" w:rsidP="00500FE5">
      <w:pPr>
        <w:pStyle w:val="TEXT"/>
        <w:jc w:val="left"/>
        <w:rPr>
          <w:lang w:val="en-US" w:eastAsia="ru-RU"/>
        </w:rPr>
      </w:pPr>
      <w:r w:rsidRPr="000C4C82">
        <w:rPr>
          <w:lang w:val="en-US" w:eastAsia="ru-RU"/>
        </w:rPr>
        <w:t xml:space="preserve">    public static final String PUBLIC = "public";</w:t>
      </w:r>
    </w:p>
    <w:p w:rsidR="000C4C82" w:rsidRPr="000C4C82" w:rsidRDefault="000C4C82" w:rsidP="00500FE5">
      <w:pPr>
        <w:pStyle w:val="TEXT"/>
        <w:jc w:val="left"/>
        <w:rPr>
          <w:lang w:val="en-US" w:eastAsia="ru-RU"/>
        </w:rPr>
      </w:pPr>
      <w:r w:rsidRPr="000C4C82">
        <w:rPr>
          <w:lang w:val="en-US" w:eastAsia="ru-RU"/>
        </w:rPr>
        <w:t xml:space="preserve">    public static final String PROTECTED = "protected";</w:t>
      </w:r>
    </w:p>
    <w:p w:rsidR="000C4C82" w:rsidRPr="000C4C82" w:rsidRDefault="000C4C82" w:rsidP="00500FE5">
      <w:pPr>
        <w:pStyle w:val="TEXT"/>
        <w:jc w:val="left"/>
        <w:rPr>
          <w:lang w:val="en-US" w:eastAsia="ru-RU"/>
        </w:rPr>
      </w:pPr>
      <w:r w:rsidRPr="000C4C82">
        <w:rPr>
          <w:lang w:val="en-US" w:eastAsia="ru-RU"/>
        </w:rPr>
        <w:t xml:space="preserve">    public static final String PACKAGED = "package";</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IS_LEAF = "isLeaf";</w:t>
      </w:r>
    </w:p>
    <w:p w:rsidR="000C4C82" w:rsidRPr="000C4C82" w:rsidRDefault="000C4C82" w:rsidP="00500FE5">
      <w:pPr>
        <w:pStyle w:val="TEXT"/>
        <w:jc w:val="left"/>
        <w:rPr>
          <w:lang w:val="en-US" w:eastAsia="ru-RU"/>
        </w:rPr>
      </w:pPr>
      <w:r w:rsidRPr="000C4C82">
        <w:rPr>
          <w:lang w:val="en-US" w:eastAsia="ru-RU"/>
        </w:rPr>
        <w:t xml:space="preserve">    public static final String IS_STATIC = "isStatic";</w:t>
      </w:r>
    </w:p>
    <w:p w:rsidR="000C4C82" w:rsidRPr="000C4C82" w:rsidRDefault="000C4C82" w:rsidP="00500FE5">
      <w:pPr>
        <w:pStyle w:val="TEXT"/>
        <w:jc w:val="left"/>
        <w:rPr>
          <w:lang w:val="en-US" w:eastAsia="ru-RU"/>
        </w:rPr>
      </w:pPr>
      <w:r w:rsidRPr="000C4C82">
        <w:rPr>
          <w:lang w:val="en-US" w:eastAsia="ru-RU"/>
        </w:rPr>
        <w:t xml:space="preserve">    public static final String IS_READ_ONLY = "isReadOnly";</w:t>
      </w:r>
    </w:p>
    <w:p w:rsidR="000C4C82" w:rsidRPr="000C4C82" w:rsidRDefault="000C4C82" w:rsidP="00500FE5">
      <w:pPr>
        <w:pStyle w:val="TEXT"/>
        <w:jc w:val="left"/>
        <w:rPr>
          <w:lang w:val="en-US" w:eastAsia="ru-RU"/>
        </w:rPr>
      </w:pPr>
      <w:r w:rsidRPr="000C4C82">
        <w:rPr>
          <w:lang w:val="en-US" w:eastAsia="ru-RU"/>
        </w:rPr>
        <w:t xml:space="preserve">    public static final String IS_ABSTRACT = "isAbstract";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DIRECTION = "direction";</w:t>
      </w:r>
    </w:p>
    <w:p w:rsidR="000C4C82" w:rsidRPr="000C4C82" w:rsidRDefault="000C4C82" w:rsidP="00500FE5">
      <w:pPr>
        <w:pStyle w:val="TEXT"/>
        <w:jc w:val="left"/>
        <w:rPr>
          <w:lang w:val="en-US" w:eastAsia="ru-RU"/>
        </w:rPr>
      </w:pPr>
      <w:r w:rsidRPr="000C4C82">
        <w:rPr>
          <w:lang w:val="en-US" w:eastAsia="ru-RU"/>
        </w:rPr>
        <w:t xml:space="preserve">    public static final String DEFAULT_VALUE = "defaultValue";</w:t>
      </w:r>
    </w:p>
    <w:p w:rsidR="000C4C82" w:rsidRPr="000C4C82" w:rsidRDefault="000C4C82" w:rsidP="00500FE5">
      <w:pPr>
        <w:pStyle w:val="TEXT"/>
        <w:jc w:val="left"/>
        <w:rPr>
          <w:lang w:val="en-US" w:eastAsia="ru-RU"/>
        </w:rPr>
      </w:pPr>
      <w:r w:rsidRPr="000C4C82">
        <w:rPr>
          <w:lang w:val="en-US" w:eastAsia="ru-RU"/>
        </w:rPr>
        <w:t xml:space="preserve">    public static final String VALUE = "value";</w:t>
      </w:r>
    </w:p>
    <w:p w:rsidR="000C4C82" w:rsidRPr="000C4C82" w:rsidRDefault="000C4C82" w:rsidP="00500FE5">
      <w:pPr>
        <w:pStyle w:val="TEXT"/>
        <w:jc w:val="left"/>
        <w:rPr>
          <w:lang w:val="en-US" w:eastAsia="ru-RU"/>
        </w:rPr>
      </w:pPr>
      <w:r w:rsidRPr="000C4C82">
        <w:rPr>
          <w:lang w:val="en-US" w:eastAsia="ru-RU"/>
        </w:rPr>
        <w:t xml:space="preserve">    public static final String UPPER_VALUE = "upperValue";</w:t>
      </w:r>
    </w:p>
    <w:p w:rsidR="000C4C82" w:rsidRPr="000C4C82" w:rsidRDefault="000C4C82" w:rsidP="00500FE5">
      <w:pPr>
        <w:pStyle w:val="TEXT"/>
        <w:jc w:val="left"/>
        <w:rPr>
          <w:lang w:val="en-US" w:eastAsia="ru-RU"/>
        </w:rPr>
      </w:pPr>
      <w:r w:rsidRPr="000C4C82">
        <w:rPr>
          <w:lang w:val="en-US" w:eastAsia="ru-RU"/>
        </w:rPr>
        <w:lastRenderedPageBreak/>
        <w:t xml:space="preserve">    public static final String LOWER_VALUE = "lowerValue";</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TYPE_HREF = "href";</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RETURN = "return";</w:t>
      </w:r>
    </w:p>
    <w:p w:rsidR="000C4C82" w:rsidRPr="00D31572" w:rsidRDefault="000C4C82" w:rsidP="00500FE5">
      <w:pPr>
        <w:pStyle w:val="TEXT"/>
        <w:jc w:val="left"/>
        <w:rPr>
          <w:lang w:val="en-US" w:eastAsia="ru-RU"/>
        </w:rPr>
      </w:pPr>
      <w:r w:rsidRPr="00D31572">
        <w:rPr>
          <w:lang w:val="en-US" w:eastAsia="ru-RU"/>
        </w:rPr>
        <w:t>}</w:t>
      </w:r>
    </w:p>
    <w:p w:rsidR="000C4C82" w:rsidRPr="00D31572" w:rsidRDefault="000C4C8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package com.diploma.classdiagram.parser;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import com.diploma.classdiagram.model.*;</w:t>
      </w:r>
    </w:p>
    <w:p w:rsidR="00D41372" w:rsidRPr="00D41372" w:rsidRDefault="00D41372" w:rsidP="00500FE5">
      <w:pPr>
        <w:pStyle w:val="TEXT"/>
        <w:jc w:val="left"/>
        <w:rPr>
          <w:lang w:val="en-US" w:eastAsia="ru-RU"/>
        </w:rPr>
      </w:pPr>
      <w:r w:rsidRPr="00D41372">
        <w:rPr>
          <w:lang w:val="en-US" w:eastAsia="ru-RU"/>
        </w:rPr>
        <w:t>import com.diploma.classdiagram.model.relationships.RelationshipType;</w:t>
      </w:r>
    </w:p>
    <w:p w:rsidR="00D41372" w:rsidRPr="00D41372" w:rsidRDefault="00D41372" w:rsidP="00500FE5">
      <w:pPr>
        <w:pStyle w:val="TEXT"/>
        <w:jc w:val="left"/>
        <w:rPr>
          <w:lang w:val="en-US" w:eastAsia="ru-RU"/>
        </w:rPr>
      </w:pPr>
      <w:r w:rsidRPr="00D41372">
        <w:rPr>
          <w:lang w:val="en-US" w:eastAsia="ru-RU"/>
        </w:rPr>
        <w:t>import com.diploma.classdiagram.model.Visibility;</w:t>
      </w:r>
    </w:p>
    <w:p w:rsidR="00D41372" w:rsidRPr="00D41372" w:rsidRDefault="00D41372" w:rsidP="00500FE5">
      <w:pPr>
        <w:pStyle w:val="TEXT"/>
        <w:jc w:val="left"/>
        <w:rPr>
          <w:lang w:val="en-US" w:eastAsia="ru-RU"/>
        </w:rPr>
      </w:pPr>
      <w:r w:rsidRPr="00D41372">
        <w:rPr>
          <w:lang w:val="en-US" w:eastAsia="ru-RU"/>
        </w:rPr>
        <w:t>import com.diploma.classdiagram.model.Class;</w:t>
      </w:r>
    </w:p>
    <w:p w:rsidR="00D41372" w:rsidRPr="00D41372" w:rsidRDefault="00D41372" w:rsidP="00500FE5">
      <w:pPr>
        <w:pStyle w:val="TEXT"/>
        <w:jc w:val="left"/>
        <w:rPr>
          <w:lang w:val="en-US" w:eastAsia="ru-RU"/>
        </w:rPr>
      </w:pPr>
      <w:r w:rsidRPr="00D41372">
        <w:rPr>
          <w:lang w:val="en-US" w:eastAsia="ru-RU"/>
        </w:rPr>
        <w:t>import com.diploma.classdiagram.model.relationships.CardinalityRelationship;</w:t>
      </w:r>
    </w:p>
    <w:p w:rsidR="00D41372" w:rsidRPr="00D41372" w:rsidRDefault="00D41372" w:rsidP="00500FE5">
      <w:pPr>
        <w:pStyle w:val="TEXT"/>
        <w:jc w:val="left"/>
        <w:rPr>
          <w:lang w:val="en-US" w:eastAsia="ru-RU"/>
        </w:rPr>
      </w:pPr>
      <w:r w:rsidRPr="00D41372">
        <w:rPr>
          <w:lang w:val="en-US" w:eastAsia="ru-RU"/>
        </w:rPr>
        <w:t>import com.diploma.classdiagram.model.relationships.Relationship;</w:t>
      </w:r>
    </w:p>
    <w:p w:rsidR="00D41372" w:rsidRPr="00D41372" w:rsidRDefault="00D41372" w:rsidP="00500FE5">
      <w:pPr>
        <w:pStyle w:val="TEXT"/>
        <w:jc w:val="left"/>
        <w:rPr>
          <w:lang w:val="en-US" w:eastAsia="ru-RU"/>
        </w:rPr>
      </w:pPr>
      <w:r w:rsidRPr="00D41372">
        <w:rPr>
          <w:lang w:val="en-US" w:eastAsia="ru-RU"/>
        </w:rPr>
        <w:t>import com.diploma.classdiagram.model.relationships.RelationshipImpl;</w:t>
      </w:r>
    </w:p>
    <w:p w:rsidR="00D41372" w:rsidRPr="00D41372" w:rsidRDefault="00D41372" w:rsidP="00500FE5">
      <w:pPr>
        <w:pStyle w:val="TEXT"/>
        <w:jc w:val="left"/>
        <w:rPr>
          <w:lang w:val="en-US" w:eastAsia="ru-RU"/>
        </w:rPr>
      </w:pPr>
      <w:r w:rsidRPr="00D41372">
        <w:rPr>
          <w:lang w:val="en-US" w:eastAsia="ru-RU"/>
        </w:rPr>
        <w:t>import com.diploma.classdiagram.Constants;</w:t>
      </w:r>
    </w:p>
    <w:p w:rsidR="00D41372" w:rsidRPr="00D41372" w:rsidRDefault="00D41372" w:rsidP="00500FE5">
      <w:pPr>
        <w:pStyle w:val="TEXT"/>
        <w:jc w:val="left"/>
        <w:rPr>
          <w:lang w:val="en-US" w:eastAsia="ru-RU"/>
        </w:rPr>
      </w:pPr>
      <w:r w:rsidRPr="00D41372">
        <w:rPr>
          <w:lang w:val="en-US" w:eastAsia="ru-RU"/>
        </w:rPr>
        <w:t>import com.diploma.classdiagram.model.XMLElement;</w:t>
      </w:r>
    </w:p>
    <w:p w:rsidR="00D41372" w:rsidRPr="00D41372" w:rsidRDefault="00D41372" w:rsidP="00500FE5">
      <w:pPr>
        <w:pStyle w:val="TEXT"/>
        <w:jc w:val="left"/>
        <w:rPr>
          <w:lang w:val="en-US" w:eastAsia="ru-RU"/>
        </w:rPr>
      </w:pPr>
      <w:r w:rsidRPr="00D41372">
        <w:rPr>
          <w:lang w:val="en-US" w:eastAsia="ru-RU"/>
        </w:rPr>
        <w:t>import org.dom4j.Attribute;</w:t>
      </w:r>
    </w:p>
    <w:p w:rsidR="00D41372" w:rsidRPr="00D41372" w:rsidRDefault="00D41372" w:rsidP="00500FE5">
      <w:pPr>
        <w:pStyle w:val="TEXT"/>
        <w:jc w:val="left"/>
        <w:rPr>
          <w:lang w:val="en-US" w:eastAsia="ru-RU"/>
        </w:rPr>
      </w:pPr>
      <w:r w:rsidRPr="00D41372">
        <w:rPr>
          <w:lang w:val="en-US" w:eastAsia="ru-RU"/>
        </w:rPr>
        <w:t>import org.dom4j.Document;</w:t>
      </w:r>
    </w:p>
    <w:p w:rsidR="00D41372" w:rsidRPr="00D41372" w:rsidRDefault="00D41372" w:rsidP="00500FE5">
      <w:pPr>
        <w:pStyle w:val="TEXT"/>
        <w:jc w:val="left"/>
        <w:rPr>
          <w:lang w:val="en-US" w:eastAsia="ru-RU"/>
        </w:rPr>
      </w:pPr>
      <w:r w:rsidRPr="00D41372">
        <w:rPr>
          <w:lang w:val="en-US" w:eastAsia="ru-RU"/>
        </w:rPr>
        <w:t>import org.dom4j.DocumentException;</w:t>
      </w:r>
    </w:p>
    <w:p w:rsidR="00D41372" w:rsidRPr="00D41372" w:rsidRDefault="00D41372" w:rsidP="00500FE5">
      <w:pPr>
        <w:pStyle w:val="TEXT"/>
        <w:jc w:val="left"/>
        <w:rPr>
          <w:lang w:val="en-US" w:eastAsia="ru-RU"/>
        </w:rPr>
      </w:pPr>
      <w:r w:rsidRPr="00D41372">
        <w:rPr>
          <w:lang w:val="en-US" w:eastAsia="ru-RU"/>
        </w:rPr>
        <w:t>import org.dom4j.io.SAXReader;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import java.util.*;</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w:t>
      </w:r>
    </w:p>
    <w:p w:rsidR="00D41372" w:rsidRPr="00D41372" w:rsidRDefault="00D41372" w:rsidP="00500FE5">
      <w:pPr>
        <w:pStyle w:val="TEXT"/>
        <w:jc w:val="left"/>
        <w:rPr>
          <w:lang w:val="en-US" w:eastAsia="ru-RU"/>
        </w:rPr>
      </w:pPr>
      <w:r w:rsidRPr="00D41372">
        <w:rPr>
          <w:lang w:val="en-US" w:eastAsia="ru-RU"/>
        </w:rPr>
        <w:t xml:space="preserve"> * Created with IntelliJ IDEA.</w:t>
      </w:r>
    </w:p>
    <w:p w:rsidR="00D41372" w:rsidRPr="00D41372" w:rsidRDefault="00D41372" w:rsidP="00500FE5">
      <w:pPr>
        <w:pStyle w:val="TEXT"/>
        <w:jc w:val="left"/>
        <w:rPr>
          <w:lang w:val="en-US" w:eastAsia="ru-RU"/>
        </w:rPr>
      </w:pPr>
      <w:r w:rsidRPr="00D41372">
        <w:rPr>
          <w:lang w:val="en-US" w:eastAsia="ru-RU"/>
        </w:rPr>
        <w:t xml:space="preserve"> * User: ZIM</w:t>
      </w:r>
    </w:p>
    <w:p w:rsidR="00D41372" w:rsidRPr="00D41372" w:rsidRDefault="00D41372" w:rsidP="00500FE5">
      <w:pPr>
        <w:pStyle w:val="TEXT"/>
        <w:jc w:val="left"/>
        <w:rPr>
          <w:lang w:val="en-US" w:eastAsia="ru-RU"/>
        </w:rPr>
      </w:pPr>
      <w:r w:rsidRPr="00D41372">
        <w:rPr>
          <w:lang w:val="en-US" w:eastAsia="ru-RU"/>
        </w:rPr>
        <w:t xml:space="preserve"> * Date: 25.08.12</w:t>
      </w:r>
    </w:p>
    <w:p w:rsidR="00D41372" w:rsidRPr="00D41372" w:rsidRDefault="00D41372" w:rsidP="00500FE5">
      <w:pPr>
        <w:pStyle w:val="TEXT"/>
        <w:jc w:val="left"/>
        <w:rPr>
          <w:lang w:val="en-US" w:eastAsia="ru-RU"/>
        </w:rPr>
      </w:pPr>
      <w:r w:rsidRPr="00D41372">
        <w:rPr>
          <w:lang w:val="en-US" w:eastAsia="ru-RU"/>
        </w:rPr>
        <w:t xml:space="preserve"> * Time: 22:45</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public class ClassParser implements Parser {</w:t>
      </w:r>
    </w:p>
    <w:p w:rsidR="00D41372" w:rsidRPr="00D41372" w:rsidRDefault="00D41372" w:rsidP="00500FE5">
      <w:pPr>
        <w:pStyle w:val="TEXT"/>
        <w:jc w:val="left"/>
        <w:rPr>
          <w:lang w:val="en-US" w:eastAsia="ru-RU"/>
        </w:rPr>
      </w:pPr>
      <w:r w:rsidRPr="00D41372">
        <w:rPr>
          <w:lang w:val="en-US" w:eastAsia="ru-RU"/>
        </w:rPr>
        <w:t xml:space="preserve">    private Map&lt;String, Class&gt; classes;</w:t>
      </w:r>
    </w:p>
    <w:p w:rsidR="00D41372" w:rsidRPr="00D41372" w:rsidRDefault="00D41372" w:rsidP="00500FE5">
      <w:pPr>
        <w:pStyle w:val="TEXT"/>
        <w:jc w:val="left"/>
        <w:rPr>
          <w:lang w:val="en-US" w:eastAsia="ru-RU"/>
        </w:rPr>
      </w:pPr>
      <w:r w:rsidRPr="00D41372">
        <w:rPr>
          <w:lang w:val="en-US" w:eastAsia="ru-RU"/>
        </w:rPr>
        <w:t xml:space="preserve">    private Map&lt;String, Relationship&gt; relationships;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ClassParser() {</w:t>
      </w:r>
    </w:p>
    <w:p w:rsidR="00D41372" w:rsidRPr="00D41372" w:rsidRDefault="00D41372" w:rsidP="00500FE5">
      <w:pPr>
        <w:pStyle w:val="TEXT"/>
        <w:jc w:val="left"/>
        <w:rPr>
          <w:lang w:val="en-US" w:eastAsia="ru-RU"/>
        </w:rPr>
      </w:pPr>
      <w:r w:rsidRPr="00D41372">
        <w:rPr>
          <w:lang w:val="en-US" w:eastAsia="ru-RU"/>
        </w:rPr>
        <w:t xml:space="preserve">        classes = new HashMap&lt;String, Class&gt;();</w:t>
      </w:r>
    </w:p>
    <w:p w:rsidR="00D41372" w:rsidRPr="00D41372" w:rsidRDefault="00D41372" w:rsidP="00500FE5">
      <w:pPr>
        <w:pStyle w:val="TEXT"/>
        <w:jc w:val="left"/>
        <w:rPr>
          <w:lang w:val="en-US" w:eastAsia="ru-RU"/>
        </w:rPr>
      </w:pPr>
      <w:r w:rsidRPr="00D41372">
        <w:rPr>
          <w:lang w:val="en-US" w:eastAsia="ru-RU"/>
        </w:rPr>
        <w:t xml:space="preserve">        relationships = new HashMap&lt;String, Relationship&gt;();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Map&lt;String, Class&gt; getParsedClasses() {</w:t>
      </w:r>
    </w:p>
    <w:p w:rsidR="00D41372" w:rsidRPr="00D41372" w:rsidRDefault="00D41372" w:rsidP="00500FE5">
      <w:pPr>
        <w:pStyle w:val="TEXT"/>
        <w:jc w:val="left"/>
        <w:rPr>
          <w:lang w:val="en-US" w:eastAsia="ru-RU"/>
        </w:rPr>
      </w:pPr>
      <w:r w:rsidRPr="00D41372">
        <w:rPr>
          <w:lang w:val="en-US" w:eastAsia="ru-RU"/>
        </w:rPr>
        <w:t xml:space="preserve">        return classes;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lastRenderedPageBreak/>
        <w:t xml:space="preserve">    public Map&lt;String, Relationship&gt; getParsedRelationships() {</w:t>
      </w:r>
    </w:p>
    <w:p w:rsidR="00D41372" w:rsidRPr="00D41372" w:rsidRDefault="00D41372" w:rsidP="00500FE5">
      <w:pPr>
        <w:pStyle w:val="TEXT"/>
        <w:jc w:val="left"/>
        <w:rPr>
          <w:lang w:val="en-US" w:eastAsia="ru-RU"/>
        </w:rPr>
      </w:pPr>
      <w:r w:rsidRPr="00D41372">
        <w:rPr>
          <w:lang w:val="en-US" w:eastAsia="ru-RU"/>
        </w:rPr>
        <w:t xml:space="preserve">        return relationships;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List&lt;XMLElement&gt; parse(String sourceFile) throws UMLParserException {</w:t>
      </w:r>
    </w:p>
    <w:p w:rsidR="00D41372" w:rsidRPr="00D41372" w:rsidRDefault="00D41372" w:rsidP="00500FE5">
      <w:pPr>
        <w:pStyle w:val="TEXT"/>
        <w:jc w:val="left"/>
        <w:rPr>
          <w:lang w:val="en-US" w:eastAsia="ru-RU"/>
        </w:rPr>
      </w:pPr>
      <w:r w:rsidRPr="00D41372">
        <w:rPr>
          <w:lang w:val="en-US" w:eastAsia="ru-RU"/>
        </w:rPr>
        <w:t xml:space="preserve">        Document document = getDocument(sourceFile);</w:t>
      </w:r>
    </w:p>
    <w:p w:rsidR="00D41372" w:rsidRPr="00D41372" w:rsidRDefault="00D41372" w:rsidP="00500FE5">
      <w:pPr>
        <w:pStyle w:val="TEXT"/>
        <w:jc w:val="left"/>
        <w:rPr>
          <w:lang w:val="en-US" w:eastAsia="ru-RU"/>
        </w:rPr>
      </w:pPr>
      <w:r w:rsidRPr="00D41372">
        <w:rPr>
          <w:lang w:val="en-US" w:eastAsia="ru-RU"/>
        </w:rPr>
        <w:t xml:space="preserve">        if (null == document) {</w:t>
      </w:r>
    </w:p>
    <w:p w:rsidR="00D41372" w:rsidRPr="00D41372" w:rsidRDefault="00D41372" w:rsidP="00500FE5">
      <w:pPr>
        <w:pStyle w:val="TEXT"/>
        <w:jc w:val="left"/>
        <w:rPr>
          <w:lang w:val="en-US" w:eastAsia="ru-RU"/>
        </w:rPr>
      </w:pPr>
      <w:r w:rsidRPr="00D41372">
        <w:rPr>
          <w:lang w:val="en-US" w:eastAsia="ru-RU"/>
        </w:rPr>
        <w:t xml:space="preserve">            throw new UMLParserException("Invalid source file path!");</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Getting the root element of xml file</w:t>
      </w:r>
    </w:p>
    <w:p w:rsidR="00D41372" w:rsidRPr="00D41372" w:rsidRDefault="00D41372" w:rsidP="00500FE5">
      <w:pPr>
        <w:pStyle w:val="TEXT"/>
        <w:jc w:val="left"/>
        <w:rPr>
          <w:lang w:val="en-US" w:eastAsia="ru-RU"/>
        </w:rPr>
      </w:pPr>
      <w:r w:rsidRPr="00D41372">
        <w:rPr>
          <w:lang w:val="en-US" w:eastAsia="ru-RU"/>
        </w:rPr>
        <w:t xml:space="preserve">        org.dom4j.Element root = document.getRootElement();</w:t>
      </w:r>
    </w:p>
    <w:p w:rsidR="00D41372" w:rsidRPr="00D41372" w:rsidRDefault="00D41372" w:rsidP="00500FE5">
      <w:pPr>
        <w:pStyle w:val="TEXT"/>
        <w:jc w:val="left"/>
        <w:rPr>
          <w:lang w:val="en-US" w:eastAsia="ru-RU"/>
        </w:rPr>
      </w:pPr>
      <w:r w:rsidRPr="00D41372">
        <w:rPr>
          <w:lang w:val="en-US" w:eastAsia="ru-RU"/>
        </w:rPr>
        <w:t xml:space="preserve">        if (null == root) {</w:t>
      </w:r>
    </w:p>
    <w:p w:rsidR="00D41372" w:rsidRPr="00D41372" w:rsidRDefault="00D41372" w:rsidP="00500FE5">
      <w:pPr>
        <w:pStyle w:val="TEXT"/>
        <w:jc w:val="left"/>
        <w:rPr>
          <w:lang w:val="en-US" w:eastAsia="ru-RU"/>
        </w:rPr>
      </w:pPr>
      <w:r w:rsidRPr="00D41372">
        <w:rPr>
          <w:lang w:val="en-US" w:eastAsia="ru-RU"/>
        </w:rPr>
        <w:t xml:space="preserve">            throw new UMLParserException("Unable to find root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iterate through child elements of root with</w:t>
      </w:r>
    </w:p>
    <w:p w:rsidR="00D41372" w:rsidRPr="00D41372" w:rsidRDefault="00D41372" w:rsidP="00500FE5">
      <w:pPr>
        <w:pStyle w:val="TEXT"/>
        <w:jc w:val="left"/>
        <w:rPr>
          <w:lang w:val="en-US" w:eastAsia="ru-RU"/>
        </w:rPr>
      </w:pPr>
      <w:r w:rsidRPr="00D41372">
        <w:rPr>
          <w:lang w:val="en-US" w:eastAsia="ru-RU"/>
        </w:rPr>
        <w:t xml:space="preserve">        // element name "packagedElement"</w:t>
      </w:r>
    </w:p>
    <w:p w:rsidR="00D41372" w:rsidRPr="00D41372" w:rsidRDefault="00D41372" w:rsidP="00500FE5">
      <w:pPr>
        <w:pStyle w:val="TEXT"/>
        <w:jc w:val="left"/>
        <w:rPr>
          <w:lang w:val="en-US" w:eastAsia="ru-RU"/>
        </w:rPr>
      </w:pPr>
      <w:r w:rsidRPr="00D41372">
        <w:rPr>
          <w:lang w:val="en-US" w:eastAsia="ru-RU"/>
        </w:rPr>
        <w:t xml:space="preserve">        for (Iterator iterator = root.elementIterator(Constants.PACKAGED_ELEMENT); iterator.hasNext(); ) {</w:t>
      </w:r>
    </w:p>
    <w:p w:rsidR="00D41372" w:rsidRPr="00D41372" w:rsidRDefault="00D41372" w:rsidP="00500FE5">
      <w:pPr>
        <w:pStyle w:val="TEXT"/>
        <w:jc w:val="left"/>
        <w:rPr>
          <w:lang w:val="en-US" w:eastAsia="ru-RU"/>
        </w:rPr>
      </w:pPr>
      <w:r w:rsidRPr="00D41372">
        <w:rPr>
          <w:lang w:val="en-US" w:eastAsia="ru-RU"/>
        </w:rPr>
        <w:t xml:space="preserve">            // getting current packaged element</w:t>
      </w:r>
    </w:p>
    <w:p w:rsidR="00D41372" w:rsidRPr="00D41372" w:rsidRDefault="00D41372" w:rsidP="00500FE5">
      <w:pPr>
        <w:pStyle w:val="TEXT"/>
        <w:jc w:val="left"/>
        <w:rPr>
          <w:lang w:val="en-US" w:eastAsia="ru-RU"/>
        </w:rPr>
      </w:pPr>
      <w:r w:rsidRPr="00D41372">
        <w:rPr>
          <w:lang w:val="en-US" w:eastAsia="ru-RU"/>
        </w:rPr>
        <w:t xml:space="preserve">            org.dom4j.Element packagedElement = (org.dom4j.Element) iterator.next();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//getting attribute "type"</w:t>
      </w:r>
    </w:p>
    <w:p w:rsidR="00D41372" w:rsidRPr="00D41372" w:rsidRDefault="00D41372" w:rsidP="00500FE5">
      <w:pPr>
        <w:pStyle w:val="TEXT"/>
        <w:jc w:val="left"/>
        <w:rPr>
          <w:lang w:val="en-US" w:eastAsia="ru-RU"/>
        </w:rPr>
      </w:pPr>
      <w:r w:rsidRPr="00D41372">
        <w:rPr>
          <w:lang w:val="en-US" w:eastAsia="ru-RU"/>
        </w:rPr>
        <w:t xml:space="preserve">            // (it could be also "xmi:type" or something like that)</w:t>
      </w:r>
    </w:p>
    <w:p w:rsidR="00D41372" w:rsidRPr="00D41372" w:rsidRDefault="00D41372" w:rsidP="00500FE5">
      <w:pPr>
        <w:pStyle w:val="TEXT"/>
        <w:jc w:val="left"/>
        <w:rPr>
          <w:lang w:val="en-US" w:eastAsia="ru-RU"/>
        </w:rPr>
      </w:pPr>
      <w:r w:rsidRPr="00D41372">
        <w:rPr>
          <w:lang w:val="en-US" w:eastAsia="ru-RU"/>
        </w:rPr>
        <w:t xml:space="preserve">            Attribute type = packagedElement.attribute(Constants.TYPE);</w:t>
      </w:r>
    </w:p>
    <w:p w:rsidR="00D41372" w:rsidRPr="00D41372" w:rsidRDefault="00D41372" w:rsidP="00500FE5">
      <w:pPr>
        <w:pStyle w:val="TEXT"/>
        <w:jc w:val="left"/>
        <w:rPr>
          <w:lang w:val="en-US" w:eastAsia="ru-RU"/>
        </w:rPr>
      </w:pPr>
      <w:r w:rsidRPr="00D41372">
        <w:rPr>
          <w:lang w:val="en-US" w:eastAsia="ru-RU"/>
        </w:rPr>
        <w:t xml:space="preserve">            if (null == type) {</w:t>
      </w:r>
    </w:p>
    <w:p w:rsidR="00D41372" w:rsidRPr="00D41372" w:rsidRDefault="00D41372" w:rsidP="00500FE5">
      <w:pPr>
        <w:pStyle w:val="TEXT"/>
        <w:jc w:val="left"/>
        <w:rPr>
          <w:lang w:val="en-US" w:eastAsia="ru-RU"/>
        </w:rPr>
      </w:pPr>
      <w:r w:rsidRPr="00D41372">
        <w:rPr>
          <w:lang w:val="en-US" w:eastAsia="ru-RU"/>
        </w:rPr>
        <w:t xml:space="preserve">                throw new UMLParserException("Can't determine type of packaged element " + packagedElement.getName());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//getting value of type</w:t>
      </w:r>
    </w:p>
    <w:p w:rsidR="00D41372" w:rsidRPr="00D41372" w:rsidRDefault="00D41372" w:rsidP="00500FE5">
      <w:pPr>
        <w:pStyle w:val="TEXT"/>
        <w:jc w:val="left"/>
        <w:rPr>
          <w:lang w:val="en-US" w:eastAsia="ru-RU"/>
        </w:rPr>
      </w:pPr>
      <w:r w:rsidRPr="00D41372">
        <w:rPr>
          <w:lang w:val="en-US" w:eastAsia="ru-RU"/>
        </w:rPr>
        <w:t xml:space="preserve">            String typeValue = type.getValue();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//deciding what kind of element it is.</w:t>
      </w:r>
    </w:p>
    <w:p w:rsidR="00D41372" w:rsidRPr="00D41372" w:rsidRDefault="00D41372" w:rsidP="00500FE5">
      <w:pPr>
        <w:pStyle w:val="TEXT"/>
        <w:jc w:val="left"/>
        <w:rPr>
          <w:lang w:val="en-US" w:eastAsia="ru-RU"/>
        </w:rPr>
      </w:pPr>
      <w:r w:rsidRPr="00D41372">
        <w:rPr>
          <w:lang w:val="en-US" w:eastAsia="ru-RU"/>
        </w:rPr>
        <w:t xml:space="preserve">            //there are two kinds :</w:t>
      </w:r>
    </w:p>
    <w:p w:rsidR="00D41372" w:rsidRPr="00D41372" w:rsidRDefault="00D41372" w:rsidP="00500FE5">
      <w:pPr>
        <w:pStyle w:val="TEXT"/>
        <w:jc w:val="left"/>
        <w:rPr>
          <w:lang w:val="en-US" w:eastAsia="ru-RU"/>
        </w:rPr>
      </w:pPr>
      <w:r w:rsidRPr="00D41372">
        <w:rPr>
          <w:lang w:val="en-US" w:eastAsia="ru-RU"/>
        </w:rPr>
        <w:t xml:space="preserve">            //single relationship or class (interface is also class)</w:t>
      </w:r>
    </w:p>
    <w:p w:rsidR="00D41372" w:rsidRPr="00D41372" w:rsidRDefault="00D41372" w:rsidP="00500FE5">
      <w:pPr>
        <w:pStyle w:val="TEXT"/>
        <w:jc w:val="left"/>
        <w:rPr>
          <w:lang w:val="en-US" w:eastAsia="ru-RU"/>
        </w:rPr>
      </w:pPr>
      <w:r w:rsidRPr="00D41372">
        <w:rPr>
          <w:lang w:val="en-US" w:eastAsia="ru-RU"/>
        </w:rPr>
        <w:t xml:space="preserve">            if (Constants.CLASS.equals(typeValue) || Constants.INTERFACE.equals(typeValue)) {</w:t>
      </w:r>
    </w:p>
    <w:p w:rsidR="00D41372" w:rsidRPr="00D41372" w:rsidRDefault="00D41372" w:rsidP="00500FE5">
      <w:pPr>
        <w:pStyle w:val="TEXT"/>
        <w:jc w:val="left"/>
        <w:rPr>
          <w:lang w:val="en-US" w:eastAsia="ru-RU"/>
        </w:rPr>
      </w:pPr>
      <w:r w:rsidRPr="00D41372">
        <w:rPr>
          <w:lang w:val="en-US" w:eastAsia="ru-RU"/>
        </w:rPr>
        <w:t xml:space="preserve">                parseClassElement(packagedElement, classes);</w:t>
      </w:r>
    </w:p>
    <w:p w:rsidR="00D41372" w:rsidRPr="00D41372" w:rsidRDefault="00D41372" w:rsidP="00500FE5">
      <w:pPr>
        <w:pStyle w:val="TEXT"/>
        <w:jc w:val="left"/>
        <w:rPr>
          <w:lang w:val="en-US" w:eastAsia="ru-RU"/>
        </w:rPr>
      </w:pPr>
      <w:r w:rsidRPr="00D41372">
        <w:rPr>
          <w:lang w:val="en-US" w:eastAsia="ru-RU"/>
        </w:rPr>
        <w:t xml:space="preserve">            } else if (Constants.REALIZATION.equals(typeValue) || Constants.DEPENDENCY.equals(typeValue) || Constants.ASSOCIATION.equals(typeValue)) {</w:t>
      </w:r>
    </w:p>
    <w:p w:rsidR="00D41372" w:rsidRPr="00D41372" w:rsidRDefault="00D41372" w:rsidP="00500FE5">
      <w:pPr>
        <w:pStyle w:val="TEXT"/>
        <w:jc w:val="left"/>
        <w:rPr>
          <w:lang w:val="en-US" w:eastAsia="ru-RU"/>
        </w:rPr>
      </w:pPr>
      <w:r w:rsidRPr="00D41372">
        <w:rPr>
          <w:lang w:val="en-US" w:eastAsia="ru-RU"/>
        </w:rPr>
        <w:lastRenderedPageBreak/>
        <w:t xml:space="preserve">                parseRelationshipElement(packagedElement, relationships);</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//We are simply skipping this elements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return null;</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class elements (also interfaces elements)</w:t>
      </w:r>
    </w:p>
    <w:p w:rsidR="00D41372" w:rsidRPr="00D41372" w:rsidRDefault="00D41372" w:rsidP="00500FE5">
      <w:pPr>
        <w:pStyle w:val="TEXT"/>
        <w:jc w:val="left"/>
        <w:rPr>
          <w:lang w:val="en-US" w:eastAsia="ru-RU"/>
        </w:rPr>
      </w:pPr>
      <w:r w:rsidRPr="00D41372">
        <w:rPr>
          <w:lang w:val="en-US" w:eastAsia="ru-RU"/>
        </w:rPr>
        <w:t xml:space="preserve">     * and return the map of current UML diagram.</w:t>
      </w:r>
    </w:p>
    <w:p w:rsidR="00D41372" w:rsidRPr="00D41372" w:rsidRDefault="00D41372" w:rsidP="00500FE5">
      <w:pPr>
        <w:pStyle w:val="TEXT"/>
        <w:jc w:val="left"/>
        <w:rPr>
          <w:lang w:val="en-US" w:eastAsia="ru-RU"/>
        </w:rPr>
      </w:pPr>
      <w:r w:rsidRPr="00D41372">
        <w:rPr>
          <w:lang w:val="en-US" w:eastAsia="ru-RU"/>
        </w:rPr>
        <w:t xml:space="preserve">     * Parsed element is adding to current class map.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classElement - Current XML class element.</w:t>
      </w:r>
    </w:p>
    <w:p w:rsidR="00D41372" w:rsidRPr="00D41372" w:rsidRDefault="00D41372" w:rsidP="00500FE5">
      <w:pPr>
        <w:pStyle w:val="TEXT"/>
        <w:jc w:val="left"/>
        <w:rPr>
          <w:lang w:val="en-US" w:eastAsia="ru-RU"/>
        </w:rPr>
      </w:pPr>
      <w:r w:rsidRPr="00D41372">
        <w:rPr>
          <w:lang w:val="en-US" w:eastAsia="ru-RU"/>
        </w:rPr>
        <w:t xml:space="preserve">     * @param classes      - Map of classes where result storing.</w:t>
      </w:r>
    </w:p>
    <w:p w:rsidR="00D41372" w:rsidRPr="00D41372" w:rsidRDefault="00D41372" w:rsidP="00500FE5">
      <w:pPr>
        <w:pStyle w:val="TEXT"/>
        <w:jc w:val="left"/>
        <w:rPr>
          <w:lang w:val="en-US" w:eastAsia="ru-RU"/>
        </w:rPr>
      </w:pPr>
      <w:r w:rsidRPr="00D41372">
        <w:rPr>
          <w:lang w:val="en-US" w:eastAsia="ru-RU"/>
        </w:rPr>
        <w:t xml:space="preserve">     * @return The same list of classes with new parsed class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Map&lt;String, Class&gt; parseClassElement(org.dom4j.Element classElement, Map&lt;String, Class&gt; classes) {</w:t>
      </w:r>
    </w:p>
    <w:p w:rsidR="00D41372" w:rsidRPr="00D41372" w:rsidRDefault="00D41372" w:rsidP="00500FE5">
      <w:pPr>
        <w:pStyle w:val="TEXT"/>
        <w:jc w:val="left"/>
        <w:rPr>
          <w:lang w:val="en-US" w:eastAsia="ru-RU"/>
        </w:rPr>
      </w:pPr>
      <w:r w:rsidRPr="00D41372">
        <w:rPr>
          <w:lang w:val="en-US" w:eastAsia="ru-RU"/>
        </w:rPr>
        <w:t xml:space="preserve">        //create new instance of class</w:t>
      </w:r>
    </w:p>
    <w:p w:rsidR="00D41372" w:rsidRPr="00D41372" w:rsidRDefault="00D41372" w:rsidP="00500FE5">
      <w:pPr>
        <w:pStyle w:val="TEXT"/>
        <w:jc w:val="left"/>
        <w:rPr>
          <w:lang w:val="en-US" w:eastAsia="ru-RU"/>
        </w:rPr>
      </w:pPr>
      <w:r w:rsidRPr="00D41372">
        <w:rPr>
          <w:lang w:val="en-US" w:eastAsia="ru-RU"/>
        </w:rPr>
        <w:t xml:space="preserve">        Class newClass = new Class();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//set main attributes</w:t>
      </w:r>
    </w:p>
    <w:p w:rsidR="00D41372" w:rsidRPr="00D41372" w:rsidRDefault="00D41372" w:rsidP="00500FE5">
      <w:pPr>
        <w:pStyle w:val="TEXT"/>
        <w:jc w:val="left"/>
        <w:rPr>
          <w:lang w:val="en-US" w:eastAsia="ru-RU"/>
        </w:rPr>
      </w:pPr>
      <w:r w:rsidRPr="00D41372">
        <w:rPr>
          <w:lang w:val="en-US" w:eastAsia="ru-RU"/>
        </w:rPr>
        <w:t xml:space="preserve">        newClass.setName(getAttributeValue(classElement, Constants.NAME));</w:t>
      </w:r>
    </w:p>
    <w:p w:rsidR="00D41372" w:rsidRPr="00D41372" w:rsidRDefault="00D41372" w:rsidP="00500FE5">
      <w:pPr>
        <w:pStyle w:val="TEXT"/>
        <w:jc w:val="left"/>
        <w:rPr>
          <w:lang w:val="en-US" w:eastAsia="ru-RU"/>
        </w:rPr>
      </w:pPr>
      <w:r w:rsidRPr="00D41372">
        <w:rPr>
          <w:lang w:val="en-US" w:eastAsia="ru-RU"/>
        </w:rPr>
        <w:t xml:space="preserve">        newClass.setId(getAttributeValue(classElement, Constants.ID));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//set visibility type</w:t>
      </w:r>
    </w:p>
    <w:p w:rsidR="00D41372" w:rsidRPr="00D41372" w:rsidRDefault="00D41372" w:rsidP="00500FE5">
      <w:pPr>
        <w:pStyle w:val="TEXT"/>
        <w:jc w:val="left"/>
        <w:rPr>
          <w:lang w:val="en-US" w:eastAsia="ru-RU"/>
        </w:rPr>
      </w:pPr>
      <w:r w:rsidRPr="00D41372">
        <w:rPr>
          <w:lang w:val="en-US" w:eastAsia="ru-RU"/>
        </w:rPr>
        <w:t xml:space="preserve">        newClass.setVisibility(getVisibility(classElement));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//check if final, static or abstract</w:t>
      </w:r>
    </w:p>
    <w:p w:rsidR="00D41372" w:rsidRPr="00D41372" w:rsidRDefault="00D41372" w:rsidP="00500FE5">
      <w:pPr>
        <w:pStyle w:val="TEXT"/>
        <w:jc w:val="left"/>
        <w:rPr>
          <w:lang w:val="en-US" w:eastAsia="ru-RU"/>
        </w:rPr>
      </w:pPr>
      <w:r w:rsidRPr="00D41372">
        <w:rPr>
          <w:lang w:val="en-US" w:eastAsia="ru-RU"/>
        </w:rPr>
        <w:t xml:space="preserve">        newClass.setFinal(getBooleanAttributeValue(classElement, Constants.IS_LEAF));</w:t>
      </w:r>
    </w:p>
    <w:p w:rsidR="00D41372" w:rsidRPr="00D41372" w:rsidRDefault="00D41372" w:rsidP="00500FE5">
      <w:pPr>
        <w:pStyle w:val="TEXT"/>
        <w:jc w:val="left"/>
        <w:rPr>
          <w:lang w:val="en-US" w:eastAsia="ru-RU"/>
        </w:rPr>
      </w:pPr>
      <w:r w:rsidRPr="00D41372">
        <w:rPr>
          <w:lang w:val="en-US" w:eastAsia="ru-RU"/>
        </w:rPr>
        <w:t xml:space="preserve">        newClass.setStatic(getBooleanAttributeValue(classElement, Constants.IS_STATIC));</w:t>
      </w:r>
    </w:p>
    <w:p w:rsidR="00D41372" w:rsidRPr="00D41372" w:rsidRDefault="00D41372" w:rsidP="00500FE5">
      <w:pPr>
        <w:pStyle w:val="TEXT"/>
        <w:jc w:val="left"/>
        <w:rPr>
          <w:lang w:val="en-US" w:eastAsia="ru-RU"/>
        </w:rPr>
      </w:pPr>
      <w:r w:rsidRPr="00D41372">
        <w:rPr>
          <w:lang w:val="en-US" w:eastAsia="ru-RU"/>
        </w:rPr>
        <w:t xml:space="preserve">        newClass.setAbstract(getBooleanAttributeValue(classElement, Constants.IS_ABSTRACT));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//check if it class or interface</w:t>
      </w:r>
    </w:p>
    <w:p w:rsidR="00D41372" w:rsidRPr="00D41372" w:rsidRDefault="00D41372" w:rsidP="00500FE5">
      <w:pPr>
        <w:pStyle w:val="TEXT"/>
        <w:jc w:val="left"/>
        <w:rPr>
          <w:lang w:val="en-US" w:eastAsia="ru-RU"/>
        </w:rPr>
      </w:pPr>
      <w:r w:rsidRPr="00D41372">
        <w:rPr>
          <w:lang w:val="en-US" w:eastAsia="ru-RU"/>
        </w:rPr>
        <w:t xml:space="preserve">        newClass.setInterface(classElement.attribute(Constants.TYPE).getValue().equals(Constants.INTERFACE));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List&lt;Field&gt; fields = new ArrayList&lt;Field&gt;();</w:t>
      </w:r>
    </w:p>
    <w:p w:rsidR="00D41372" w:rsidRPr="00D41372" w:rsidRDefault="00D41372" w:rsidP="00500FE5">
      <w:pPr>
        <w:pStyle w:val="TEXT"/>
        <w:jc w:val="left"/>
        <w:rPr>
          <w:lang w:val="en-US" w:eastAsia="ru-RU"/>
        </w:rPr>
      </w:pPr>
      <w:r w:rsidRPr="00D41372">
        <w:rPr>
          <w:lang w:val="en-US" w:eastAsia="ru-RU"/>
        </w:rPr>
        <w:t xml:space="preserve">        List&lt;Method&gt; methods = new ArrayList&lt;Method&gt;();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parseClassFields(classElement, fields);</w:t>
      </w:r>
    </w:p>
    <w:p w:rsidR="00D41372" w:rsidRPr="00D41372" w:rsidRDefault="00D41372" w:rsidP="00500FE5">
      <w:pPr>
        <w:pStyle w:val="TEXT"/>
        <w:jc w:val="left"/>
        <w:rPr>
          <w:lang w:val="en-US" w:eastAsia="ru-RU"/>
        </w:rPr>
      </w:pPr>
      <w:r w:rsidRPr="00D41372">
        <w:rPr>
          <w:lang w:val="en-US" w:eastAsia="ru-RU"/>
        </w:rPr>
        <w:t xml:space="preserve">        parseClassMethods(classElement, methods);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try to find generalizations elements</w:t>
      </w:r>
    </w:p>
    <w:p w:rsidR="00D41372" w:rsidRPr="00D41372" w:rsidRDefault="00D41372" w:rsidP="00500FE5">
      <w:pPr>
        <w:pStyle w:val="TEXT"/>
        <w:jc w:val="left"/>
        <w:rPr>
          <w:lang w:val="en-US" w:eastAsia="ru-RU"/>
        </w:rPr>
      </w:pPr>
      <w:r w:rsidRPr="00D41372">
        <w:rPr>
          <w:lang w:val="en-US" w:eastAsia="ru-RU"/>
        </w:rPr>
        <w:t xml:space="preserve">        if (classElement.element(Constants.GENERALIZATION) != null) {</w:t>
      </w:r>
    </w:p>
    <w:p w:rsidR="00D41372" w:rsidRPr="00D41372" w:rsidRDefault="00D41372" w:rsidP="00500FE5">
      <w:pPr>
        <w:pStyle w:val="TEXT"/>
        <w:jc w:val="left"/>
        <w:rPr>
          <w:lang w:val="en-US" w:eastAsia="ru-RU"/>
        </w:rPr>
      </w:pPr>
      <w:r w:rsidRPr="00D41372">
        <w:rPr>
          <w:lang w:val="en-US" w:eastAsia="ru-RU"/>
        </w:rPr>
        <w:t xml:space="preserve">            parseRealizations(classElement);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newClass.setFields(fields);</w:t>
      </w:r>
    </w:p>
    <w:p w:rsidR="00D41372" w:rsidRPr="00D41372" w:rsidRDefault="00D41372" w:rsidP="00500FE5">
      <w:pPr>
        <w:pStyle w:val="TEXT"/>
        <w:jc w:val="left"/>
        <w:rPr>
          <w:lang w:val="en-US" w:eastAsia="ru-RU"/>
        </w:rPr>
      </w:pPr>
      <w:r w:rsidRPr="00D41372">
        <w:rPr>
          <w:lang w:val="en-US" w:eastAsia="ru-RU"/>
        </w:rPr>
        <w:t xml:space="preserve">        newClass.setMethods(methods);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classes.put(newClass.getId(), newClass);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classes;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class field element</w:t>
      </w:r>
    </w:p>
    <w:p w:rsidR="00D41372" w:rsidRPr="00D41372" w:rsidRDefault="00D41372" w:rsidP="00500FE5">
      <w:pPr>
        <w:pStyle w:val="TEXT"/>
        <w:jc w:val="left"/>
        <w:rPr>
          <w:lang w:val="en-US" w:eastAsia="ru-RU"/>
        </w:rPr>
      </w:pPr>
      <w:r w:rsidRPr="00D41372">
        <w:rPr>
          <w:lang w:val="en-US" w:eastAsia="ru-RU"/>
        </w:rPr>
        <w:t xml:space="preserve">     * and return the list of fields for current class.</w:t>
      </w:r>
    </w:p>
    <w:p w:rsidR="00D41372" w:rsidRPr="00D41372" w:rsidRDefault="00D41372" w:rsidP="00500FE5">
      <w:pPr>
        <w:pStyle w:val="TEXT"/>
        <w:jc w:val="left"/>
        <w:rPr>
          <w:lang w:val="en-US" w:eastAsia="ru-RU"/>
        </w:rPr>
      </w:pPr>
      <w:r w:rsidRPr="00D41372">
        <w:rPr>
          <w:lang w:val="en-US" w:eastAsia="ru-RU"/>
        </w:rPr>
        <w:t xml:space="preserve">     * Parsed element is adding to current fields list.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XML class element.</w:t>
      </w:r>
    </w:p>
    <w:p w:rsidR="00D41372" w:rsidRPr="00D41372" w:rsidRDefault="00D41372" w:rsidP="00500FE5">
      <w:pPr>
        <w:pStyle w:val="TEXT"/>
        <w:jc w:val="left"/>
        <w:rPr>
          <w:lang w:val="en-US" w:eastAsia="ru-RU"/>
        </w:rPr>
      </w:pPr>
      <w:r w:rsidRPr="00D41372">
        <w:rPr>
          <w:lang w:val="en-US" w:eastAsia="ru-RU"/>
        </w:rPr>
        <w:t xml:space="preserve">     * @param fields  - List of fields of current class where result storing.</w:t>
      </w:r>
    </w:p>
    <w:p w:rsidR="00D41372" w:rsidRPr="00D41372" w:rsidRDefault="00D41372" w:rsidP="00500FE5">
      <w:pPr>
        <w:pStyle w:val="TEXT"/>
        <w:jc w:val="left"/>
        <w:rPr>
          <w:lang w:val="en-US" w:eastAsia="ru-RU"/>
        </w:rPr>
      </w:pPr>
      <w:r w:rsidRPr="00D41372">
        <w:rPr>
          <w:lang w:val="en-US" w:eastAsia="ru-RU"/>
        </w:rPr>
        <w:t xml:space="preserve">     * @return The same list of fields with new parsed field.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List&lt;Field&gt; parseClassFields(org.dom4j.Element element, List&lt;Field&gt; fields)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iterate through class attributes</w:t>
      </w:r>
    </w:p>
    <w:p w:rsidR="00D41372" w:rsidRPr="00D41372" w:rsidRDefault="00D41372" w:rsidP="00500FE5">
      <w:pPr>
        <w:pStyle w:val="TEXT"/>
        <w:jc w:val="left"/>
        <w:rPr>
          <w:lang w:val="en-US" w:eastAsia="ru-RU"/>
        </w:rPr>
      </w:pPr>
      <w:r w:rsidRPr="00D41372">
        <w:rPr>
          <w:lang w:val="en-US" w:eastAsia="ru-RU"/>
        </w:rPr>
        <w:t xml:space="preserve">        for (Iterator iterator = element.elementIterator(Constants.ATTRIBUTE); iterator.hasNext(); ) {</w:t>
      </w:r>
    </w:p>
    <w:p w:rsidR="00D41372" w:rsidRPr="00D41372" w:rsidRDefault="00D41372" w:rsidP="00500FE5">
      <w:pPr>
        <w:pStyle w:val="TEXT"/>
        <w:jc w:val="left"/>
        <w:rPr>
          <w:lang w:val="en-US" w:eastAsia="ru-RU"/>
        </w:rPr>
      </w:pPr>
      <w:r w:rsidRPr="00D41372">
        <w:rPr>
          <w:lang w:val="en-US" w:eastAsia="ru-RU"/>
        </w:rPr>
        <w:t xml:space="preserve">            // getting current attribute element</w:t>
      </w:r>
    </w:p>
    <w:p w:rsidR="00D41372" w:rsidRPr="00D41372" w:rsidRDefault="00D41372" w:rsidP="00500FE5">
      <w:pPr>
        <w:pStyle w:val="TEXT"/>
        <w:jc w:val="left"/>
        <w:rPr>
          <w:lang w:val="en-US" w:eastAsia="ru-RU"/>
        </w:rPr>
      </w:pPr>
      <w:r w:rsidRPr="00D41372">
        <w:rPr>
          <w:lang w:val="en-US" w:eastAsia="ru-RU"/>
        </w:rPr>
        <w:t xml:space="preserve">            org.dom4j.Element attributeElement = (org.dom4j.Element) iterator.next();</w:t>
      </w:r>
    </w:p>
    <w:p w:rsidR="00D41372" w:rsidRPr="00D41372" w:rsidRDefault="00D41372" w:rsidP="00500FE5">
      <w:pPr>
        <w:pStyle w:val="TEXT"/>
        <w:jc w:val="left"/>
        <w:rPr>
          <w:lang w:val="en-US" w:eastAsia="ru-RU"/>
        </w:rPr>
      </w:pPr>
      <w:r w:rsidRPr="00D41372">
        <w:rPr>
          <w:lang w:val="en-US" w:eastAsia="ru-RU"/>
        </w:rPr>
        <w:t xml:space="preserve">            Field field = new Field();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field.setId(getAttributeValue(attributeElement, Constants.ID));</w:t>
      </w:r>
    </w:p>
    <w:p w:rsidR="00D41372" w:rsidRPr="00D41372" w:rsidRDefault="00D41372" w:rsidP="00500FE5">
      <w:pPr>
        <w:pStyle w:val="TEXT"/>
        <w:jc w:val="left"/>
        <w:rPr>
          <w:lang w:val="en-US" w:eastAsia="ru-RU"/>
        </w:rPr>
      </w:pPr>
      <w:r w:rsidRPr="00D41372">
        <w:rPr>
          <w:lang w:val="en-US" w:eastAsia="ru-RU"/>
        </w:rPr>
        <w:t xml:space="preserve">            field.setName(getAttributeValue(attributeElement, Constants.NAME));</w:t>
      </w:r>
    </w:p>
    <w:p w:rsidR="00D41372" w:rsidRPr="00D41372" w:rsidRDefault="00D41372" w:rsidP="00500FE5">
      <w:pPr>
        <w:pStyle w:val="TEXT"/>
        <w:jc w:val="left"/>
        <w:rPr>
          <w:lang w:val="en-US" w:eastAsia="ru-RU"/>
        </w:rPr>
      </w:pPr>
      <w:r w:rsidRPr="00D41372">
        <w:rPr>
          <w:lang w:val="en-US" w:eastAsia="ru-RU"/>
        </w:rPr>
        <w:t xml:space="preserve">            field.setVisibility(getVisibility(attributeElement));</w:t>
      </w:r>
    </w:p>
    <w:p w:rsidR="00D41372" w:rsidRPr="00D41372" w:rsidRDefault="00D41372" w:rsidP="00500FE5">
      <w:pPr>
        <w:pStyle w:val="TEXT"/>
        <w:jc w:val="left"/>
        <w:rPr>
          <w:lang w:val="en-US" w:eastAsia="ru-RU"/>
        </w:rPr>
      </w:pPr>
      <w:r w:rsidRPr="00D41372">
        <w:rPr>
          <w:lang w:val="en-US" w:eastAsia="ru-RU"/>
        </w:rPr>
        <w:t xml:space="preserve">            field.setFinal(getBooleanAttributeValue(attributeElement, Constants.IS_LEAF));</w:t>
      </w:r>
    </w:p>
    <w:p w:rsidR="00D41372" w:rsidRPr="00D41372" w:rsidRDefault="00D41372" w:rsidP="00500FE5">
      <w:pPr>
        <w:pStyle w:val="TEXT"/>
        <w:jc w:val="left"/>
        <w:rPr>
          <w:lang w:val="en-US" w:eastAsia="ru-RU"/>
        </w:rPr>
      </w:pPr>
      <w:r w:rsidRPr="00D41372">
        <w:rPr>
          <w:lang w:val="en-US" w:eastAsia="ru-RU"/>
        </w:rPr>
        <w:t xml:space="preserve">            field.setStatic(getBooleanAttributeValue(attributeElement, Constants.IS_STATIC));</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field.setType(getAttributeValue(attributeElement,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check for default value</w:t>
      </w:r>
    </w:p>
    <w:p w:rsidR="00D41372" w:rsidRPr="00D41372" w:rsidRDefault="00D41372" w:rsidP="00500FE5">
      <w:pPr>
        <w:pStyle w:val="TEXT"/>
        <w:jc w:val="left"/>
        <w:rPr>
          <w:lang w:val="en-US" w:eastAsia="ru-RU"/>
        </w:rPr>
      </w:pPr>
      <w:r w:rsidRPr="00D41372">
        <w:rPr>
          <w:lang w:val="en-US" w:eastAsia="ru-RU"/>
        </w:rPr>
        <w:t xml:space="preserve">            org.dom4j.Element defaultValueElement = attributeElement.element(Constants.DEFAULT_VALUE);</w:t>
      </w:r>
    </w:p>
    <w:p w:rsidR="00D41372" w:rsidRPr="00D41372" w:rsidRDefault="00D41372" w:rsidP="00500FE5">
      <w:pPr>
        <w:pStyle w:val="TEXT"/>
        <w:jc w:val="left"/>
        <w:rPr>
          <w:lang w:val="en-US" w:eastAsia="ru-RU"/>
        </w:rPr>
      </w:pPr>
      <w:r w:rsidRPr="00D41372">
        <w:rPr>
          <w:lang w:val="en-US" w:eastAsia="ru-RU"/>
        </w:rPr>
        <w:t xml:space="preserve">            if (defaultValueElement != null) {</w:t>
      </w:r>
    </w:p>
    <w:p w:rsidR="00D41372" w:rsidRPr="00D41372" w:rsidRDefault="00D41372" w:rsidP="00500FE5">
      <w:pPr>
        <w:pStyle w:val="TEXT"/>
        <w:jc w:val="left"/>
        <w:rPr>
          <w:lang w:val="en-US" w:eastAsia="ru-RU"/>
        </w:rPr>
      </w:pPr>
      <w:r w:rsidRPr="00D41372">
        <w:rPr>
          <w:lang w:val="en-US" w:eastAsia="ru-RU"/>
        </w:rPr>
        <w:t xml:space="preserve">                field.setValue(getAttributeValue(defaultValueElement, Constants.VALUE));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if not user defined data type</w:t>
      </w:r>
    </w:p>
    <w:p w:rsidR="00D41372" w:rsidRPr="00D41372" w:rsidRDefault="00D41372" w:rsidP="00500FE5">
      <w:pPr>
        <w:pStyle w:val="TEXT"/>
        <w:jc w:val="left"/>
        <w:rPr>
          <w:lang w:val="en-US" w:eastAsia="ru-RU"/>
        </w:rPr>
      </w:pPr>
      <w:r w:rsidRPr="00D41372">
        <w:rPr>
          <w:lang w:val="en-US" w:eastAsia="ru-RU"/>
        </w:rPr>
        <w:t xml:space="preserve">            if (field.getType().equals(Constants.EMPTY_STRING)) {</w:t>
      </w:r>
    </w:p>
    <w:p w:rsidR="00D41372" w:rsidRPr="00D41372" w:rsidRDefault="00D41372" w:rsidP="00500FE5">
      <w:pPr>
        <w:pStyle w:val="TEXT"/>
        <w:jc w:val="left"/>
        <w:rPr>
          <w:lang w:val="en-US" w:eastAsia="ru-RU"/>
        </w:rPr>
      </w:pPr>
      <w:r w:rsidRPr="00D41372">
        <w:rPr>
          <w:lang w:val="en-US" w:eastAsia="ru-RU"/>
        </w:rPr>
        <w:t xml:space="preserve">                org.dom4j.Element typeElement = attributeElement.element(Constants.TYPE);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(typeElement != null) {</w:t>
      </w:r>
    </w:p>
    <w:p w:rsidR="00D41372" w:rsidRPr="00D41372" w:rsidRDefault="00D41372" w:rsidP="00500FE5">
      <w:pPr>
        <w:pStyle w:val="TEXT"/>
        <w:jc w:val="left"/>
        <w:rPr>
          <w:lang w:val="en-US" w:eastAsia="ru-RU"/>
        </w:rPr>
      </w:pPr>
      <w:r w:rsidRPr="00D41372">
        <w:rPr>
          <w:lang w:val="en-US" w:eastAsia="ru-RU"/>
        </w:rPr>
        <w:t xml:space="preserve">                    field.setType(getAttributeValue(typeElement, Constants.TYPE_HREF));</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adding parsed attribute</w:t>
      </w:r>
    </w:p>
    <w:p w:rsidR="00D41372" w:rsidRPr="00D41372" w:rsidRDefault="00D41372" w:rsidP="00500FE5">
      <w:pPr>
        <w:pStyle w:val="TEXT"/>
        <w:jc w:val="left"/>
        <w:rPr>
          <w:lang w:val="en-US" w:eastAsia="ru-RU"/>
        </w:rPr>
      </w:pPr>
      <w:r w:rsidRPr="00D41372">
        <w:rPr>
          <w:lang w:val="en-US" w:eastAsia="ru-RU"/>
        </w:rPr>
        <w:t xml:space="preserve">            fields.add(field);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fields;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class method element</w:t>
      </w:r>
    </w:p>
    <w:p w:rsidR="00D41372" w:rsidRPr="00D41372" w:rsidRDefault="00D41372" w:rsidP="00500FE5">
      <w:pPr>
        <w:pStyle w:val="TEXT"/>
        <w:jc w:val="left"/>
        <w:rPr>
          <w:lang w:val="en-US" w:eastAsia="ru-RU"/>
        </w:rPr>
      </w:pPr>
      <w:r w:rsidRPr="00D41372">
        <w:rPr>
          <w:lang w:val="en-US" w:eastAsia="ru-RU"/>
        </w:rPr>
        <w:t xml:space="preserve">     * and return the list of methods for current class.</w:t>
      </w:r>
    </w:p>
    <w:p w:rsidR="00D41372" w:rsidRPr="00D41372" w:rsidRDefault="00D41372" w:rsidP="00500FE5">
      <w:pPr>
        <w:pStyle w:val="TEXT"/>
        <w:jc w:val="left"/>
        <w:rPr>
          <w:lang w:val="en-US" w:eastAsia="ru-RU"/>
        </w:rPr>
      </w:pPr>
      <w:r w:rsidRPr="00D41372">
        <w:rPr>
          <w:lang w:val="en-US" w:eastAsia="ru-RU"/>
        </w:rPr>
        <w:t xml:space="preserve">     * Parsed element is adding to current methods list.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XML class element.</w:t>
      </w:r>
    </w:p>
    <w:p w:rsidR="00D41372" w:rsidRPr="00D41372" w:rsidRDefault="00D41372" w:rsidP="00500FE5">
      <w:pPr>
        <w:pStyle w:val="TEXT"/>
        <w:jc w:val="left"/>
        <w:rPr>
          <w:lang w:val="en-US" w:eastAsia="ru-RU"/>
        </w:rPr>
      </w:pPr>
      <w:r w:rsidRPr="00D41372">
        <w:rPr>
          <w:lang w:val="en-US" w:eastAsia="ru-RU"/>
        </w:rPr>
        <w:t xml:space="preserve">     * @param methods - List of methods of current class where result storing.</w:t>
      </w:r>
    </w:p>
    <w:p w:rsidR="00D41372" w:rsidRPr="00D41372" w:rsidRDefault="00D41372" w:rsidP="00500FE5">
      <w:pPr>
        <w:pStyle w:val="TEXT"/>
        <w:jc w:val="left"/>
        <w:rPr>
          <w:lang w:val="en-US" w:eastAsia="ru-RU"/>
        </w:rPr>
      </w:pPr>
      <w:r w:rsidRPr="00D41372">
        <w:rPr>
          <w:lang w:val="en-US" w:eastAsia="ru-RU"/>
        </w:rPr>
        <w:t xml:space="preserve">     * @return The same list of methods with new parsed method.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List&lt;Method&gt; parseClassMethods(org.dom4j.Element element, List&lt;Method&gt; methods)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iterate through class methods</w:t>
      </w:r>
    </w:p>
    <w:p w:rsidR="00D41372" w:rsidRPr="00D41372" w:rsidRDefault="00D41372" w:rsidP="00500FE5">
      <w:pPr>
        <w:pStyle w:val="TEXT"/>
        <w:jc w:val="left"/>
        <w:rPr>
          <w:lang w:val="en-US" w:eastAsia="ru-RU"/>
        </w:rPr>
      </w:pPr>
      <w:r w:rsidRPr="00D41372">
        <w:rPr>
          <w:lang w:val="en-US" w:eastAsia="ru-RU"/>
        </w:rPr>
        <w:lastRenderedPageBreak/>
        <w:t xml:space="preserve">        for (Iterator iterator = element.elementIterator(Constants.METHOD); iterator.hasNext(); ) {</w:t>
      </w:r>
    </w:p>
    <w:p w:rsidR="00D41372" w:rsidRPr="00D41372" w:rsidRDefault="00D41372" w:rsidP="00500FE5">
      <w:pPr>
        <w:pStyle w:val="TEXT"/>
        <w:jc w:val="left"/>
        <w:rPr>
          <w:lang w:val="en-US" w:eastAsia="ru-RU"/>
        </w:rPr>
      </w:pPr>
      <w:r w:rsidRPr="00D41372">
        <w:rPr>
          <w:lang w:val="en-US" w:eastAsia="ru-RU"/>
        </w:rPr>
        <w:t xml:space="preserve">            // getting current method element</w:t>
      </w:r>
    </w:p>
    <w:p w:rsidR="00D41372" w:rsidRPr="00D41372" w:rsidRDefault="00D41372" w:rsidP="00500FE5">
      <w:pPr>
        <w:pStyle w:val="TEXT"/>
        <w:jc w:val="left"/>
        <w:rPr>
          <w:lang w:val="en-US" w:eastAsia="ru-RU"/>
        </w:rPr>
      </w:pPr>
      <w:r w:rsidRPr="00D41372">
        <w:rPr>
          <w:lang w:val="en-US" w:eastAsia="ru-RU"/>
        </w:rPr>
        <w:t xml:space="preserve">            org.dom4j.Element methodElement = (org.dom4j.Element) iterator.next();</w:t>
      </w:r>
    </w:p>
    <w:p w:rsidR="00D41372" w:rsidRPr="00D41372" w:rsidRDefault="00D41372" w:rsidP="00500FE5">
      <w:pPr>
        <w:pStyle w:val="TEXT"/>
        <w:jc w:val="left"/>
        <w:rPr>
          <w:lang w:val="en-US" w:eastAsia="ru-RU"/>
        </w:rPr>
      </w:pPr>
      <w:r w:rsidRPr="00D41372">
        <w:rPr>
          <w:lang w:val="en-US" w:eastAsia="ru-RU"/>
        </w:rPr>
        <w:t xml:space="preserve">            Method method = new Method();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method.setId(getAttributeValue(methodElement, Constants.ID));</w:t>
      </w:r>
    </w:p>
    <w:p w:rsidR="00D41372" w:rsidRPr="00D41372" w:rsidRDefault="00D41372" w:rsidP="00500FE5">
      <w:pPr>
        <w:pStyle w:val="TEXT"/>
        <w:jc w:val="left"/>
        <w:rPr>
          <w:lang w:val="en-US" w:eastAsia="ru-RU"/>
        </w:rPr>
      </w:pPr>
      <w:r w:rsidRPr="00D41372">
        <w:rPr>
          <w:lang w:val="en-US" w:eastAsia="ru-RU"/>
        </w:rPr>
        <w:t xml:space="preserve">            method.setName(getAttributeValue(methodElement, Constants.NAME));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method.setVisibility(getVisibility(methodElement));</w:t>
      </w:r>
    </w:p>
    <w:p w:rsidR="00D41372" w:rsidRPr="00D41372" w:rsidRDefault="00D41372" w:rsidP="00500FE5">
      <w:pPr>
        <w:pStyle w:val="TEXT"/>
        <w:jc w:val="left"/>
        <w:rPr>
          <w:lang w:val="en-US" w:eastAsia="ru-RU"/>
        </w:rPr>
      </w:pPr>
      <w:r w:rsidRPr="00D41372">
        <w:rPr>
          <w:lang w:val="en-US" w:eastAsia="ru-RU"/>
        </w:rPr>
        <w:t xml:space="preserve">            method.setFinal(getBooleanAttributeValue(methodElement, Constants.IS_LEAF));</w:t>
      </w:r>
    </w:p>
    <w:p w:rsidR="00D41372" w:rsidRPr="00D41372" w:rsidRDefault="00D41372" w:rsidP="00500FE5">
      <w:pPr>
        <w:pStyle w:val="TEXT"/>
        <w:jc w:val="left"/>
        <w:rPr>
          <w:lang w:val="en-US" w:eastAsia="ru-RU"/>
        </w:rPr>
      </w:pPr>
      <w:r w:rsidRPr="00D41372">
        <w:rPr>
          <w:lang w:val="en-US" w:eastAsia="ru-RU"/>
        </w:rPr>
        <w:t xml:space="preserve">            method.setStatic(getBooleanAttributeValue(methodElement, Constants.IS_STATIC));</w:t>
      </w:r>
    </w:p>
    <w:p w:rsidR="00D41372" w:rsidRPr="00D41372" w:rsidRDefault="00D41372" w:rsidP="00500FE5">
      <w:pPr>
        <w:pStyle w:val="TEXT"/>
        <w:jc w:val="left"/>
        <w:rPr>
          <w:lang w:val="en-US" w:eastAsia="ru-RU"/>
        </w:rPr>
      </w:pPr>
      <w:r w:rsidRPr="00D41372">
        <w:rPr>
          <w:lang w:val="en-US" w:eastAsia="ru-RU"/>
        </w:rPr>
        <w:t xml:space="preserve">            method.setAbstract(getBooleanAttributeValue(methodElement, Constants.IS_ABSTRACT));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List&lt;MethodParameter&gt; methodParameters = new ArrayList&lt;MethodParameter&gt;();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for (Iterator it = methodElement.elementIterator(Constants.METHOD_PARAMETER); it.hasNext(); )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org.dom4j.Element parameterElement = (org.dom4j.Element) it.next();</w:t>
      </w:r>
    </w:p>
    <w:p w:rsidR="00D41372" w:rsidRPr="00D41372" w:rsidRDefault="00D41372" w:rsidP="00500FE5">
      <w:pPr>
        <w:pStyle w:val="TEXT"/>
        <w:jc w:val="left"/>
        <w:rPr>
          <w:lang w:val="en-US" w:eastAsia="ru-RU"/>
        </w:rPr>
      </w:pPr>
      <w:r w:rsidRPr="00D41372">
        <w:rPr>
          <w:lang w:val="en-US" w:eastAsia="ru-RU"/>
        </w:rPr>
        <w:t xml:space="preserve">                MethodParameter methodParameter = new MethodParameter();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methodParameter.setId(getAttributeValue(parameterElement, Constants.ID));</w:t>
      </w:r>
    </w:p>
    <w:p w:rsidR="00D41372" w:rsidRPr="00D41372" w:rsidRDefault="00D41372" w:rsidP="00500FE5">
      <w:pPr>
        <w:pStyle w:val="TEXT"/>
        <w:jc w:val="left"/>
        <w:rPr>
          <w:lang w:val="en-US" w:eastAsia="ru-RU"/>
        </w:rPr>
      </w:pPr>
      <w:r w:rsidRPr="00D41372">
        <w:rPr>
          <w:lang w:val="en-US" w:eastAsia="ru-RU"/>
        </w:rPr>
        <w:t xml:space="preserve">                methodParameter.setName(getAttributeValue(parameterElement, Constants.NAME));</w:t>
      </w:r>
    </w:p>
    <w:p w:rsidR="00D41372" w:rsidRPr="00D41372" w:rsidRDefault="00D41372" w:rsidP="00500FE5">
      <w:pPr>
        <w:pStyle w:val="TEXT"/>
        <w:jc w:val="left"/>
        <w:rPr>
          <w:lang w:val="en-US" w:eastAsia="ru-RU"/>
        </w:rPr>
      </w:pPr>
      <w:r w:rsidRPr="00D41372">
        <w:rPr>
          <w:lang w:val="en-US" w:eastAsia="ru-RU"/>
        </w:rPr>
        <w:t xml:space="preserve">                methodParameter.setType(getAttributeValue(parameterElement,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check if it's return parameter</w:t>
      </w:r>
    </w:p>
    <w:p w:rsidR="00D41372" w:rsidRPr="00D41372" w:rsidRDefault="00D41372" w:rsidP="00500FE5">
      <w:pPr>
        <w:pStyle w:val="TEXT"/>
        <w:jc w:val="left"/>
        <w:rPr>
          <w:lang w:val="en-US" w:eastAsia="ru-RU"/>
        </w:rPr>
      </w:pPr>
      <w:r w:rsidRPr="00D41372">
        <w:rPr>
          <w:lang w:val="en-US" w:eastAsia="ru-RU"/>
        </w:rPr>
        <w:t xml:space="preserve">                String direction = getAttributeValue(parameterElement, Constants.DIRECTION);</w:t>
      </w:r>
    </w:p>
    <w:p w:rsidR="00D41372" w:rsidRPr="00D41372" w:rsidRDefault="00D41372" w:rsidP="00500FE5">
      <w:pPr>
        <w:pStyle w:val="TEXT"/>
        <w:jc w:val="left"/>
        <w:rPr>
          <w:lang w:val="en-US" w:eastAsia="ru-RU"/>
        </w:rPr>
      </w:pPr>
      <w:r w:rsidRPr="00D41372">
        <w:rPr>
          <w:lang w:val="en-US" w:eastAsia="ru-RU"/>
        </w:rPr>
        <w:t xml:space="preserve">                boolean isRetVal = !direction.equals(Constants.EMPTY_STRING) &amp;&amp; direction.equals(Constants.RETURN);</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lastRenderedPageBreak/>
        <w:t xml:space="preserve">                org.dom4j.Element typeElement = parameterElement.element(Constants.TYPE);</w:t>
      </w:r>
    </w:p>
    <w:p w:rsidR="00D41372" w:rsidRPr="00D41372" w:rsidRDefault="00D41372" w:rsidP="00500FE5">
      <w:pPr>
        <w:pStyle w:val="TEXT"/>
        <w:jc w:val="left"/>
        <w:rPr>
          <w:lang w:val="en-US" w:eastAsia="ru-RU"/>
        </w:rPr>
      </w:pPr>
      <w:r w:rsidRPr="00D41372">
        <w:rPr>
          <w:lang w:val="en-US" w:eastAsia="ru-RU"/>
        </w:rPr>
        <w:t xml:space="preserve">                if (typeElement != null) {</w:t>
      </w:r>
    </w:p>
    <w:p w:rsidR="00D41372" w:rsidRPr="00D41372" w:rsidRDefault="00D41372" w:rsidP="00500FE5">
      <w:pPr>
        <w:pStyle w:val="TEXT"/>
        <w:jc w:val="left"/>
        <w:rPr>
          <w:lang w:val="en-US" w:eastAsia="ru-RU"/>
        </w:rPr>
      </w:pPr>
      <w:r w:rsidRPr="00D41372">
        <w:rPr>
          <w:lang w:val="en-US" w:eastAsia="ru-RU"/>
        </w:rPr>
        <w:t xml:space="preserve">                    methodParameter.setType(getAttributeValue(typeElement, Constants.TYPE_HREF));</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(isRetVal) {</w:t>
      </w:r>
    </w:p>
    <w:p w:rsidR="00D41372" w:rsidRPr="00D41372" w:rsidRDefault="00D41372" w:rsidP="00500FE5">
      <w:pPr>
        <w:pStyle w:val="TEXT"/>
        <w:jc w:val="left"/>
        <w:rPr>
          <w:lang w:val="en-US" w:eastAsia="ru-RU"/>
        </w:rPr>
      </w:pPr>
      <w:r w:rsidRPr="00D41372">
        <w:rPr>
          <w:lang w:val="en-US" w:eastAsia="ru-RU"/>
        </w:rPr>
        <w:t xml:space="preserve">                    method.setReturnType(methodParameter.getType());</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methodParameters.add(methodParameter);</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method.setParameters(methodParameters);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methods.add(method);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methods;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parse current "packagedElement" that is relationship.</w:t>
      </w:r>
    </w:p>
    <w:p w:rsidR="00D41372" w:rsidRPr="00D41372" w:rsidRDefault="00D41372" w:rsidP="00500FE5">
      <w:pPr>
        <w:pStyle w:val="TEXT"/>
        <w:jc w:val="left"/>
        <w:rPr>
          <w:lang w:val="en-US" w:eastAsia="ru-RU"/>
        </w:rPr>
      </w:pPr>
      <w:r w:rsidRPr="00D41372">
        <w:rPr>
          <w:lang w:val="en-US" w:eastAsia="ru-RU"/>
        </w:rPr>
        <w:t xml:space="preserve">     * It is parse all kinds of relationships except Generalization.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relationshipElement - Current "packagedElement" in the tree.</w:t>
      </w:r>
    </w:p>
    <w:p w:rsidR="00D41372" w:rsidRPr="00D41372" w:rsidRDefault="00D41372" w:rsidP="00500FE5">
      <w:pPr>
        <w:pStyle w:val="TEXT"/>
        <w:jc w:val="left"/>
        <w:rPr>
          <w:lang w:val="en-US" w:eastAsia="ru-RU"/>
        </w:rPr>
      </w:pPr>
      <w:r w:rsidRPr="00D41372">
        <w:rPr>
          <w:lang w:val="en-US" w:eastAsia="ru-RU"/>
        </w:rPr>
        <w:t xml:space="preserve">     * @param relationships       - List of relationships where would be</w:t>
      </w:r>
    </w:p>
    <w:p w:rsidR="00D41372" w:rsidRPr="00D41372" w:rsidRDefault="00D41372" w:rsidP="00500FE5">
      <w:pPr>
        <w:pStyle w:val="TEXT"/>
        <w:jc w:val="left"/>
        <w:rPr>
          <w:lang w:val="en-US" w:eastAsia="ru-RU"/>
        </w:rPr>
      </w:pPr>
      <w:r w:rsidRPr="00D41372">
        <w:rPr>
          <w:lang w:val="en-US" w:eastAsia="ru-RU"/>
        </w:rPr>
        <w:t xml:space="preserve">     *                            stored current parsed relationship.</w:t>
      </w:r>
    </w:p>
    <w:p w:rsidR="00D41372" w:rsidRPr="00D41372" w:rsidRDefault="00D41372" w:rsidP="00500FE5">
      <w:pPr>
        <w:pStyle w:val="TEXT"/>
        <w:jc w:val="left"/>
        <w:rPr>
          <w:lang w:val="en-US" w:eastAsia="ru-RU"/>
        </w:rPr>
      </w:pPr>
      <w:r w:rsidRPr="00D41372">
        <w:rPr>
          <w:lang w:val="en-US" w:eastAsia="ru-RU"/>
        </w:rPr>
        <w:t xml:space="preserve">     * @return List with parsed relationship.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Map&lt;String, Relationship&gt; parseRelationshipElement(org.dom4j.Element relationshipElement, Map&lt;String, Relationship&gt; relationships) {</w:t>
      </w:r>
    </w:p>
    <w:p w:rsidR="00D41372" w:rsidRPr="00D41372" w:rsidRDefault="00D41372" w:rsidP="00500FE5">
      <w:pPr>
        <w:pStyle w:val="TEXT"/>
        <w:jc w:val="left"/>
        <w:rPr>
          <w:lang w:val="en-US" w:eastAsia="ru-RU"/>
        </w:rPr>
      </w:pPr>
      <w:r w:rsidRPr="00D41372">
        <w:rPr>
          <w:lang w:val="en-US" w:eastAsia="ru-RU"/>
        </w:rPr>
        <w:t xml:space="preserve">        //getting name of element</w:t>
      </w:r>
    </w:p>
    <w:p w:rsidR="00D41372" w:rsidRPr="00D41372" w:rsidRDefault="00D41372" w:rsidP="00500FE5">
      <w:pPr>
        <w:pStyle w:val="TEXT"/>
        <w:jc w:val="left"/>
        <w:rPr>
          <w:lang w:val="en-US" w:eastAsia="ru-RU"/>
        </w:rPr>
      </w:pPr>
      <w:r w:rsidRPr="00D41372">
        <w:rPr>
          <w:lang w:val="en-US" w:eastAsia="ru-RU"/>
        </w:rPr>
        <w:t xml:space="preserve">        String typeName = getAttributeValue(relationshipElement,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//deciding what kind of association it is.</w:t>
      </w:r>
    </w:p>
    <w:p w:rsidR="00D41372" w:rsidRPr="00D41372" w:rsidRDefault="00D41372" w:rsidP="00500FE5">
      <w:pPr>
        <w:pStyle w:val="TEXT"/>
        <w:jc w:val="left"/>
        <w:rPr>
          <w:lang w:val="en-US" w:eastAsia="ru-RU"/>
        </w:rPr>
      </w:pPr>
      <w:r w:rsidRPr="00D41372">
        <w:rPr>
          <w:lang w:val="en-US" w:eastAsia="ru-RU"/>
        </w:rPr>
        <w:t xml:space="preserve">        Relationship relationship = new RelationshipImpl();</w:t>
      </w:r>
    </w:p>
    <w:p w:rsidR="00D41372" w:rsidRPr="00D41372" w:rsidRDefault="00D41372" w:rsidP="00500FE5">
      <w:pPr>
        <w:pStyle w:val="TEXT"/>
        <w:jc w:val="left"/>
        <w:rPr>
          <w:lang w:val="en-US" w:eastAsia="ru-RU"/>
        </w:rPr>
      </w:pPr>
      <w:r w:rsidRPr="00D41372">
        <w:rPr>
          <w:lang w:val="en-US" w:eastAsia="ru-RU"/>
        </w:rPr>
        <w:t xml:space="preserve">        relationship.setSingleElement(true);</w:t>
      </w:r>
    </w:p>
    <w:p w:rsidR="00D41372" w:rsidRPr="00D41372" w:rsidRDefault="00D41372" w:rsidP="00500FE5">
      <w:pPr>
        <w:pStyle w:val="TEXT"/>
        <w:jc w:val="left"/>
        <w:rPr>
          <w:lang w:val="en-US" w:eastAsia="ru-RU"/>
        </w:rPr>
      </w:pPr>
      <w:r w:rsidRPr="00D41372">
        <w:rPr>
          <w:lang w:val="en-US" w:eastAsia="ru-RU"/>
        </w:rPr>
        <w:t xml:space="preserve">        //simple alone (dependency and realization)</w:t>
      </w:r>
    </w:p>
    <w:p w:rsidR="00D41372" w:rsidRPr="00D41372" w:rsidRDefault="00D41372" w:rsidP="00500FE5">
      <w:pPr>
        <w:pStyle w:val="TEXT"/>
        <w:jc w:val="left"/>
        <w:rPr>
          <w:lang w:val="en-US" w:eastAsia="ru-RU"/>
        </w:rPr>
      </w:pPr>
      <w:r w:rsidRPr="00D41372">
        <w:rPr>
          <w:lang w:val="en-US" w:eastAsia="ru-RU"/>
        </w:rPr>
        <w:t xml:space="preserve">        if (typeName.equals(Constants.DEPENDENCY) || typeName.equals(Constants.REALIZATION)) {</w:t>
      </w:r>
    </w:p>
    <w:p w:rsidR="00D41372" w:rsidRPr="00D41372" w:rsidRDefault="00D41372" w:rsidP="00500FE5">
      <w:pPr>
        <w:pStyle w:val="TEXT"/>
        <w:jc w:val="left"/>
        <w:rPr>
          <w:lang w:val="en-US" w:eastAsia="ru-RU"/>
        </w:rPr>
      </w:pPr>
      <w:r w:rsidRPr="00D41372">
        <w:rPr>
          <w:lang w:val="en-US" w:eastAsia="ru-RU"/>
        </w:rPr>
        <w:lastRenderedPageBreak/>
        <w:t xml:space="preserve">            relationship.setName(getAttributeValue(relationshipElement, Constants.NAME));</w:t>
      </w:r>
    </w:p>
    <w:p w:rsidR="00D41372" w:rsidRPr="00D41372" w:rsidRDefault="00D41372" w:rsidP="00500FE5">
      <w:pPr>
        <w:pStyle w:val="TEXT"/>
        <w:jc w:val="left"/>
        <w:rPr>
          <w:lang w:val="en-US" w:eastAsia="ru-RU"/>
        </w:rPr>
      </w:pPr>
      <w:r w:rsidRPr="00D41372">
        <w:rPr>
          <w:lang w:val="en-US" w:eastAsia="ru-RU"/>
        </w:rPr>
        <w:t xml:space="preserve">            relationship.setId(getAttributeValue(relationshipElement, Constants.ID));</w:t>
      </w:r>
    </w:p>
    <w:p w:rsidR="00D41372" w:rsidRPr="00D41372" w:rsidRDefault="00D41372" w:rsidP="00500FE5">
      <w:pPr>
        <w:pStyle w:val="TEXT"/>
        <w:jc w:val="left"/>
        <w:rPr>
          <w:lang w:val="en-US" w:eastAsia="ru-RU"/>
        </w:rPr>
      </w:pPr>
      <w:r w:rsidRPr="00D41372">
        <w:rPr>
          <w:lang w:val="en-US" w:eastAsia="ru-RU"/>
        </w:rPr>
        <w:t xml:space="preserve">            relationship.setSource(getAttributeValue(relationshipElement, Constants.SUPPLIER));</w:t>
      </w:r>
    </w:p>
    <w:p w:rsidR="00D41372" w:rsidRPr="00D41372" w:rsidRDefault="00D41372" w:rsidP="00500FE5">
      <w:pPr>
        <w:pStyle w:val="TEXT"/>
        <w:jc w:val="left"/>
        <w:rPr>
          <w:lang w:val="en-US" w:eastAsia="ru-RU"/>
        </w:rPr>
      </w:pPr>
      <w:r w:rsidRPr="00D41372">
        <w:rPr>
          <w:lang w:val="en-US" w:eastAsia="ru-RU"/>
        </w:rPr>
        <w:t xml:space="preserve">            relationship.setDestination(getAttributeValue(relationshipElement, Constants.CLIENT));</w:t>
      </w:r>
    </w:p>
    <w:p w:rsidR="00D41372" w:rsidRPr="00D41372" w:rsidRDefault="00D41372" w:rsidP="00500FE5">
      <w:pPr>
        <w:pStyle w:val="TEXT"/>
        <w:jc w:val="left"/>
        <w:rPr>
          <w:lang w:val="en-US" w:eastAsia="ru-RU"/>
        </w:rPr>
      </w:pPr>
      <w:r w:rsidRPr="00D41372">
        <w:rPr>
          <w:lang w:val="en-US" w:eastAsia="ru-RU"/>
        </w:rPr>
        <w:t xml:space="preserve">            relationship.setRelationshipType(typeName.equals(Constants.DEPENDENCY) ? RelationshipType.DEPENDENCY : RelationshipType.IMPLEMENTATION);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//structured alone relationship (composition, aggregation and association)</w:t>
      </w:r>
    </w:p>
    <w:p w:rsidR="00D41372" w:rsidRPr="00D41372" w:rsidRDefault="00D41372" w:rsidP="00500FE5">
      <w:pPr>
        <w:pStyle w:val="TEXT"/>
        <w:jc w:val="left"/>
        <w:rPr>
          <w:lang w:val="en-US" w:eastAsia="ru-RU"/>
        </w:rPr>
      </w:pPr>
      <w:r w:rsidRPr="00D41372">
        <w:rPr>
          <w:lang w:val="en-US" w:eastAsia="ru-RU"/>
        </w:rPr>
        <w:t xml:space="preserve">        else {</w:t>
      </w:r>
    </w:p>
    <w:p w:rsidR="00D41372" w:rsidRPr="00D41372" w:rsidRDefault="00D41372" w:rsidP="00500FE5">
      <w:pPr>
        <w:pStyle w:val="TEXT"/>
        <w:jc w:val="left"/>
        <w:rPr>
          <w:lang w:val="en-US" w:eastAsia="ru-RU"/>
        </w:rPr>
      </w:pPr>
      <w:r w:rsidRPr="00D41372">
        <w:rPr>
          <w:lang w:val="en-US" w:eastAsia="ru-RU"/>
        </w:rPr>
        <w:t xml:space="preserve">            relationship = parseSingleRelationship(relationshipElement);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add parsed relationship to list</w:t>
      </w:r>
    </w:p>
    <w:p w:rsidR="00D41372" w:rsidRPr="00D41372" w:rsidRDefault="00D41372" w:rsidP="00500FE5">
      <w:pPr>
        <w:pStyle w:val="TEXT"/>
        <w:jc w:val="left"/>
        <w:rPr>
          <w:lang w:val="en-US" w:eastAsia="ru-RU"/>
        </w:rPr>
      </w:pPr>
      <w:r w:rsidRPr="00D41372">
        <w:rPr>
          <w:lang w:val="en-US" w:eastAsia="ru-RU"/>
        </w:rPr>
        <w:t xml:space="preserve">        relationships.put(relationship.getId(), relationship);</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relationships;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parse current DOM element that is</w:t>
      </w:r>
    </w:p>
    <w:p w:rsidR="00D41372" w:rsidRPr="00D41372" w:rsidRDefault="00D41372" w:rsidP="00500FE5">
      <w:pPr>
        <w:pStyle w:val="TEXT"/>
        <w:jc w:val="left"/>
        <w:rPr>
          <w:lang w:val="en-US" w:eastAsia="ru-RU"/>
        </w:rPr>
      </w:pPr>
      <w:r w:rsidRPr="00D41372">
        <w:rPr>
          <w:lang w:val="en-US" w:eastAsia="ru-RU"/>
        </w:rPr>
        <w:t xml:space="preserve">     * "packagedElement" for relationship and have 3-level structure.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relationshipElement - DOM element to parse.</w:t>
      </w:r>
    </w:p>
    <w:p w:rsidR="00D41372" w:rsidRPr="00D41372" w:rsidRDefault="00D41372" w:rsidP="00500FE5">
      <w:pPr>
        <w:pStyle w:val="TEXT"/>
        <w:jc w:val="left"/>
        <w:rPr>
          <w:lang w:val="en-US" w:eastAsia="ru-RU"/>
        </w:rPr>
      </w:pPr>
      <w:r w:rsidRPr="00D41372">
        <w:rPr>
          <w:lang w:val="en-US" w:eastAsia="ru-RU"/>
        </w:rPr>
        <w:t xml:space="preserve">     * @return Parsed Relationship element.</w:t>
      </w:r>
    </w:p>
    <w:p w:rsidR="00D41372" w:rsidRPr="00D41372" w:rsidRDefault="00D41372" w:rsidP="00500FE5">
      <w:pPr>
        <w:pStyle w:val="TEXT"/>
        <w:jc w:val="left"/>
        <w:rPr>
          <w:lang w:val="en-US" w:eastAsia="ru-RU"/>
        </w:rPr>
      </w:pPr>
      <w:r w:rsidRPr="00D41372">
        <w:rPr>
          <w:lang w:val="en-US" w:eastAsia="ru-RU"/>
        </w:rPr>
        <w:t xml:space="preserve">     *         It could be Aggregation, Composition or Association.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Relationship parseSingleRelationship(org.dom4j.Element relationshipElement) {</w:t>
      </w:r>
    </w:p>
    <w:p w:rsidR="00D41372" w:rsidRPr="00D41372" w:rsidRDefault="00D41372" w:rsidP="00500FE5">
      <w:pPr>
        <w:pStyle w:val="TEXT"/>
        <w:jc w:val="left"/>
        <w:rPr>
          <w:lang w:val="en-US" w:eastAsia="ru-RU"/>
        </w:rPr>
      </w:pPr>
      <w:r w:rsidRPr="00D41372">
        <w:rPr>
          <w:lang w:val="en-US" w:eastAsia="ru-RU"/>
        </w:rPr>
        <w:t xml:space="preserve">        Relationship relationship = new CardinalityRelationship();</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set the name and identifier of element</w:t>
      </w:r>
    </w:p>
    <w:p w:rsidR="00D41372" w:rsidRPr="00D41372" w:rsidRDefault="00D41372" w:rsidP="00500FE5">
      <w:pPr>
        <w:pStyle w:val="TEXT"/>
        <w:jc w:val="left"/>
        <w:rPr>
          <w:lang w:val="en-US" w:eastAsia="ru-RU"/>
        </w:rPr>
      </w:pPr>
      <w:r w:rsidRPr="00D41372">
        <w:rPr>
          <w:lang w:val="en-US" w:eastAsia="ru-RU"/>
        </w:rPr>
        <w:t xml:space="preserve">        relationship.setName(getAttributeValue(relationshipElement, Constants.NAME));</w:t>
      </w:r>
    </w:p>
    <w:p w:rsidR="00D41372" w:rsidRPr="00D41372" w:rsidRDefault="00D41372" w:rsidP="00500FE5">
      <w:pPr>
        <w:pStyle w:val="TEXT"/>
        <w:jc w:val="left"/>
        <w:rPr>
          <w:lang w:val="en-US" w:eastAsia="ru-RU"/>
        </w:rPr>
      </w:pPr>
      <w:r w:rsidRPr="00D41372">
        <w:rPr>
          <w:lang w:val="en-US" w:eastAsia="ru-RU"/>
        </w:rPr>
        <w:t xml:space="preserve">        relationship.setId(getAttributeValue(relationshipElement, Constants.ID));</w:t>
      </w:r>
    </w:p>
    <w:p w:rsidR="00D41372" w:rsidRPr="00D41372" w:rsidRDefault="00D41372" w:rsidP="00500FE5">
      <w:pPr>
        <w:pStyle w:val="TEXT"/>
        <w:jc w:val="left"/>
        <w:rPr>
          <w:lang w:val="en-US" w:eastAsia="ru-RU"/>
        </w:rPr>
      </w:pPr>
      <w:r w:rsidRPr="00D41372">
        <w:rPr>
          <w:lang w:val="en-US" w:eastAsia="ru-RU"/>
        </w:rPr>
        <w:t xml:space="preserve">        relationship.setSingleElement(true);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get the source and destination describe elements</w:t>
      </w:r>
    </w:p>
    <w:p w:rsidR="00D41372" w:rsidRPr="00D41372" w:rsidRDefault="00D41372" w:rsidP="00500FE5">
      <w:pPr>
        <w:pStyle w:val="TEXT"/>
        <w:jc w:val="left"/>
        <w:rPr>
          <w:lang w:val="en-US" w:eastAsia="ru-RU"/>
        </w:rPr>
      </w:pPr>
      <w:r w:rsidRPr="00D41372">
        <w:rPr>
          <w:lang w:val="en-US" w:eastAsia="ru-RU"/>
        </w:rPr>
        <w:lastRenderedPageBreak/>
        <w:t xml:space="preserve">        for (Iterator iterator = relationshipElement.elementIterator(Constants.OWNED_END); iterator.hasNext(); ) {</w:t>
      </w:r>
    </w:p>
    <w:p w:rsidR="00D41372" w:rsidRPr="00D41372" w:rsidRDefault="00D41372" w:rsidP="00500FE5">
      <w:pPr>
        <w:pStyle w:val="TEXT"/>
        <w:jc w:val="left"/>
        <w:rPr>
          <w:lang w:val="en-US" w:eastAsia="ru-RU"/>
        </w:rPr>
      </w:pPr>
      <w:r w:rsidRPr="00D41372">
        <w:rPr>
          <w:lang w:val="en-US" w:eastAsia="ru-RU"/>
        </w:rPr>
        <w:t xml:space="preserve">            // getting current owned element</w:t>
      </w:r>
    </w:p>
    <w:p w:rsidR="00D41372" w:rsidRPr="00D41372" w:rsidRDefault="00D41372" w:rsidP="00500FE5">
      <w:pPr>
        <w:pStyle w:val="TEXT"/>
        <w:jc w:val="left"/>
        <w:rPr>
          <w:lang w:val="en-US" w:eastAsia="ru-RU"/>
        </w:rPr>
      </w:pPr>
      <w:r w:rsidRPr="00D41372">
        <w:rPr>
          <w:lang w:val="en-US" w:eastAsia="ru-RU"/>
        </w:rPr>
        <w:t xml:space="preserve">            org.dom4j.Element element = (org.dom4j.Element) iterator.next();</w:t>
      </w:r>
    </w:p>
    <w:p w:rsidR="00D41372" w:rsidRPr="00D41372" w:rsidRDefault="00D41372" w:rsidP="00500FE5">
      <w:pPr>
        <w:pStyle w:val="TEXT"/>
        <w:jc w:val="left"/>
        <w:rPr>
          <w:lang w:val="en-US" w:eastAsia="ru-RU"/>
        </w:rPr>
      </w:pPr>
      <w:r w:rsidRPr="00D41372">
        <w:rPr>
          <w:lang w:val="en-US" w:eastAsia="ru-RU"/>
        </w:rPr>
        <w:t xml:space="preserve">            if (getAttributeValue(element, Constants.NAME).equals(Constants.SRC)) {</w:t>
      </w:r>
    </w:p>
    <w:p w:rsidR="00D41372" w:rsidRPr="00D41372" w:rsidRDefault="00D41372" w:rsidP="00500FE5">
      <w:pPr>
        <w:pStyle w:val="TEXT"/>
        <w:jc w:val="left"/>
        <w:rPr>
          <w:lang w:val="en-US" w:eastAsia="ru-RU"/>
        </w:rPr>
      </w:pPr>
      <w:r w:rsidRPr="00D41372">
        <w:rPr>
          <w:lang w:val="en-US" w:eastAsia="ru-RU"/>
        </w:rPr>
        <w:t xml:space="preserve">                //set the identifier of source class</w:t>
      </w:r>
    </w:p>
    <w:p w:rsidR="00D41372" w:rsidRPr="00D41372" w:rsidRDefault="00D41372" w:rsidP="00500FE5">
      <w:pPr>
        <w:pStyle w:val="TEXT"/>
        <w:jc w:val="left"/>
        <w:rPr>
          <w:lang w:val="en-US" w:eastAsia="ru-RU"/>
        </w:rPr>
      </w:pPr>
      <w:r w:rsidRPr="00D41372">
        <w:rPr>
          <w:lang w:val="en-US" w:eastAsia="ru-RU"/>
        </w:rPr>
        <w:t xml:space="preserve">                relationship.setSource(getAttributeValue(element,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org.dom4j.Element upperValue = element.element(Constants.UPPER_VALUE);</w:t>
      </w:r>
    </w:p>
    <w:p w:rsidR="00D41372" w:rsidRPr="00D41372" w:rsidRDefault="00D41372" w:rsidP="00500FE5">
      <w:pPr>
        <w:pStyle w:val="TEXT"/>
        <w:jc w:val="left"/>
        <w:rPr>
          <w:lang w:val="en-US" w:eastAsia="ru-RU"/>
        </w:rPr>
      </w:pPr>
      <w:r w:rsidRPr="00D41372">
        <w:rPr>
          <w:lang w:val="en-US" w:eastAsia="ru-RU"/>
        </w:rPr>
        <w:t xml:space="preserve">                org.dom4j.Element lowerValue = element.element(Constants.LOWER_VALUE);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((CardinalityRelationship) relationship).setSourceMinimum(getAttributeValue(lowerValue, Constants.VALUE));</w:t>
      </w:r>
    </w:p>
    <w:p w:rsidR="00D41372" w:rsidRPr="00D41372" w:rsidRDefault="00D41372" w:rsidP="00500FE5">
      <w:pPr>
        <w:pStyle w:val="TEXT"/>
        <w:jc w:val="left"/>
        <w:rPr>
          <w:lang w:val="en-US" w:eastAsia="ru-RU"/>
        </w:rPr>
      </w:pPr>
      <w:r w:rsidRPr="00D41372">
        <w:rPr>
          <w:lang w:val="en-US" w:eastAsia="ru-RU"/>
        </w:rPr>
        <w:t xml:space="preserve">                ((CardinalityRelationship) relationship).setSourceMaximum(getAttributeValue(upperValue, Constants.VALUE));</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//set the identifier of destination class</w:t>
      </w:r>
    </w:p>
    <w:p w:rsidR="00D41372" w:rsidRPr="00D41372" w:rsidRDefault="00D41372" w:rsidP="00500FE5">
      <w:pPr>
        <w:pStyle w:val="TEXT"/>
        <w:jc w:val="left"/>
        <w:rPr>
          <w:lang w:val="en-US" w:eastAsia="ru-RU"/>
        </w:rPr>
      </w:pPr>
      <w:r w:rsidRPr="00D41372">
        <w:rPr>
          <w:lang w:val="en-US" w:eastAsia="ru-RU"/>
        </w:rPr>
        <w:t xml:space="preserve">                relationship.setDestination(getAttributeValue(element,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org.dom4j.Element upperValue = element.element(Constants.UPPER_VALUE);</w:t>
      </w:r>
    </w:p>
    <w:p w:rsidR="00D41372" w:rsidRPr="00D41372" w:rsidRDefault="00D41372" w:rsidP="00500FE5">
      <w:pPr>
        <w:pStyle w:val="TEXT"/>
        <w:jc w:val="left"/>
        <w:rPr>
          <w:lang w:val="en-US" w:eastAsia="ru-RU"/>
        </w:rPr>
      </w:pPr>
      <w:r w:rsidRPr="00D41372">
        <w:rPr>
          <w:lang w:val="en-US" w:eastAsia="ru-RU"/>
        </w:rPr>
        <w:t xml:space="preserve">                org.dom4j.Element lowerValue = element.element(Constants.LOWER_VALUE);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((CardinalityRelationship) relationship).setDestinationMinimum(getAttributeValue(lowerValue, Constants.VALUE));</w:t>
      </w:r>
    </w:p>
    <w:p w:rsidR="00D41372" w:rsidRPr="00D41372" w:rsidRDefault="00D41372" w:rsidP="00500FE5">
      <w:pPr>
        <w:pStyle w:val="TEXT"/>
        <w:jc w:val="left"/>
        <w:rPr>
          <w:lang w:val="en-US" w:eastAsia="ru-RU"/>
        </w:rPr>
      </w:pPr>
      <w:r w:rsidRPr="00D41372">
        <w:rPr>
          <w:lang w:val="en-US" w:eastAsia="ru-RU"/>
        </w:rPr>
        <w:t xml:space="preserve">                ((CardinalityRelationship) relationship).setDestinationMaximum(getAttributeValue(upperValue, Constants.VALUE));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//this attribute describes relationship type.</w:t>
      </w:r>
    </w:p>
    <w:p w:rsidR="00D41372" w:rsidRPr="00D41372" w:rsidRDefault="00D41372" w:rsidP="00500FE5">
      <w:pPr>
        <w:pStyle w:val="TEXT"/>
        <w:jc w:val="left"/>
        <w:rPr>
          <w:lang w:val="en-US" w:eastAsia="ru-RU"/>
        </w:rPr>
      </w:pPr>
      <w:r w:rsidRPr="00D41372">
        <w:rPr>
          <w:lang w:val="en-US" w:eastAsia="ru-RU"/>
        </w:rPr>
        <w:t xml:space="preserve">                Attribute attribute = element.attribute(Constants.AGGREGATION_TYPE);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(attribute == null) {</w:t>
      </w:r>
    </w:p>
    <w:p w:rsidR="00D41372" w:rsidRPr="00D41372" w:rsidRDefault="00D41372" w:rsidP="00500FE5">
      <w:pPr>
        <w:pStyle w:val="TEXT"/>
        <w:jc w:val="left"/>
        <w:rPr>
          <w:lang w:val="en-US" w:eastAsia="ru-RU"/>
        </w:rPr>
      </w:pPr>
      <w:r w:rsidRPr="00D41372">
        <w:rPr>
          <w:lang w:val="en-US" w:eastAsia="ru-RU"/>
        </w:rPr>
        <w:lastRenderedPageBreak/>
        <w:t xml:space="preserve">                    relationship.setRelationshipType(RelationshipType.ASSOCIATION);</w:t>
      </w:r>
    </w:p>
    <w:p w:rsidR="00D41372" w:rsidRPr="00D41372" w:rsidRDefault="00D41372" w:rsidP="00500FE5">
      <w:pPr>
        <w:pStyle w:val="TEXT"/>
        <w:jc w:val="left"/>
        <w:rPr>
          <w:lang w:val="en-US" w:eastAsia="ru-RU"/>
        </w:rPr>
      </w:pPr>
      <w:r w:rsidRPr="00D41372">
        <w:rPr>
          <w:lang w:val="en-US" w:eastAsia="ru-RU"/>
        </w:rPr>
        <w:t xml:space="preserve">                } else if (attribute.getValue().equals(Constants.AGGREGATION)) {</w:t>
      </w:r>
    </w:p>
    <w:p w:rsidR="00D41372" w:rsidRPr="00D41372" w:rsidRDefault="00D41372" w:rsidP="00500FE5">
      <w:pPr>
        <w:pStyle w:val="TEXT"/>
        <w:jc w:val="left"/>
        <w:rPr>
          <w:lang w:val="en-US" w:eastAsia="ru-RU"/>
        </w:rPr>
      </w:pPr>
      <w:r w:rsidRPr="00D41372">
        <w:rPr>
          <w:lang w:val="en-US" w:eastAsia="ru-RU"/>
        </w:rPr>
        <w:t xml:space="preserve">                    relationship.setRelationshipType(RelationshipType.AGGREGATION);</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relationship.setRelationshipType(RelationshipType.COMPOSITION);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relationship;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parse class element and find all realizations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classElement - Current class element.</w:t>
      </w:r>
    </w:p>
    <w:p w:rsidR="00D41372" w:rsidRPr="00D41372" w:rsidRDefault="00D41372" w:rsidP="00500FE5">
      <w:pPr>
        <w:pStyle w:val="TEXT"/>
        <w:jc w:val="left"/>
        <w:rPr>
          <w:lang w:val="en-US" w:eastAsia="ru-RU"/>
        </w:rPr>
      </w:pPr>
      <w:r w:rsidRPr="00D41372">
        <w:rPr>
          <w:lang w:val="en-US" w:eastAsia="ru-RU"/>
        </w:rPr>
        <w:t xml:space="preserve">     * @return List of realizations.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Map&lt;String, Relationship&gt; parseRealizations(org.dom4j.Element classElement) {</w:t>
      </w:r>
    </w:p>
    <w:p w:rsidR="00D41372" w:rsidRPr="00D41372" w:rsidRDefault="00D41372" w:rsidP="00500FE5">
      <w:pPr>
        <w:pStyle w:val="TEXT"/>
        <w:jc w:val="left"/>
        <w:rPr>
          <w:lang w:val="en-US" w:eastAsia="ru-RU"/>
        </w:rPr>
      </w:pPr>
      <w:r w:rsidRPr="00D41372">
        <w:rPr>
          <w:lang w:val="en-US" w:eastAsia="ru-RU"/>
        </w:rPr>
        <w:t xml:space="preserve">        Map&lt;String, Relationship&gt; generalizations = new HashMap&lt;String, Relationship&gt;();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for (Iterator iterator = classElement.elementIterator(Constants.GENERALIZATION); iterator.hasNext(); ) {</w:t>
      </w:r>
    </w:p>
    <w:p w:rsidR="00D41372" w:rsidRPr="00D41372" w:rsidRDefault="00D41372" w:rsidP="00500FE5">
      <w:pPr>
        <w:pStyle w:val="TEXT"/>
        <w:jc w:val="left"/>
        <w:rPr>
          <w:lang w:val="en-US" w:eastAsia="ru-RU"/>
        </w:rPr>
      </w:pPr>
      <w:r w:rsidRPr="00D41372">
        <w:rPr>
          <w:lang w:val="en-US" w:eastAsia="ru-RU"/>
        </w:rPr>
        <w:t xml:space="preserve">            org.dom4j.Element generalization = (org.dom4j.Element) iterator.next();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Relationship relationship = new RelationshipImpl();</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relationship.setId(getAttributeValue(generalization, Constants.ID));</w:t>
      </w:r>
    </w:p>
    <w:p w:rsidR="00D41372" w:rsidRPr="00D41372" w:rsidRDefault="00D41372" w:rsidP="00500FE5">
      <w:pPr>
        <w:pStyle w:val="TEXT"/>
        <w:jc w:val="left"/>
        <w:rPr>
          <w:lang w:val="en-US" w:eastAsia="ru-RU"/>
        </w:rPr>
      </w:pPr>
      <w:r w:rsidRPr="00D41372">
        <w:rPr>
          <w:lang w:val="en-US" w:eastAsia="ru-RU"/>
        </w:rPr>
        <w:t xml:space="preserve">            relationship.setName(getAttributeValue(generalization, Constants.NAME));</w:t>
      </w:r>
    </w:p>
    <w:p w:rsidR="00D41372" w:rsidRPr="00D41372" w:rsidRDefault="00D41372" w:rsidP="00500FE5">
      <w:pPr>
        <w:pStyle w:val="TEXT"/>
        <w:jc w:val="left"/>
        <w:rPr>
          <w:lang w:val="en-US" w:eastAsia="ru-RU"/>
        </w:rPr>
      </w:pPr>
      <w:r w:rsidRPr="00D41372">
        <w:rPr>
          <w:lang w:val="en-US" w:eastAsia="ru-RU"/>
        </w:rPr>
        <w:t xml:space="preserve">            relationship.setSingleElement(false);</w:t>
      </w:r>
    </w:p>
    <w:p w:rsidR="00D41372" w:rsidRPr="00D41372" w:rsidRDefault="00D41372" w:rsidP="00500FE5">
      <w:pPr>
        <w:pStyle w:val="TEXT"/>
        <w:jc w:val="left"/>
        <w:rPr>
          <w:lang w:val="en-US" w:eastAsia="ru-RU"/>
        </w:rPr>
      </w:pPr>
      <w:r w:rsidRPr="00D41372">
        <w:rPr>
          <w:lang w:val="en-US" w:eastAsia="ru-RU"/>
        </w:rPr>
        <w:t xml:space="preserve">            relationship.setRelationshipType(RelationshipType.GENERALIZATION);</w:t>
      </w:r>
    </w:p>
    <w:p w:rsidR="00D41372" w:rsidRPr="00D41372" w:rsidRDefault="00D41372" w:rsidP="00500FE5">
      <w:pPr>
        <w:pStyle w:val="TEXT"/>
        <w:jc w:val="left"/>
        <w:rPr>
          <w:lang w:val="en-US" w:eastAsia="ru-RU"/>
        </w:rPr>
      </w:pPr>
      <w:r w:rsidRPr="00D41372">
        <w:rPr>
          <w:lang w:val="en-US" w:eastAsia="ru-RU"/>
        </w:rPr>
        <w:t xml:space="preserve">            relationship.setSource(getAttributeValue(generalization, Constants.GENERAL));</w:t>
      </w:r>
    </w:p>
    <w:p w:rsidR="00D41372" w:rsidRPr="00D41372" w:rsidRDefault="00D41372" w:rsidP="00500FE5">
      <w:pPr>
        <w:pStyle w:val="TEXT"/>
        <w:jc w:val="left"/>
        <w:rPr>
          <w:lang w:val="en-US" w:eastAsia="ru-RU"/>
        </w:rPr>
      </w:pPr>
      <w:r w:rsidRPr="00D41372">
        <w:rPr>
          <w:lang w:val="en-US" w:eastAsia="ru-RU"/>
        </w:rPr>
        <w:lastRenderedPageBreak/>
        <w:t xml:space="preserve">            relationship.setDestination(getAttributeValue(generalization.getParent(), Constants.ID));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generalizations.put(relationship.getId(), relationship);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relationships.putAll(generalizations);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generalizations;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return the value of chosen attribute of element.</w:t>
      </w:r>
    </w:p>
    <w:p w:rsidR="00D41372" w:rsidRPr="00D41372" w:rsidRDefault="00D41372" w:rsidP="00500FE5">
      <w:pPr>
        <w:pStyle w:val="TEXT"/>
        <w:jc w:val="left"/>
        <w:rPr>
          <w:lang w:val="en-US" w:eastAsia="ru-RU"/>
        </w:rPr>
      </w:pPr>
      <w:r w:rsidRPr="00D41372">
        <w:rPr>
          <w:lang w:val="en-US" w:eastAsia="ru-RU"/>
        </w:rPr>
        <w:t xml:space="preserve">     * If element have no such attribute the result would be empty string.</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element to parse.</w:t>
      </w:r>
    </w:p>
    <w:p w:rsidR="00D41372" w:rsidRPr="00D41372" w:rsidRDefault="00D41372" w:rsidP="00500FE5">
      <w:pPr>
        <w:pStyle w:val="TEXT"/>
        <w:jc w:val="left"/>
        <w:rPr>
          <w:lang w:val="en-US" w:eastAsia="ru-RU"/>
        </w:rPr>
      </w:pPr>
      <w:r w:rsidRPr="00D41372">
        <w:rPr>
          <w:lang w:val="en-US" w:eastAsia="ru-RU"/>
        </w:rPr>
        <w:t xml:space="preserve">     * @param attributeName - Name of attribute</w:t>
      </w:r>
    </w:p>
    <w:p w:rsidR="00D41372" w:rsidRPr="00D41372" w:rsidRDefault="00D41372" w:rsidP="00500FE5">
      <w:pPr>
        <w:pStyle w:val="TEXT"/>
        <w:jc w:val="left"/>
        <w:rPr>
          <w:lang w:val="en-US" w:eastAsia="ru-RU"/>
        </w:rPr>
      </w:pPr>
      <w:r w:rsidRPr="00D41372">
        <w:rPr>
          <w:lang w:val="en-US" w:eastAsia="ru-RU"/>
        </w:rPr>
        <w:t xml:space="preserve">     * @return Value of current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String getAttributeValue(org.dom4j.Element element, String attributeName) {</w:t>
      </w:r>
    </w:p>
    <w:p w:rsidR="00D41372" w:rsidRPr="00D41372" w:rsidRDefault="00D41372" w:rsidP="00500FE5">
      <w:pPr>
        <w:pStyle w:val="TEXT"/>
        <w:jc w:val="left"/>
        <w:rPr>
          <w:lang w:val="en-US" w:eastAsia="ru-RU"/>
        </w:rPr>
      </w:pPr>
      <w:r w:rsidRPr="00D41372">
        <w:rPr>
          <w:lang w:val="en-US" w:eastAsia="ru-RU"/>
        </w:rPr>
        <w:t xml:space="preserve">        if (element == null) throw new NullPointerException();</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Attribute attribute = element.attribute(attributeName);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(null == attribute) {</w:t>
      </w:r>
    </w:p>
    <w:p w:rsidR="00D41372" w:rsidRPr="00D41372" w:rsidRDefault="00D41372" w:rsidP="00500FE5">
      <w:pPr>
        <w:pStyle w:val="TEXT"/>
        <w:jc w:val="left"/>
        <w:rPr>
          <w:lang w:val="en-US" w:eastAsia="ru-RU"/>
        </w:rPr>
      </w:pPr>
      <w:r w:rsidRPr="00D41372">
        <w:rPr>
          <w:lang w:val="en-US" w:eastAsia="ru-RU"/>
        </w:rPr>
        <w:t xml:space="preserve">            return Constants.EMPTY_STRING;</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String value = attribute.getValue();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(null == value) {</w:t>
      </w:r>
    </w:p>
    <w:p w:rsidR="00D41372" w:rsidRPr="00D41372" w:rsidRDefault="00D41372" w:rsidP="00500FE5">
      <w:pPr>
        <w:pStyle w:val="TEXT"/>
        <w:jc w:val="left"/>
        <w:rPr>
          <w:lang w:val="en-US" w:eastAsia="ru-RU"/>
        </w:rPr>
      </w:pPr>
      <w:r w:rsidRPr="00D41372">
        <w:rPr>
          <w:lang w:val="en-US" w:eastAsia="ru-RU"/>
        </w:rPr>
        <w:t xml:space="preserve">            return Constants.EMPTY_STRING;</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value;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returns true or false value for attribute of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element</w:t>
      </w:r>
    </w:p>
    <w:p w:rsidR="00D41372" w:rsidRPr="00D41372" w:rsidRDefault="00D41372" w:rsidP="00500FE5">
      <w:pPr>
        <w:pStyle w:val="TEXT"/>
        <w:jc w:val="left"/>
        <w:rPr>
          <w:lang w:val="en-US" w:eastAsia="ru-RU"/>
        </w:rPr>
      </w:pPr>
      <w:r w:rsidRPr="00D41372">
        <w:rPr>
          <w:lang w:val="en-US" w:eastAsia="ru-RU"/>
        </w:rPr>
        <w:t xml:space="preserve">     * @param attributeName - Name of attribute</w:t>
      </w:r>
    </w:p>
    <w:p w:rsidR="00D41372" w:rsidRPr="00D41372" w:rsidRDefault="00D41372" w:rsidP="00500FE5">
      <w:pPr>
        <w:pStyle w:val="TEXT"/>
        <w:jc w:val="left"/>
        <w:rPr>
          <w:lang w:val="en-US" w:eastAsia="ru-RU"/>
        </w:rPr>
      </w:pPr>
      <w:r w:rsidRPr="00D41372">
        <w:rPr>
          <w:lang w:val="en-US" w:eastAsia="ru-RU"/>
        </w:rPr>
        <w:t xml:space="preserve">     * @return true or false</w:t>
      </w:r>
    </w:p>
    <w:p w:rsidR="00D41372" w:rsidRPr="00D41372" w:rsidRDefault="00D41372" w:rsidP="00500FE5">
      <w:pPr>
        <w:pStyle w:val="TEXT"/>
        <w:jc w:val="left"/>
        <w:rPr>
          <w:lang w:val="en-US" w:eastAsia="ru-RU"/>
        </w:rPr>
      </w:pPr>
      <w:r w:rsidRPr="00D41372">
        <w:rPr>
          <w:lang w:val="en-US" w:eastAsia="ru-RU"/>
        </w:rPr>
        <w:lastRenderedPageBreak/>
        <w:t xml:space="preserve">     */</w:t>
      </w:r>
    </w:p>
    <w:p w:rsidR="00D41372" w:rsidRPr="00D41372" w:rsidRDefault="00D41372" w:rsidP="00500FE5">
      <w:pPr>
        <w:pStyle w:val="TEXT"/>
        <w:jc w:val="left"/>
        <w:rPr>
          <w:lang w:val="en-US" w:eastAsia="ru-RU"/>
        </w:rPr>
      </w:pPr>
      <w:r w:rsidRPr="00D41372">
        <w:rPr>
          <w:lang w:val="en-US" w:eastAsia="ru-RU"/>
        </w:rPr>
        <w:t xml:space="preserve">    private boolean getBooleanAttributeValue(org.dom4j.Element element, String attributeName) {</w:t>
      </w:r>
    </w:p>
    <w:p w:rsidR="00D41372" w:rsidRPr="00D41372" w:rsidRDefault="00D41372" w:rsidP="00500FE5">
      <w:pPr>
        <w:pStyle w:val="TEXT"/>
        <w:jc w:val="left"/>
        <w:rPr>
          <w:lang w:val="en-US" w:eastAsia="ru-RU"/>
        </w:rPr>
      </w:pPr>
      <w:r w:rsidRPr="00D41372">
        <w:rPr>
          <w:lang w:val="en-US" w:eastAsia="ru-RU"/>
        </w:rPr>
        <w:t xml:space="preserve">        if (element == null) throw new NullPointerException();</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Attribute attribute = element.attribute(attributeName);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(attribute == null) {</w:t>
      </w:r>
    </w:p>
    <w:p w:rsidR="00D41372" w:rsidRPr="00D41372" w:rsidRDefault="00D41372" w:rsidP="00500FE5">
      <w:pPr>
        <w:pStyle w:val="TEXT"/>
        <w:jc w:val="left"/>
        <w:rPr>
          <w:lang w:val="en-US" w:eastAsia="ru-RU"/>
        </w:rPr>
      </w:pPr>
      <w:r w:rsidRPr="00D41372">
        <w:rPr>
          <w:lang w:val="en-US" w:eastAsia="ru-RU"/>
        </w:rPr>
        <w:t xml:space="preserve">            return false;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String value = attribute.getValue();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(value == null || value.equals(Constants.FALSE)) {</w:t>
      </w:r>
    </w:p>
    <w:p w:rsidR="00D41372" w:rsidRPr="00D41372" w:rsidRDefault="00D41372" w:rsidP="00500FE5">
      <w:pPr>
        <w:pStyle w:val="TEXT"/>
        <w:jc w:val="left"/>
        <w:rPr>
          <w:lang w:val="en-US" w:eastAsia="ru-RU"/>
        </w:rPr>
      </w:pPr>
      <w:r w:rsidRPr="00D41372">
        <w:rPr>
          <w:lang w:val="en-US" w:eastAsia="ru-RU"/>
        </w:rPr>
        <w:t xml:space="preserve">            return false;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true;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return the visibility type for current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element</w:t>
      </w:r>
    </w:p>
    <w:p w:rsidR="00D41372" w:rsidRPr="00D41372" w:rsidRDefault="00D41372" w:rsidP="00500FE5">
      <w:pPr>
        <w:pStyle w:val="TEXT"/>
        <w:jc w:val="left"/>
        <w:rPr>
          <w:lang w:val="en-US" w:eastAsia="ru-RU"/>
        </w:rPr>
      </w:pPr>
      <w:r w:rsidRPr="00D41372">
        <w:rPr>
          <w:lang w:val="en-US" w:eastAsia="ru-RU"/>
        </w:rPr>
        <w:t xml:space="preserve">     * @return Visibility type</w:t>
      </w:r>
    </w:p>
    <w:p w:rsidR="00D41372" w:rsidRPr="00D41372" w:rsidRDefault="00D41372" w:rsidP="00500FE5">
      <w:pPr>
        <w:pStyle w:val="TEXT"/>
        <w:jc w:val="left"/>
        <w:rPr>
          <w:lang w:val="en-US" w:eastAsia="ru-RU"/>
        </w:rPr>
      </w:pPr>
      <w:r w:rsidRPr="00D41372">
        <w:rPr>
          <w:lang w:val="en-US" w:eastAsia="ru-RU"/>
        </w:rPr>
        <w:t xml:space="preserve">     * @see Visibility</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Visibility getVisibility(org.dom4j.Element element) {</w:t>
      </w:r>
    </w:p>
    <w:p w:rsidR="00D41372" w:rsidRPr="00D41372" w:rsidRDefault="00D41372" w:rsidP="00500FE5">
      <w:pPr>
        <w:pStyle w:val="TEXT"/>
        <w:jc w:val="left"/>
        <w:rPr>
          <w:lang w:val="en-US" w:eastAsia="ru-RU"/>
        </w:rPr>
      </w:pPr>
      <w:r w:rsidRPr="00D41372">
        <w:rPr>
          <w:lang w:val="en-US" w:eastAsia="ru-RU"/>
        </w:rPr>
        <w:t xml:space="preserve">        Visibility visibility = Visibility.PUBLIC;</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String visibilityValue = getAttributeValue(element, Constants.VISIBILITY);</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(visibilityValue.equals(Constants.EMPTY_STRING) || visibilityValue.equals(Constants.PUBLIC)) {</w:t>
      </w:r>
    </w:p>
    <w:p w:rsidR="00D41372" w:rsidRPr="00D41372" w:rsidRDefault="00D41372" w:rsidP="00500FE5">
      <w:pPr>
        <w:pStyle w:val="TEXT"/>
        <w:jc w:val="left"/>
        <w:rPr>
          <w:lang w:val="en-US" w:eastAsia="ru-RU"/>
        </w:rPr>
      </w:pPr>
      <w:r w:rsidRPr="00D41372">
        <w:rPr>
          <w:lang w:val="en-US" w:eastAsia="ru-RU"/>
        </w:rPr>
        <w:t xml:space="preserve">            visibility = Visibility.PUBLIC;</w:t>
      </w:r>
    </w:p>
    <w:p w:rsidR="00D41372" w:rsidRPr="00D41372" w:rsidRDefault="00D41372" w:rsidP="00500FE5">
      <w:pPr>
        <w:pStyle w:val="TEXT"/>
        <w:jc w:val="left"/>
        <w:rPr>
          <w:lang w:val="en-US" w:eastAsia="ru-RU"/>
        </w:rPr>
      </w:pPr>
      <w:r w:rsidRPr="00D41372">
        <w:rPr>
          <w:lang w:val="en-US" w:eastAsia="ru-RU"/>
        </w:rPr>
        <w:t xml:space="preserve">        } else if (visibilityValue.equals(Constants.PRIVATE)) {</w:t>
      </w:r>
    </w:p>
    <w:p w:rsidR="00D41372" w:rsidRPr="00D41372" w:rsidRDefault="00D41372" w:rsidP="00500FE5">
      <w:pPr>
        <w:pStyle w:val="TEXT"/>
        <w:jc w:val="left"/>
        <w:rPr>
          <w:lang w:val="en-US" w:eastAsia="ru-RU"/>
        </w:rPr>
      </w:pPr>
      <w:r w:rsidRPr="00D41372">
        <w:rPr>
          <w:lang w:val="en-US" w:eastAsia="ru-RU"/>
        </w:rPr>
        <w:t xml:space="preserve">            visibility = Visibility.PRIVATE;</w:t>
      </w:r>
    </w:p>
    <w:p w:rsidR="00D41372" w:rsidRPr="00D41372" w:rsidRDefault="00D41372" w:rsidP="00500FE5">
      <w:pPr>
        <w:pStyle w:val="TEXT"/>
        <w:jc w:val="left"/>
        <w:rPr>
          <w:lang w:val="en-US" w:eastAsia="ru-RU"/>
        </w:rPr>
      </w:pPr>
      <w:r w:rsidRPr="00D41372">
        <w:rPr>
          <w:lang w:val="en-US" w:eastAsia="ru-RU"/>
        </w:rPr>
        <w:t xml:space="preserve">        } else if (visibilityValue.equals(Constants.PACKAGED)) {</w:t>
      </w:r>
    </w:p>
    <w:p w:rsidR="00D41372" w:rsidRPr="00D41372" w:rsidRDefault="00D41372" w:rsidP="00500FE5">
      <w:pPr>
        <w:pStyle w:val="TEXT"/>
        <w:jc w:val="left"/>
        <w:rPr>
          <w:lang w:val="en-US" w:eastAsia="ru-RU"/>
        </w:rPr>
      </w:pPr>
      <w:r w:rsidRPr="00D41372">
        <w:rPr>
          <w:lang w:val="en-US" w:eastAsia="ru-RU"/>
        </w:rPr>
        <w:t xml:space="preserve">            visibility = Visibility.PACKAGE;</w:t>
      </w:r>
    </w:p>
    <w:p w:rsidR="00D41372" w:rsidRPr="00D41372" w:rsidRDefault="00D41372" w:rsidP="00500FE5">
      <w:pPr>
        <w:pStyle w:val="TEXT"/>
        <w:jc w:val="left"/>
        <w:rPr>
          <w:lang w:val="en-US" w:eastAsia="ru-RU"/>
        </w:rPr>
      </w:pPr>
      <w:r w:rsidRPr="00D41372">
        <w:rPr>
          <w:lang w:val="en-US" w:eastAsia="ru-RU"/>
        </w:rPr>
        <w:t xml:space="preserve">        } else if (visibilityValue.equals(Constants.PROTECTED)) {</w:t>
      </w:r>
    </w:p>
    <w:p w:rsidR="00D41372" w:rsidRPr="00D41372" w:rsidRDefault="00D41372" w:rsidP="00500FE5">
      <w:pPr>
        <w:pStyle w:val="TEXT"/>
        <w:jc w:val="left"/>
        <w:rPr>
          <w:lang w:val="en-US" w:eastAsia="ru-RU"/>
        </w:rPr>
      </w:pPr>
      <w:r w:rsidRPr="00D41372">
        <w:rPr>
          <w:lang w:val="en-US" w:eastAsia="ru-RU"/>
        </w:rPr>
        <w:t xml:space="preserve">            visibility = Visibility.PROTECTED;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return visibility;</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parsing the XML file</w:t>
      </w:r>
    </w:p>
    <w:p w:rsidR="00D41372" w:rsidRPr="00D41372" w:rsidRDefault="00D41372" w:rsidP="00500FE5">
      <w:pPr>
        <w:pStyle w:val="TEXT"/>
        <w:jc w:val="left"/>
        <w:rPr>
          <w:lang w:val="en-US" w:eastAsia="ru-RU"/>
        </w:rPr>
      </w:pPr>
      <w:r w:rsidRPr="00D41372">
        <w:rPr>
          <w:lang w:val="en-US" w:eastAsia="ru-RU"/>
        </w:rPr>
        <w:t xml:space="preserve">     * and return DOM object.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filePath - Path to XML file that would be parsed.</w:t>
      </w:r>
    </w:p>
    <w:p w:rsidR="00D41372" w:rsidRPr="00D41372" w:rsidRDefault="00D41372" w:rsidP="00500FE5">
      <w:pPr>
        <w:pStyle w:val="TEXT"/>
        <w:jc w:val="left"/>
        <w:rPr>
          <w:lang w:val="en-US" w:eastAsia="ru-RU"/>
        </w:rPr>
      </w:pPr>
      <w:r w:rsidRPr="00D41372">
        <w:rPr>
          <w:lang w:val="en-US" w:eastAsia="ru-RU"/>
        </w:rPr>
        <w:t xml:space="preserve">     * @return - The Document object.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Document getDocument(String filePath) {</w:t>
      </w:r>
    </w:p>
    <w:p w:rsidR="00D41372" w:rsidRPr="00D41372" w:rsidRDefault="00D41372" w:rsidP="00500FE5">
      <w:pPr>
        <w:pStyle w:val="TEXT"/>
        <w:jc w:val="left"/>
        <w:rPr>
          <w:lang w:val="en-US" w:eastAsia="ru-RU"/>
        </w:rPr>
      </w:pPr>
      <w:r w:rsidRPr="00D41372">
        <w:rPr>
          <w:lang w:val="en-US" w:eastAsia="ru-RU"/>
        </w:rPr>
        <w:t xml:space="preserve">        SAXReader reader = new SAXReader();</w:t>
      </w:r>
    </w:p>
    <w:p w:rsidR="00D41372" w:rsidRPr="00D41372" w:rsidRDefault="00D41372" w:rsidP="00500FE5">
      <w:pPr>
        <w:pStyle w:val="TEXT"/>
        <w:jc w:val="left"/>
        <w:rPr>
          <w:lang w:val="en-US" w:eastAsia="ru-RU"/>
        </w:rPr>
      </w:pPr>
      <w:r w:rsidRPr="00D41372">
        <w:rPr>
          <w:lang w:val="en-US" w:eastAsia="ru-RU"/>
        </w:rPr>
        <w:t xml:space="preserve">        Document document = null;</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try {</w:t>
      </w:r>
    </w:p>
    <w:p w:rsidR="00D41372" w:rsidRPr="00D41372" w:rsidRDefault="00D41372" w:rsidP="00500FE5">
      <w:pPr>
        <w:pStyle w:val="TEXT"/>
        <w:jc w:val="left"/>
        <w:rPr>
          <w:lang w:val="en-US" w:eastAsia="ru-RU"/>
        </w:rPr>
      </w:pPr>
      <w:r w:rsidRPr="00D41372">
        <w:rPr>
          <w:lang w:val="en-US" w:eastAsia="ru-RU"/>
        </w:rPr>
        <w:t xml:space="preserve">            document = reader.read(filePath);</w:t>
      </w:r>
    </w:p>
    <w:p w:rsidR="00D41372" w:rsidRPr="00D41372" w:rsidRDefault="00D41372" w:rsidP="00500FE5">
      <w:pPr>
        <w:pStyle w:val="TEXT"/>
        <w:jc w:val="left"/>
        <w:rPr>
          <w:lang w:val="en-US" w:eastAsia="ru-RU"/>
        </w:rPr>
      </w:pPr>
      <w:r w:rsidRPr="00D41372">
        <w:rPr>
          <w:lang w:val="en-US" w:eastAsia="ru-RU"/>
        </w:rPr>
        <w:t xml:space="preserve">        } catch (DocumentException e) {</w:t>
      </w:r>
    </w:p>
    <w:p w:rsidR="00D41372" w:rsidRPr="00D41372" w:rsidRDefault="00D41372" w:rsidP="00500FE5">
      <w:pPr>
        <w:pStyle w:val="TEXT"/>
        <w:jc w:val="left"/>
        <w:rPr>
          <w:lang w:val="en-US" w:eastAsia="ru-RU"/>
        </w:rPr>
      </w:pPr>
      <w:r w:rsidRPr="00D41372">
        <w:rPr>
          <w:lang w:val="en-US" w:eastAsia="ru-RU"/>
        </w:rPr>
        <w:t xml:space="preserve">            e.printStackTrace();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return document;</w:t>
      </w:r>
    </w:p>
    <w:p w:rsidR="00D41372" w:rsidRPr="00D41372" w:rsidRDefault="00D41372" w:rsidP="00500FE5">
      <w:pPr>
        <w:pStyle w:val="TEXT"/>
        <w:jc w:val="left"/>
        <w:rPr>
          <w:lang w:val="en-US" w:eastAsia="ru-RU"/>
        </w:rPr>
      </w:pPr>
      <w:r w:rsidRPr="00D41372">
        <w:rPr>
          <w:lang w:val="en-US" w:eastAsia="ru-RU"/>
        </w:rPr>
        <w:t xml:space="preserve">    }</w:t>
      </w:r>
    </w:p>
    <w:p w:rsidR="00D41372" w:rsidRDefault="00D41372" w:rsidP="00500FE5">
      <w:pPr>
        <w:pStyle w:val="TEXT"/>
        <w:jc w:val="left"/>
        <w:rPr>
          <w:lang w:val="en-US" w:eastAsia="ru-RU"/>
        </w:rPr>
      </w:pPr>
      <w:r w:rsidRPr="00D41372">
        <w:rPr>
          <w:lang w:val="en-US" w:eastAsia="ru-RU"/>
        </w:rPr>
        <w:t>}</w:t>
      </w:r>
    </w:p>
    <w:p w:rsid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package com.diploma.classdiagram.parser;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w:t>
      </w:r>
    </w:p>
    <w:p w:rsidR="00D41372" w:rsidRPr="00D41372" w:rsidRDefault="00D41372" w:rsidP="00500FE5">
      <w:pPr>
        <w:pStyle w:val="TEXT"/>
        <w:jc w:val="left"/>
        <w:rPr>
          <w:lang w:val="en-US" w:eastAsia="ru-RU"/>
        </w:rPr>
      </w:pPr>
      <w:r w:rsidRPr="00D41372">
        <w:rPr>
          <w:lang w:val="en-US" w:eastAsia="ru-RU"/>
        </w:rPr>
        <w:t xml:space="preserve"> * User: d.ulanovych</w:t>
      </w:r>
    </w:p>
    <w:p w:rsidR="00D41372" w:rsidRPr="00D41372" w:rsidRDefault="00D41372" w:rsidP="00500FE5">
      <w:pPr>
        <w:pStyle w:val="TEXT"/>
        <w:jc w:val="left"/>
        <w:rPr>
          <w:lang w:val="en-US" w:eastAsia="ru-RU"/>
        </w:rPr>
      </w:pPr>
      <w:r w:rsidRPr="00D41372">
        <w:rPr>
          <w:lang w:val="en-US" w:eastAsia="ru-RU"/>
        </w:rPr>
        <w:t xml:space="preserve"> * Date: 11/16/13</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public class UMLParserException extends Exception {</w:t>
      </w:r>
    </w:p>
    <w:p w:rsidR="00D41372" w:rsidRPr="00D41372" w:rsidRDefault="00D41372" w:rsidP="00500FE5">
      <w:pPr>
        <w:pStyle w:val="TEXT"/>
        <w:jc w:val="left"/>
        <w:rPr>
          <w:lang w:val="en-US" w:eastAsia="ru-RU"/>
        </w:rPr>
      </w:pPr>
      <w:r w:rsidRPr="00D41372">
        <w:rPr>
          <w:lang w:val="en-US" w:eastAsia="ru-RU"/>
        </w:rPr>
        <w:t xml:space="preserve">    public UMLParserException() {</w:t>
      </w:r>
    </w:p>
    <w:p w:rsidR="00D41372" w:rsidRPr="00D41372" w:rsidRDefault="00D41372" w:rsidP="00500FE5">
      <w:pPr>
        <w:pStyle w:val="TEXT"/>
        <w:jc w:val="left"/>
        <w:rPr>
          <w:lang w:val="en-US" w:eastAsia="ru-RU"/>
        </w:rPr>
      </w:pPr>
      <w:r w:rsidRPr="00D41372">
        <w:rPr>
          <w:lang w:val="en-US" w:eastAsia="ru-RU"/>
        </w:rPr>
        <w:t xml:space="preserve">        super();</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UMLParserException(String message) {</w:t>
      </w:r>
    </w:p>
    <w:p w:rsidR="00D41372" w:rsidRPr="00D41372" w:rsidRDefault="00D41372" w:rsidP="00500FE5">
      <w:pPr>
        <w:pStyle w:val="TEXT"/>
        <w:jc w:val="left"/>
        <w:rPr>
          <w:lang w:val="en-US" w:eastAsia="ru-RU"/>
        </w:rPr>
      </w:pPr>
      <w:r w:rsidRPr="00D41372">
        <w:rPr>
          <w:lang w:val="en-US" w:eastAsia="ru-RU"/>
        </w:rPr>
        <w:t xml:space="preserve">        super(message);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UMLParserException(String message, Throwable cause) {</w:t>
      </w:r>
    </w:p>
    <w:p w:rsidR="00D41372" w:rsidRPr="00D41372" w:rsidRDefault="00D41372" w:rsidP="00500FE5">
      <w:pPr>
        <w:pStyle w:val="TEXT"/>
        <w:jc w:val="left"/>
        <w:rPr>
          <w:lang w:val="en-US" w:eastAsia="ru-RU"/>
        </w:rPr>
      </w:pPr>
      <w:r w:rsidRPr="00D41372">
        <w:rPr>
          <w:lang w:val="en-US" w:eastAsia="ru-RU"/>
        </w:rPr>
        <w:t xml:space="preserve">        super(message, cause);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UMLParserException(Throwable cause) {</w:t>
      </w:r>
    </w:p>
    <w:p w:rsidR="00D41372" w:rsidRPr="00D41372" w:rsidRDefault="00D41372" w:rsidP="00500FE5">
      <w:pPr>
        <w:pStyle w:val="TEXT"/>
        <w:jc w:val="left"/>
        <w:rPr>
          <w:lang w:val="en-US" w:eastAsia="ru-RU"/>
        </w:rPr>
      </w:pPr>
      <w:r w:rsidRPr="00D41372">
        <w:rPr>
          <w:lang w:val="en-US" w:eastAsia="ru-RU"/>
        </w:rPr>
        <w:t xml:space="preserve">        super(cause);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lastRenderedPageBreak/>
        <w:t xml:space="preserve">    protected UMLParserException(String message, Throwable cause, boolean enableSuppression, boolean writableStackTrace) {</w:t>
      </w:r>
    </w:p>
    <w:p w:rsidR="00D41372" w:rsidRPr="00D41372" w:rsidRDefault="00D41372" w:rsidP="00500FE5">
      <w:pPr>
        <w:pStyle w:val="TEXT"/>
        <w:jc w:val="left"/>
        <w:rPr>
          <w:lang w:val="en-US" w:eastAsia="ru-RU"/>
        </w:rPr>
      </w:pPr>
      <w:r w:rsidRPr="00D41372">
        <w:rPr>
          <w:lang w:val="en-US" w:eastAsia="ru-RU"/>
        </w:rPr>
        <w:t xml:space="preserve">        super(message, cause, enableSuppression, writableStackTrace);</w:t>
      </w:r>
    </w:p>
    <w:p w:rsidR="00D41372" w:rsidRPr="00D31572" w:rsidRDefault="00D41372" w:rsidP="00500FE5">
      <w:pPr>
        <w:pStyle w:val="TEXT"/>
        <w:jc w:val="left"/>
        <w:rPr>
          <w:lang w:eastAsia="ru-RU"/>
        </w:rPr>
      </w:pPr>
      <w:r w:rsidRPr="00D41372">
        <w:rPr>
          <w:lang w:val="en-US" w:eastAsia="ru-RU"/>
        </w:rPr>
        <w:t xml:space="preserve">    </w:t>
      </w:r>
      <w:r w:rsidRPr="00D31572">
        <w:rPr>
          <w:lang w:eastAsia="ru-RU"/>
        </w:rPr>
        <w:t>}</w:t>
      </w:r>
    </w:p>
    <w:p w:rsidR="00D41372" w:rsidRPr="00D31572" w:rsidRDefault="00D41372" w:rsidP="00500FE5">
      <w:pPr>
        <w:pStyle w:val="TEXT"/>
        <w:jc w:val="left"/>
        <w:rPr>
          <w:lang w:eastAsia="ru-RU"/>
        </w:rPr>
      </w:pPr>
      <w:r w:rsidRPr="00D31572">
        <w:rPr>
          <w:lang w:eastAsia="ru-RU"/>
        </w:rPr>
        <w:t>}</w:t>
      </w:r>
    </w:p>
    <w:p w:rsidR="00D41372" w:rsidRDefault="00D41372" w:rsidP="00D41372">
      <w:pPr>
        <w:pStyle w:val="A1COKKP"/>
      </w:pPr>
      <w:bookmarkStart w:id="188" w:name="_Toc376535527"/>
      <w:bookmarkStart w:id="189" w:name="_Toc376535659"/>
      <w:r w:rsidRPr="00D41372">
        <w:lastRenderedPageBreak/>
        <w:t xml:space="preserve">2 </w:t>
      </w:r>
      <w:r>
        <w:t>Модуль представления ДИАГРАММЫ КЛАССОВ В ВИДЕ ДИНАМИЧЕСКОЙ СТРУКТУРЫ ДАННЫХ</w:t>
      </w:r>
      <w:bookmarkEnd w:id="188"/>
      <w:bookmarkEnd w:id="189"/>
    </w:p>
    <w:p w:rsidR="00D41372" w:rsidRPr="00D41372" w:rsidRDefault="00D41372" w:rsidP="00500FE5">
      <w:pPr>
        <w:pStyle w:val="TEXT"/>
        <w:jc w:val="left"/>
        <w:rPr>
          <w:lang w:val="en-US"/>
        </w:rPr>
      </w:pPr>
      <w:r w:rsidRPr="00D41372">
        <w:rPr>
          <w:lang w:val="en-US"/>
        </w:rPr>
        <w:t>package com.diploma.classdiagram.model.relationships;</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w:t>
      </w:r>
    </w:p>
    <w:p w:rsidR="00D41372" w:rsidRPr="00D41372" w:rsidRDefault="00D41372" w:rsidP="00500FE5">
      <w:pPr>
        <w:pStyle w:val="TEXT"/>
        <w:jc w:val="left"/>
        <w:rPr>
          <w:lang w:val="en-US"/>
        </w:rPr>
      </w:pPr>
      <w:r w:rsidRPr="00D41372">
        <w:rPr>
          <w:lang w:val="en-US"/>
        </w:rPr>
        <w:t xml:space="preserve"> * Created with IntelliJ IDEA.</w:t>
      </w:r>
    </w:p>
    <w:p w:rsidR="00D41372" w:rsidRPr="00D41372" w:rsidRDefault="00D41372" w:rsidP="00500FE5">
      <w:pPr>
        <w:pStyle w:val="TEXT"/>
        <w:jc w:val="left"/>
        <w:rPr>
          <w:lang w:val="en-US"/>
        </w:rPr>
      </w:pPr>
      <w:r w:rsidRPr="00D41372">
        <w:rPr>
          <w:lang w:val="en-US"/>
        </w:rPr>
        <w:t xml:space="preserve"> * User: ZIM</w:t>
      </w:r>
    </w:p>
    <w:p w:rsidR="00D41372" w:rsidRPr="00D41372" w:rsidRDefault="00D41372" w:rsidP="00500FE5">
      <w:pPr>
        <w:pStyle w:val="TEXT"/>
        <w:jc w:val="left"/>
        <w:rPr>
          <w:lang w:val="en-US"/>
        </w:rPr>
      </w:pPr>
      <w:r w:rsidRPr="00D41372">
        <w:rPr>
          <w:lang w:val="en-US"/>
        </w:rPr>
        <w:t xml:space="preserve"> * Date: 23.09.12</w:t>
      </w:r>
    </w:p>
    <w:p w:rsidR="00D41372" w:rsidRPr="00D41372" w:rsidRDefault="00D41372" w:rsidP="00500FE5">
      <w:pPr>
        <w:pStyle w:val="TEXT"/>
        <w:jc w:val="left"/>
        <w:rPr>
          <w:lang w:val="en-US"/>
        </w:rPr>
      </w:pPr>
      <w:r w:rsidRPr="00D41372">
        <w:rPr>
          <w:lang w:val="en-US"/>
        </w:rPr>
        <w:t xml:space="preserve"> * Time: 12:53</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public interface Cardinality {</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Value to describe the infinity value</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static final Integer INFINITY = Integer.MAX_VALUE;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Integer getSourceMinimum();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maximum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maximum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Integer getSourceMaximum();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minimum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minimum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Integer getDestinationMinimum();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minimum value of source cardinality</w:t>
      </w:r>
    </w:p>
    <w:p w:rsidR="00D41372" w:rsidRPr="00D41372" w:rsidRDefault="00D41372" w:rsidP="00500FE5">
      <w:pPr>
        <w:pStyle w:val="TEXT"/>
        <w:jc w:val="left"/>
        <w:rPr>
          <w:lang w:val="en-US"/>
        </w:rPr>
      </w:pPr>
      <w:r w:rsidRPr="00D41372">
        <w:rPr>
          <w:lang w:val="en-US"/>
        </w:rPr>
        <w:lastRenderedPageBreak/>
        <w:t xml:space="preserve">     */</w:t>
      </w:r>
    </w:p>
    <w:p w:rsidR="00D41372" w:rsidRPr="00D41372" w:rsidRDefault="00D41372" w:rsidP="00500FE5">
      <w:pPr>
        <w:pStyle w:val="TEXT"/>
        <w:jc w:val="left"/>
        <w:rPr>
          <w:lang w:val="en-US"/>
        </w:rPr>
      </w:pPr>
      <w:r w:rsidRPr="00D41372">
        <w:rPr>
          <w:lang w:val="en-US"/>
        </w:rPr>
        <w:t xml:space="preserve">    public Integer getDestinationMaximum();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setSourceMinimum(Integer 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Maximum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setSourceMaximum(Integer 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Minimum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setDestinationMinimum(Integer 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Maximum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setDestinationMaximum(Integer value);</w:t>
      </w:r>
    </w:p>
    <w:p w:rsidR="00D41372" w:rsidRPr="00D31572" w:rsidRDefault="00D41372" w:rsidP="00500FE5">
      <w:pPr>
        <w:pStyle w:val="TEXT"/>
        <w:jc w:val="left"/>
        <w:rPr>
          <w:lang w:val="en-US"/>
        </w:rPr>
      </w:pPr>
      <w:r w:rsidRPr="00D31572">
        <w:rPr>
          <w:lang w:val="en-US"/>
        </w:rPr>
        <w:t>}</w:t>
      </w:r>
    </w:p>
    <w:p w:rsidR="00D41372" w:rsidRPr="00D31572" w:rsidRDefault="00D4137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23.09.12</w:t>
      </w:r>
    </w:p>
    <w:p w:rsidR="000C4C82" w:rsidRPr="000C4C82" w:rsidRDefault="000C4C82" w:rsidP="00500FE5">
      <w:pPr>
        <w:pStyle w:val="TEXT"/>
        <w:jc w:val="left"/>
        <w:rPr>
          <w:lang w:val="en-US"/>
        </w:rPr>
      </w:pPr>
      <w:r w:rsidRPr="000C4C82">
        <w:rPr>
          <w:lang w:val="en-US"/>
        </w:rPr>
        <w:t xml:space="preserve"> * Time: 13:04</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CardinalityRelationship implements Relationship, Cardinality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String source;</w:t>
      </w:r>
    </w:p>
    <w:p w:rsidR="000C4C82" w:rsidRPr="000C4C82" w:rsidRDefault="000C4C82" w:rsidP="00500FE5">
      <w:pPr>
        <w:pStyle w:val="TEXT"/>
        <w:jc w:val="left"/>
        <w:rPr>
          <w:lang w:val="en-US"/>
        </w:rPr>
      </w:pPr>
      <w:r w:rsidRPr="000C4C82">
        <w:rPr>
          <w:lang w:val="en-US"/>
        </w:rPr>
        <w:t xml:space="preserve">    private String destination;</w:t>
      </w:r>
    </w:p>
    <w:p w:rsidR="000C4C82" w:rsidRPr="000C4C82" w:rsidRDefault="000C4C82" w:rsidP="00500FE5">
      <w:pPr>
        <w:pStyle w:val="TEXT"/>
        <w:jc w:val="left"/>
        <w:rPr>
          <w:lang w:val="en-US"/>
        </w:rPr>
      </w:pPr>
      <w:r w:rsidRPr="000C4C82">
        <w:rPr>
          <w:lang w:val="en-US"/>
        </w:rPr>
        <w:t xml:space="preserve">    private boolean isSingleElement = false;</w:t>
      </w:r>
    </w:p>
    <w:p w:rsidR="000C4C82" w:rsidRPr="000C4C82" w:rsidRDefault="000C4C82" w:rsidP="00500FE5">
      <w:pPr>
        <w:pStyle w:val="TEXT"/>
        <w:jc w:val="left"/>
        <w:rPr>
          <w:lang w:val="en-US"/>
        </w:rPr>
      </w:pPr>
      <w:r w:rsidRPr="000C4C82">
        <w:rPr>
          <w:lang w:val="en-US"/>
        </w:rPr>
        <w:t xml:space="preserve">    private RelationshipType relationshipType;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Integer srcMinCardinality;</w:t>
      </w:r>
    </w:p>
    <w:p w:rsidR="000C4C82" w:rsidRPr="000C4C82" w:rsidRDefault="000C4C82" w:rsidP="00500FE5">
      <w:pPr>
        <w:pStyle w:val="TEXT"/>
        <w:jc w:val="left"/>
        <w:rPr>
          <w:lang w:val="en-US"/>
        </w:rPr>
      </w:pPr>
      <w:r w:rsidRPr="000C4C82">
        <w:rPr>
          <w:lang w:val="en-US"/>
        </w:rPr>
        <w:t xml:space="preserve">    private Integer srcMaxCardinality;</w:t>
      </w:r>
    </w:p>
    <w:p w:rsidR="000C4C82" w:rsidRPr="000C4C82" w:rsidRDefault="000C4C82" w:rsidP="00500FE5">
      <w:pPr>
        <w:pStyle w:val="TEXT"/>
        <w:jc w:val="left"/>
        <w:rPr>
          <w:lang w:val="en-US"/>
        </w:rPr>
      </w:pPr>
      <w:r w:rsidRPr="000C4C82">
        <w:rPr>
          <w:lang w:val="en-US"/>
        </w:rPr>
        <w:t xml:space="preserve">    private Integer dstMinCardinality;</w:t>
      </w:r>
    </w:p>
    <w:p w:rsidR="000C4C82" w:rsidRPr="000C4C82" w:rsidRDefault="000C4C82" w:rsidP="00500FE5">
      <w:pPr>
        <w:pStyle w:val="TEXT"/>
        <w:jc w:val="left"/>
        <w:rPr>
          <w:lang w:val="en-US"/>
        </w:rPr>
      </w:pPr>
      <w:r w:rsidRPr="000C4C82">
        <w:rPr>
          <w:lang w:val="en-US"/>
        </w:rPr>
        <w:t xml:space="preserve">    private Integer dstMaxCardinality;</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getSource() {</w:t>
      </w:r>
    </w:p>
    <w:p w:rsidR="000C4C82" w:rsidRPr="000C4C82" w:rsidRDefault="000C4C82" w:rsidP="00500FE5">
      <w:pPr>
        <w:pStyle w:val="TEXT"/>
        <w:jc w:val="left"/>
        <w:rPr>
          <w:lang w:val="en-US"/>
        </w:rPr>
      </w:pPr>
      <w:r w:rsidRPr="000C4C82">
        <w:rPr>
          <w:lang w:val="en-US"/>
        </w:rPr>
        <w:t xml:space="preserve">        return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setSource(String source) {</w:t>
      </w:r>
    </w:p>
    <w:p w:rsidR="000C4C82" w:rsidRPr="000C4C82" w:rsidRDefault="000C4C82" w:rsidP="00500FE5">
      <w:pPr>
        <w:pStyle w:val="TEXT"/>
        <w:jc w:val="left"/>
        <w:rPr>
          <w:lang w:val="en-US"/>
        </w:rPr>
      </w:pPr>
      <w:r w:rsidRPr="000C4C82">
        <w:rPr>
          <w:lang w:val="en-US"/>
        </w:rPr>
        <w:t xml:space="preserve">        this.source =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getDestination() {</w:t>
      </w:r>
    </w:p>
    <w:p w:rsidR="000C4C82" w:rsidRPr="000C4C82" w:rsidRDefault="000C4C82" w:rsidP="00500FE5">
      <w:pPr>
        <w:pStyle w:val="TEXT"/>
        <w:jc w:val="left"/>
        <w:rPr>
          <w:lang w:val="en-US"/>
        </w:rPr>
      </w:pPr>
      <w:r w:rsidRPr="000C4C82">
        <w:rPr>
          <w:lang w:val="en-US"/>
        </w:rPr>
        <w:t xml:space="preserve">        return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setDestination(String destination) {</w:t>
      </w:r>
    </w:p>
    <w:p w:rsidR="000C4C82" w:rsidRPr="000C4C82" w:rsidRDefault="000C4C82" w:rsidP="00500FE5">
      <w:pPr>
        <w:pStyle w:val="TEXT"/>
        <w:jc w:val="left"/>
        <w:rPr>
          <w:lang w:val="en-US"/>
        </w:rPr>
      </w:pPr>
      <w:r w:rsidRPr="000C4C82">
        <w:rPr>
          <w:lang w:val="en-US"/>
        </w:rPr>
        <w:t xml:space="preserve">        this.destination =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isSingleElement() {</w:t>
      </w:r>
    </w:p>
    <w:p w:rsidR="000C4C82" w:rsidRPr="000C4C82" w:rsidRDefault="000C4C82" w:rsidP="00500FE5">
      <w:pPr>
        <w:pStyle w:val="TEXT"/>
        <w:jc w:val="left"/>
        <w:rPr>
          <w:lang w:val="en-US"/>
        </w:rPr>
      </w:pPr>
      <w:r w:rsidRPr="000C4C82">
        <w:rPr>
          <w:lang w:val="en-US"/>
        </w:rPr>
        <w:t xml:space="preserve">        return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setSingleElement(boolean isSingleElement) {</w:t>
      </w:r>
    </w:p>
    <w:p w:rsidR="000C4C82" w:rsidRPr="000C4C82" w:rsidRDefault="000C4C82" w:rsidP="00500FE5">
      <w:pPr>
        <w:pStyle w:val="TEXT"/>
        <w:jc w:val="left"/>
        <w:rPr>
          <w:lang w:val="en-US"/>
        </w:rPr>
      </w:pPr>
      <w:r w:rsidRPr="000C4C82">
        <w:rPr>
          <w:lang w:val="en-US"/>
        </w:rPr>
        <w:t xml:space="preserve">        this.isSingleElement =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RelationshipType getRelationshipType() {</w:t>
      </w:r>
    </w:p>
    <w:p w:rsidR="000C4C82" w:rsidRPr="000C4C82" w:rsidRDefault="000C4C82" w:rsidP="00500FE5">
      <w:pPr>
        <w:pStyle w:val="TEXT"/>
        <w:jc w:val="left"/>
        <w:rPr>
          <w:lang w:val="en-US"/>
        </w:rPr>
      </w:pPr>
      <w:r w:rsidRPr="000C4C82">
        <w:rPr>
          <w:lang w:val="en-US"/>
        </w:rPr>
        <w:t xml:space="preserve">        return relationshipType;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setRelationshipType(RelationshipType type) {</w:t>
      </w:r>
    </w:p>
    <w:p w:rsidR="000C4C82" w:rsidRPr="000C4C82" w:rsidRDefault="000C4C82" w:rsidP="00500FE5">
      <w:pPr>
        <w:pStyle w:val="TEXT"/>
        <w:jc w:val="left"/>
        <w:rPr>
          <w:lang w:val="en-US"/>
        </w:rPr>
      </w:pPr>
      <w:r w:rsidRPr="000C4C82">
        <w:rPr>
          <w:lang w:val="en-US"/>
        </w:rPr>
        <w:lastRenderedPageBreak/>
        <w:t xml:space="preserve">        this.relationshipType =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getSourceMinimum() {</w:t>
      </w:r>
    </w:p>
    <w:p w:rsidR="000C4C82" w:rsidRPr="000C4C82" w:rsidRDefault="000C4C82" w:rsidP="00500FE5">
      <w:pPr>
        <w:pStyle w:val="TEXT"/>
        <w:jc w:val="left"/>
        <w:rPr>
          <w:lang w:val="en-US"/>
        </w:rPr>
      </w:pPr>
      <w:r w:rsidRPr="000C4C82">
        <w:rPr>
          <w:lang w:val="en-US"/>
        </w:rPr>
        <w:t xml:space="preserve">        return srcMinCardinality;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getSourceMaximum() {</w:t>
      </w:r>
    </w:p>
    <w:p w:rsidR="000C4C82" w:rsidRPr="000C4C82" w:rsidRDefault="000C4C82" w:rsidP="00500FE5">
      <w:pPr>
        <w:pStyle w:val="TEXT"/>
        <w:jc w:val="left"/>
        <w:rPr>
          <w:lang w:val="en-US"/>
        </w:rPr>
      </w:pPr>
      <w:r w:rsidRPr="000C4C82">
        <w:rPr>
          <w:lang w:val="en-US"/>
        </w:rPr>
        <w:t xml:space="preserve">        return srcMaxCardinality;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getDestinationMinimum() {</w:t>
      </w:r>
    </w:p>
    <w:p w:rsidR="000C4C82" w:rsidRPr="000C4C82" w:rsidRDefault="000C4C82" w:rsidP="00500FE5">
      <w:pPr>
        <w:pStyle w:val="TEXT"/>
        <w:jc w:val="left"/>
        <w:rPr>
          <w:lang w:val="en-US"/>
        </w:rPr>
      </w:pPr>
      <w:r w:rsidRPr="000C4C82">
        <w:rPr>
          <w:lang w:val="en-US"/>
        </w:rPr>
        <w:t xml:space="preserve">        return dstMinCardinality;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getDestinationMaximum() {</w:t>
      </w:r>
    </w:p>
    <w:p w:rsidR="000C4C82" w:rsidRPr="000C4C82" w:rsidRDefault="000C4C82" w:rsidP="00500FE5">
      <w:pPr>
        <w:pStyle w:val="TEXT"/>
        <w:jc w:val="left"/>
        <w:rPr>
          <w:lang w:val="en-US"/>
        </w:rPr>
      </w:pPr>
      <w:r w:rsidRPr="000C4C82">
        <w:rPr>
          <w:lang w:val="en-US"/>
        </w:rPr>
        <w:t xml:space="preserve">        return dstMaxCardinality;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setSourceMinimum(Integer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t xml:space="preserve">            srcMinCardinality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srcMinCardinality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setSourceMaximum(Integer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t xml:space="preserve">            srcMaxCardinality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srcMaxCardinality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setDestinationMinimum(Integer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t xml:space="preserve">            dstMinCardinality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dstMinCardinality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setDestinationMaximum(Integer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lastRenderedPageBreak/>
        <w:t xml:space="preserve">            dstMaxCardinality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dstMaxCardinality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setSourceMinimum(String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srcMinCardinality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t xml:space="preserve">            srcMinCardinality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srcMinCardinality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setSourceMaximum(String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srcMaxCardinality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t xml:space="preserve">            srcMaxCardinality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srcMaxCardinality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setDestinationMinimum(String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dstMinCardinality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t xml:space="preserve">            dstMinCardinality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dstMinCardinality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setDestinationMaximum(String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dstMaxCardinality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lastRenderedPageBreak/>
        <w:t xml:space="preserve">            dstMaxCardinality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dstMaxCardinality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relationshipInfo =</w:t>
      </w:r>
    </w:p>
    <w:p w:rsidR="000C4C82" w:rsidRPr="000C4C82" w:rsidRDefault="000C4C82" w:rsidP="00500FE5">
      <w:pPr>
        <w:pStyle w:val="TEXT"/>
        <w:jc w:val="left"/>
        <w:rPr>
          <w:lang w:val="en-US"/>
        </w:rPr>
      </w:pPr>
      <w:r w:rsidRPr="000C4C82">
        <w:rPr>
          <w:lang w:val="en-US"/>
        </w:rPr>
        <w:t xml:space="preserve">                "RelationshipImpl name : " + getName() + "\n" +</w:t>
      </w:r>
    </w:p>
    <w:p w:rsidR="000C4C82" w:rsidRPr="000C4C82" w:rsidRDefault="000C4C82" w:rsidP="00500FE5">
      <w:pPr>
        <w:pStyle w:val="TEXT"/>
        <w:jc w:val="left"/>
        <w:rPr>
          <w:lang w:val="en-US"/>
        </w:rPr>
      </w:pPr>
      <w:r w:rsidRPr="000C4C82">
        <w:rPr>
          <w:lang w:val="en-US"/>
        </w:rPr>
        <w:t xml:space="preserve">                        "RelationshipImpl type : " + getRelationshipType() + "\n" +</w:t>
      </w:r>
    </w:p>
    <w:p w:rsidR="000C4C82" w:rsidRPr="000C4C82" w:rsidRDefault="000C4C82" w:rsidP="00500FE5">
      <w:pPr>
        <w:pStyle w:val="TEXT"/>
        <w:jc w:val="left"/>
        <w:rPr>
          <w:lang w:val="en-US"/>
        </w:rPr>
      </w:pPr>
      <w:r w:rsidRPr="000C4C82">
        <w:rPr>
          <w:lang w:val="en-US"/>
        </w:rPr>
        <w:t xml:space="preserve">                        "source : " + getSource() + "\n" +</w:t>
      </w:r>
    </w:p>
    <w:p w:rsidR="000C4C82" w:rsidRPr="000C4C82" w:rsidRDefault="000C4C82" w:rsidP="00500FE5">
      <w:pPr>
        <w:pStyle w:val="TEXT"/>
        <w:jc w:val="left"/>
        <w:rPr>
          <w:lang w:val="en-US"/>
        </w:rPr>
      </w:pPr>
      <w:r w:rsidRPr="000C4C82">
        <w:rPr>
          <w:lang w:val="en-US"/>
        </w:rPr>
        <w:t xml:space="preserve">                        "destination : " + getDestination() + "\n" +</w:t>
      </w:r>
    </w:p>
    <w:p w:rsidR="000C4C82" w:rsidRPr="000C4C82" w:rsidRDefault="000C4C82" w:rsidP="00500FE5">
      <w:pPr>
        <w:pStyle w:val="TEXT"/>
        <w:jc w:val="left"/>
        <w:rPr>
          <w:lang w:val="en-US"/>
        </w:rPr>
      </w:pPr>
      <w:r w:rsidRPr="000C4C82">
        <w:rPr>
          <w:lang w:val="en-US"/>
        </w:rPr>
        <w:t xml:space="preserve">                        "isSingle : " + isSingleElement() + "\n" +</w:t>
      </w:r>
    </w:p>
    <w:p w:rsidR="000C4C82" w:rsidRPr="000C4C82" w:rsidRDefault="000C4C82" w:rsidP="00500FE5">
      <w:pPr>
        <w:pStyle w:val="TEXT"/>
        <w:jc w:val="left"/>
        <w:rPr>
          <w:lang w:val="en-US"/>
        </w:rPr>
      </w:pPr>
      <w:r w:rsidRPr="000C4C82">
        <w:rPr>
          <w:lang w:val="en-US"/>
        </w:rPr>
        <w:t xml:space="preserve">                        "srcMin = " + getSourceMinimum() + "\n" +</w:t>
      </w:r>
    </w:p>
    <w:p w:rsidR="000C4C82" w:rsidRPr="000C4C82" w:rsidRDefault="000C4C82" w:rsidP="00500FE5">
      <w:pPr>
        <w:pStyle w:val="TEXT"/>
        <w:jc w:val="left"/>
        <w:rPr>
          <w:lang w:val="en-US"/>
        </w:rPr>
      </w:pPr>
      <w:r w:rsidRPr="000C4C82">
        <w:rPr>
          <w:lang w:val="en-US"/>
        </w:rPr>
        <w:t xml:space="preserve">                        "srcMax = " + getSourceMaximum() + "\n" +</w:t>
      </w:r>
    </w:p>
    <w:p w:rsidR="000C4C82" w:rsidRPr="000C4C82" w:rsidRDefault="000C4C82" w:rsidP="00500FE5">
      <w:pPr>
        <w:pStyle w:val="TEXT"/>
        <w:jc w:val="left"/>
        <w:rPr>
          <w:lang w:val="en-US"/>
        </w:rPr>
      </w:pPr>
      <w:r w:rsidRPr="000C4C82">
        <w:rPr>
          <w:lang w:val="en-US"/>
        </w:rPr>
        <w:t xml:space="preserve">                        "dstMin = " + getDestinationMinimum() + "\n" +</w:t>
      </w:r>
    </w:p>
    <w:p w:rsidR="000C4C82" w:rsidRPr="000C4C82" w:rsidRDefault="000C4C82" w:rsidP="00500FE5">
      <w:pPr>
        <w:pStyle w:val="TEXT"/>
        <w:jc w:val="left"/>
        <w:rPr>
          <w:lang w:val="en-US"/>
        </w:rPr>
      </w:pPr>
      <w:r w:rsidRPr="000C4C82">
        <w:rPr>
          <w:lang w:val="en-US"/>
        </w:rPr>
        <w:t xml:space="preserve">                        "dstMax = " + getDestinationMaximum() + "\n" +</w:t>
      </w:r>
    </w:p>
    <w:p w:rsidR="000C4C82" w:rsidRPr="000C4C82" w:rsidRDefault="000C4C82" w:rsidP="00500FE5">
      <w:pPr>
        <w:pStyle w:val="TEXT"/>
        <w:jc w:val="left"/>
        <w:rPr>
          <w:lang w:val="en-US"/>
        </w:rPr>
      </w:pPr>
      <w:r w:rsidRPr="000C4C82">
        <w:rPr>
          <w:lang w:val="en-US"/>
        </w:rPr>
        <w:t xml:space="preserve">                        "ID : " + getId() + "\n";</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0C4C82">
        <w:rPr>
          <w:lang w:val="en-US"/>
        </w:rPr>
        <w:t xml:space="preserve">        </w:t>
      </w:r>
      <w:r w:rsidRPr="00D31572">
        <w:rPr>
          <w:lang w:val="en-US"/>
        </w:rPr>
        <w:t>return relationshipInfo;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p>
    <w:p w:rsidR="00D41372" w:rsidRPr="00D31572" w:rsidRDefault="000C4C82" w:rsidP="00500FE5">
      <w:pPr>
        <w:pStyle w:val="TEXT"/>
        <w:jc w:val="left"/>
        <w:rPr>
          <w:lang w:val="en-US"/>
        </w:rPr>
      </w:pPr>
      <w:r w:rsidRPr="00D31572">
        <w:rPr>
          <w:lang w:val="en-US"/>
        </w:rPr>
        <w:t>}</w:t>
      </w: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com.diploma.classdiagram.model.XMLElement;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25.08.12</w:t>
      </w:r>
    </w:p>
    <w:p w:rsidR="000C4C82" w:rsidRPr="000C4C82" w:rsidRDefault="000C4C82" w:rsidP="00500FE5">
      <w:pPr>
        <w:pStyle w:val="TEXT"/>
        <w:jc w:val="left"/>
        <w:rPr>
          <w:lang w:val="en-US"/>
        </w:rPr>
      </w:pPr>
      <w:r w:rsidRPr="000C4C82">
        <w:rPr>
          <w:lang w:val="en-US"/>
        </w:rPr>
        <w:t xml:space="preserve"> * Time: 16:19</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public interface Relationship extends XMLElement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identifier</w:t>
      </w:r>
    </w:p>
    <w:p w:rsidR="000C4C82" w:rsidRPr="000C4C82" w:rsidRDefault="000C4C82" w:rsidP="00500FE5">
      <w:pPr>
        <w:pStyle w:val="TEXT"/>
        <w:jc w:val="left"/>
        <w:rPr>
          <w:lang w:val="en-US"/>
        </w:rPr>
      </w:pPr>
      <w:r w:rsidRPr="000C4C82">
        <w:rPr>
          <w:lang w:val="en-US"/>
        </w:rPr>
        <w:t xml:space="preserve">     * of source (also known as parent or supplier)</w:t>
      </w:r>
    </w:p>
    <w:p w:rsidR="000C4C82" w:rsidRPr="000C4C82" w:rsidRDefault="000C4C82" w:rsidP="00500FE5">
      <w:pPr>
        <w:pStyle w:val="TEXT"/>
        <w:jc w:val="left"/>
        <w:rPr>
          <w:lang w:val="en-US"/>
        </w:rPr>
      </w:pPr>
      <w:r w:rsidRPr="000C4C82">
        <w:rPr>
          <w:lang w:val="en-US"/>
        </w:rPr>
        <w:t xml:space="preserve">     * element of relationships.</w:t>
      </w:r>
    </w:p>
    <w:p w:rsidR="000C4C82" w:rsidRPr="000C4C82" w:rsidRDefault="000C4C82" w:rsidP="00500FE5">
      <w:pPr>
        <w:pStyle w:val="TEXT"/>
        <w:jc w:val="left"/>
        <w:rPr>
          <w:lang w:val="en-US"/>
        </w:rPr>
      </w:pPr>
      <w:r w:rsidRPr="000C4C82">
        <w:rPr>
          <w:lang w:val="en-US"/>
        </w:rPr>
        <w:t xml:space="preserve">     * &lt;p/&gt;</w:t>
      </w:r>
    </w:p>
    <w:p w:rsidR="000C4C82" w:rsidRPr="000C4C82" w:rsidRDefault="000C4C82" w:rsidP="00500FE5">
      <w:pPr>
        <w:pStyle w:val="TEXT"/>
        <w:jc w:val="left"/>
        <w:rPr>
          <w:lang w:val="en-US"/>
        </w:rPr>
      </w:pPr>
      <w:r w:rsidRPr="000C4C82">
        <w:rPr>
          <w:lang w:val="en-US"/>
        </w:rPr>
        <w:t xml:space="preserve">     * For example, if class A generalizing class B</w:t>
      </w:r>
    </w:p>
    <w:p w:rsidR="000C4C82" w:rsidRPr="000C4C82" w:rsidRDefault="000C4C82" w:rsidP="00500FE5">
      <w:pPr>
        <w:pStyle w:val="TEXT"/>
        <w:jc w:val="left"/>
        <w:rPr>
          <w:lang w:val="en-US"/>
        </w:rPr>
      </w:pPr>
      <w:r w:rsidRPr="000C4C82">
        <w:rPr>
          <w:lang w:val="en-US"/>
        </w:rPr>
        <w:t xml:space="preserve">     * method should return identifier of class B.</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lastRenderedPageBreak/>
        <w:t xml:space="preserve">     * @return - Source (also known as parent or supplier) identifier of relationship.</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getSource();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source - Set the source (also known as parent or supplier) of relationship</w:t>
      </w:r>
    </w:p>
    <w:p w:rsidR="000C4C82" w:rsidRPr="000C4C82" w:rsidRDefault="000C4C82" w:rsidP="00500FE5">
      <w:pPr>
        <w:pStyle w:val="TEXT"/>
        <w:jc w:val="left"/>
        <w:rPr>
          <w:lang w:val="en-US"/>
        </w:rPr>
      </w:pPr>
      <w:r w:rsidRPr="000C4C82">
        <w:rPr>
          <w:lang w:val="en-US"/>
        </w:rPr>
        <w:t xml:space="preserve">     * @see #setSource(String) for detail information.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setSource(String source);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identifier</w:t>
      </w:r>
    </w:p>
    <w:p w:rsidR="000C4C82" w:rsidRPr="000C4C82" w:rsidRDefault="000C4C82" w:rsidP="00500FE5">
      <w:pPr>
        <w:pStyle w:val="TEXT"/>
        <w:jc w:val="left"/>
        <w:rPr>
          <w:lang w:val="en-US"/>
        </w:rPr>
      </w:pPr>
      <w:r w:rsidRPr="000C4C82">
        <w:rPr>
          <w:lang w:val="en-US"/>
        </w:rPr>
        <w:t xml:space="preserve">     * of destination (also known as child or client)</w:t>
      </w:r>
    </w:p>
    <w:p w:rsidR="000C4C82" w:rsidRPr="000C4C82" w:rsidRDefault="000C4C82" w:rsidP="00500FE5">
      <w:pPr>
        <w:pStyle w:val="TEXT"/>
        <w:jc w:val="left"/>
        <w:rPr>
          <w:lang w:val="en-US"/>
        </w:rPr>
      </w:pPr>
      <w:r w:rsidRPr="000C4C82">
        <w:rPr>
          <w:lang w:val="en-US"/>
        </w:rPr>
        <w:t xml:space="preserve">     * element of relationship.</w:t>
      </w:r>
    </w:p>
    <w:p w:rsidR="000C4C82" w:rsidRPr="000C4C82" w:rsidRDefault="000C4C82" w:rsidP="00500FE5">
      <w:pPr>
        <w:pStyle w:val="TEXT"/>
        <w:jc w:val="left"/>
        <w:rPr>
          <w:lang w:val="en-US"/>
        </w:rPr>
      </w:pPr>
      <w:r w:rsidRPr="000C4C82">
        <w:rPr>
          <w:lang w:val="en-US"/>
        </w:rPr>
        <w:t xml:space="preserve">     * &lt;p/&gt;</w:t>
      </w:r>
    </w:p>
    <w:p w:rsidR="000C4C82" w:rsidRPr="000C4C82" w:rsidRDefault="000C4C82" w:rsidP="00500FE5">
      <w:pPr>
        <w:pStyle w:val="TEXT"/>
        <w:jc w:val="left"/>
        <w:rPr>
          <w:lang w:val="en-US"/>
        </w:rPr>
      </w:pPr>
      <w:r w:rsidRPr="000C4C82">
        <w:rPr>
          <w:lang w:val="en-US"/>
        </w:rPr>
        <w:t xml:space="preserve">     * For example, if class A generalizing class B</w:t>
      </w:r>
    </w:p>
    <w:p w:rsidR="000C4C82" w:rsidRPr="000C4C82" w:rsidRDefault="000C4C82" w:rsidP="00500FE5">
      <w:pPr>
        <w:pStyle w:val="TEXT"/>
        <w:jc w:val="left"/>
        <w:rPr>
          <w:lang w:val="en-US"/>
        </w:rPr>
      </w:pPr>
      <w:r w:rsidRPr="000C4C82">
        <w:rPr>
          <w:lang w:val="en-US"/>
        </w:rPr>
        <w:t xml:space="preserve">     * method should return identifier of class A.</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Destination (also known as child or client) identifier of relationship.</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getDestination();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destination - Set the destination (also known as child or client) identifier of relationship.</w:t>
      </w:r>
    </w:p>
    <w:p w:rsidR="000C4C82" w:rsidRPr="000C4C82" w:rsidRDefault="000C4C82" w:rsidP="00500FE5">
      <w:pPr>
        <w:pStyle w:val="TEXT"/>
        <w:jc w:val="left"/>
        <w:rPr>
          <w:lang w:val="en-US"/>
        </w:rPr>
      </w:pPr>
      <w:r w:rsidRPr="000C4C82">
        <w:rPr>
          <w:lang w:val="en-US"/>
        </w:rPr>
        <w:t xml:space="preserve">     * @see #setDestination(String) for detail information.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setDestination(String destination);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w:t>
      </w:r>
    </w:p>
    <w:p w:rsidR="000C4C82" w:rsidRPr="000C4C82" w:rsidRDefault="000C4C82" w:rsidP="00500FE5">
      <w:pPr>
        <w:pStyle w:val="TEXT"/>
        <w:jc w:val="left"/>
        <w:rPr>
          <w:lang w:val="en-US"/>
        </w:rPr>
      </w:pPr>
      <w:r w:rsidRPr="000C4C82">
        <w:rPr>
          <w:lang w:val="en-US"/>
        </w:rPr>
        <w:t xml:space="preserve">     * &lt;b&gt;true&lt;/b&gt; if element is single in xml file and</w:t>
      </w:r>
    </w:p>
    <w:p w:rsidR="000C4C82" w:rsidRPr="000C4C82" w:rsidRDefault="000C4C82" w:rsidP="00500FE5">
      <w:pPr>
        <w:pStyle w:val="TEXT"/>
        <w:jc w:val="left"/>
        <w:rPr>
          <w:lang w:val="en-US"/>
        </w:rPr>
      </w:pPr>
      <w:r w:rsidRPr="000C4C82">
        <w:rPr>
          <w:lang w:val="en-US"/>
        </w:rPr>
        <w:t xml:space="preserve">     * &lt;b&gt;false&lt;/b&gt; if element if a part(child) of owner packaged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isSingleElement();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isSingleElement - Set &lt;b&gt;true&lt;/b&gt; if it is single and &lt;b&gt;false&lt;/b&gt; if not.</w:t>
      </w:r>
    </w:p>
    <w:p w:rsidR="000C4C82" w:rsidRPr="000C4C82" w:rsidRDefault="000C4C82" w:rsidP="00500FE5">
      <w:pPr>
        <w:pStyle w:val="TEXT"/>
        <w:jc w:val="left"/>
        <w:rPr>
          <w:lang w:val="en-US"/>
        </w:rPr>
      </w:pPr>
      <w:r w:rsidRPr="000C4C82">
        <w:rPr>
          <w:lang w:val="en-US"/>
        </w:rPr>
        <w:t xml:space="preserve">     * @see #isSingleElement() for detail information.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setSingleElement(boolean isSingleElement);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Method should return relationship type</w:t>
      </w:r>
    </w:p>
    <w:p w:rsidR="000C4C82" w:rsidRPr="000C4C82" w:rsidRDefault="000C4C82" w:rsidP="00500FE5">
      <w:pPr>
        <w:pStyle w:val="TEXT"/>
        <w:jc w:val="left"/>
        <w:rPr>
          <w:lang w:val="en-US"/>
        </w:rPr>
      </w:pPr>
      <w:r w:rsidRPr="000C4C82">
        <w:rPr>
          <w:lang w:val="en-US"/>
        </w:rPr>
        <w:t xml:space="preserve">     * witch is one of:</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RelationshipImpl type.</w:t>
      </w:r>
    </w:p>
    <w:p w:rsidR="000C4C82" w:rsidRPr="000C4C82" w:rsidRDefault="000C4C82" w:rsidP="00500FE5">
      <w:pPr>
        <w:pStyle w:val="TEXT"/>
        <w:jc w:val="left"/>
        <w:rPr>
          <w:lang w:val="en-US"/>
        </w:rPr>
      </w:pPr>
      <w:r w:rsidRPr="000C4C82">
        <w:rPr>
          <w:lang w:val="en-US"/>
        </w:rPr>
        <w:t xml:space="preserve">     * @see RelationshipType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RelationshipType getRelationshipType();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Method set the relationship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type - RelationshipImpl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setRelationshipType(RelationshipType type);</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com.diploma.classdiagram.model.XMLElement;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25.08.12</w:t>
      </w:r>
    </w:p>
    <w:p w:rsidR="000C4C82" w:rsidRPr="000C4C82" w:rsidRDefault="000C4C82" w:rsidP="00500FE5">
      <w:pPr>
        <w:pStyle w:val="TEXT"/>
        <w:jc w:val="left"/>
        <w:rPr>
          <w:lang w:val="en-US"/>
        </w:rPr>
      </w:pPr>
      <w:r w:rsidRPr="000C4C82">
        <w:rPr>
          <w:lang w:val="en-US"/>
        </w:rPr>
        <w:t xml:space="preserve"> * Time: 17:42</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RelationshipImpl implements Relationship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String source;</w:t>
      </w:r>
    </w:p>
    <w:p w:rsidR="000C4C82" w:rsidRPr="000C4C82" w:rsidRDefault="000C4C82" w:rsidP="00500FE5">
      <w:pPr>
        <w:pStyle w:val="TEXT"/>
        <w:jc w:val="left"/>
        <w:rPr>
          <w:lang w:val="en-US"/>
        </w:rPr>
      </w:pPr>
      <w:r w:rsidRPr="000C4C82">
        <w:rPr>
          <w:lang w:val="en-US"/>
        </w:rPr>
        <w:t xml:space="preserve">    private String destination;</w:t>
      </w:r>
    </w:p>
    <w:p w:rsidR="000C4C82" w:rsidRPr="000C4C82" w:rsidRDefault="000C4C82" w:rsidP="00500FE5">
      <w:pPr>
        <w:pStyle w:val="TEXT"/>
        <w:jc w:val="left"/>
        <w:rPr>
          <w:lang w:val="en-US"/>
        </w:rPr>
      </w:pPr>
      <w:r w:rsidRPr="000C4C82">
        <w:rPr>
          <w:lang w:val="en-US"/>
        </w:rPr>
        <w:t xml:space="preserve">    private boolean isSingleElement = false;</w:t>
      </w:r>
    </w:p>
    <w:p w:rsidR="000C4C82" w:rsidRPr="000C4C82" w:rsidRDefault="000C4C82" w:rsidP="00500FE5">
      <w:pPr>
        <w:pStyle w:val="TEXT"/>
        <w:jc w:val="left"/>
        <w:rPr>
          <w:lang w:val="en-US"/>
        </w:rPr>
      </w:pPr>
      <w:r w:rsidRPr="000C4C82">
        <w:rPr>
          <w:lang w:val="en-US"/>
        </w:rPr>
        <w:t xml:space="preserve">    private RelationshipType relationshipType;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getSource() {</w:t>
      </w:r>
    </w:p>
    <w:p w:rsidR="000C4C82" w:rsidRPr="000C4C82" w:rsidRDefault="000C4C82" w:rsidP="00500FE5">
      <w:pPr>
        <w:pStyle w:val="TEXT"/>
        <w:jc w:val="left"/>
        <w:rPr>
          <w:lang w:val="en-US"/>
        </w:rPr>
      </w:pPr>
      <w:r w:rsidRPr="000C4C82">
        <w:rPr>
          <w:lang w:val="en-US"/>
        </w:rPr>
        <w:t xml:space="preserve">        return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setSource(String source) {</w:t>
      </w:r>
    </w:p>
    <w:p w:rsidR="000C4C82" w:rsidRPr="000C4C82" w:rsidRDefault="000C4C82" w:rsidP="00500FE5">
      <w:pPr>
        <w:pStyle w:val="TEXT"/>
        <w:jc w:val="left"/>
        <w:rPr>
          <w:lang w:val="en-US"/>
        </w:rPr>
      </w:pPr>
      <w:r w:rsidRPr="000C4C82">
        <w:rPr>
          <w:lang w:val="en-US"/>
        </w:rPr>
        <w:t xml:space="preserve">        this.source =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getDestination() {</w:t>
      </w:r>
    </w:p>
    <w:p w:rsidR="000C4C82" w:rsidRPr="000C4C82" w:rsidRDefault="000C4C82" w:rsidP="00500FE5">
      <w:pPr>
        <w:pStyle w:val="TEXT"/>
        <w:jc w:val="left"/>
        <w:rPr>
          <w:lang w:val="en-US"/>
        </w:rPr>
      </w:pPr>
      <w:r w:rsidRPr="000C4C82">
        <w:rPr>
          <w:lang w:val="en-US"/>
        </w:rPr>
        <w:t xml:space="preserve">        return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setDestination(String destination) {</w:t>
      </w:r>
    </w:p>
    <w:p w:rsidR="000C4C82" w:rsidRPr="000C4C82" w:rsidRDefault="000C4C82" w:rsidP="00500FE5">
      <w:pPr>
        <w:pStyle w:val="TEXT"/>
        <w:jc w:val="left"/>
        <w:rPr>
          <w:lang w:val="en-US"/>
        </w:rPr>
      </w:pPr>
      <w:r w:rsidRPr="000C4C82">
        <w:rPr>
          <w:lang w:val="en-US"/>
        </w:rPr>
        <w:t xml:space="preserve">        this.destination =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isSingleElement() {</w:t>
      </w:r>
    </w:p>
    <w:p w:rsidR="000C4C82" w:rsidRPr="000C4C82" w:rsidRDefault="000C4C82" w:rsidP="00500FE5">
      <w:pPr>
        <w:pStyle w:val="TEXT"/>
        <w:jc w:val="left"/>
        <w:rPr>
          <w:lang w:val="en-US"/>
        </w:rPr>
      </w:pPr>
      <w:r w:rsidRPr="000C4C82">
        <w:rPr>
          <w:lang w:val="en-US"/>
        </w:rPr>
        <w:t xml:space="preserve">        return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setSingleElement(boolean isSingleElement) {</w:t>
      </w:r>
    </w:p>
    <w:p w:rsidR="000C4C82" w:rsidRPr="000C4C82" w:rsidRDefault="000C4C82" w:rsidP="00500FE5">
      <w:pPr>
        <w:pStyle w:val="TEXT"/>
        <w:jc w:val="left"/>
        <w:rPr>
          <w:lang w:val="en-US"/>
        </w:rPr>
      </w:pPr>
      <w:r w:rsidRPr="000C4C82">
        <w:rPr>
          <w:lang w:val="en-US"/>
        </w:rPr>
        <w:t xml:space="preserve">        this.isSingleElement =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RelationshipType getRelationshipType() {</w:t>
      </w:r>
    </w:p>
    <w:p w:rsidR="000C4C82" w:rsidRPr="000C4C82" w:rsidRDefault="000C4C82" w:rsidP="00500FE5">
      <w:pPr>
        <w:pStyle w:val="TEXT"/>
        <w:jc w:val="left"/>
        <w:rPr>
          <w:lang w:val="en-US"/>
        </w:rPr>
      </w:pPr>
      <w:r w:rsidRPr="000C4C82">
        <w:rPr>
          <w:lang w:val="en-US"/>
        </w:rPr>
        <w:t xml:space="preserve">        return relationshipType;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setRelationshipType(RelationshipType type) {</w:t>
      </w:r>
    </w:p>
    <w:p w:rsidR="000C4C82" w:rsidRPr="000C4C82" w:rsidRDefault="000C4C82" w:rsidP="00500FE5">
      <w:pPr>
        <w:pStyle w:val="TEXT"/>
        <w:jc w:val="left"/>
        <w:rPr>
          <w:lang w:val="en-US"/>
        </w:rPr>
      </w:pPr>
      <w:r w:rsidRPr="000C4C82">
        <w:rPr>
          <w:lang w:val="en-US"/>
        </w:rPr>
        <w:t xml:space="preserve">        this.relationshipType =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relationshipInfo =</w:t>
      </w:r>
    </w:p>
    <w:p w:rsidR="000C4C82" w:rsidRPr="000C4C82" w:rsidRDefault="000C4C82" w:rsidP="00500FE5">
      <w:pPr>
        <w:pStyle w:val="TEXT"/>
        <w:jc w:val="left"/>
        <w:rPr>
          <w:lang w:val="en-US"/>
        </w:rPr>
      </w:pPr>
      <w:r w:rsidRPr="000C4C82">
        <w:rPr>
          <w:lang w:val="en-US"/>
        </w:rPr>
        <w:t xml:space="preserve">                "RelationshipImpl name : " + getName() + "\n" +</w:t>
      </w:r>
    </w:p>
    <w:p w:rsidR="000C4C82" w:rsidRPr="000C4C82" w:rsidRDefault="000C4C82" w:rsidP="00500FE5">
      <w:pPr>
        <w:pStyle w:val="TEXT"/>
        <w:jc w:val="left"/>
        <w:rPr>
          <w:lang w:val="en-US"/>
        </w:rPr>
      </w:pPr>
      <w:r w:rsidRPr="000C4C82">
        <w:rPr>
          <w:lang w:val="en-US"/>
        </w:rPr>
        <w:t xml:space="preserve">                        "RelationshipImpl type : " + getRelationshipType() + "\n" +</w:t>
      </w:r>
    </w:p>
    <w:p w:rsidR="000C4C82" w:rsidRPr="000C4C82" w:rsidRDefault="000C4C82" w:rsidP="00500FE5">
      <w:pPr>
        <w:pStyle w:val="TEXT"/>
        <w:jc w:val="left"/>
        <w:rPr>
          <w:lang w:val="en-US"/>
        </w:rPr>
      </w:pPr>
      <w:r w:rsidRPr="000C4C82">
        <w:rPr>
          <w:lang w:val="en-US"/>
        </w:rPr>
        <w:lastRenderedPageBreak/>
        <w:t xml:space="preserve">                        "source : " + getSource() + "\n" +</w:t>
      </w:r>
    </w:p>
    <w:p w:rsidR="000C4C82" w:rsidRPr="000C4C82" w:rsidRDefault="000C4C82" w:rsidP="00500FE5">
      <w:pPr>
        <w:pStyle w:val="TEXT"/>
        <w:jc w:val="left"/>
        <w:rPr>
          <w:lang w:val="en-US"/>
        </w:rPr>
      </w:pPr>
      <w:r w:rsidRPr="000C4C82">
        <w:rPr>
          <w:lang w:val="en-US"/>
        </w:rPr>
        <w:t xml:space="preserve">                        "destination : " + getDestination() + "\n" +</w:t>
      </w:r>
    </w:p>
    <w:p w:rsidR="000C4C82" w:rsidRPr="000C4C82" w:rsidRDefault="000C4C82" w:rsidP="00500FE5">
      <w:pPr>
        <w:pStyle w:val="TEXT"/>
        <w:jc w:val="left"/>
        <w:rPr>
          <w:lang w:val="en-US"/>
        </w:rPr>
      </w:pPr>
      <w:r w:rsidRPr="000C4C82">
        <w:rPr>
          <w:lang w:val="en-US"/>
        </w:rPr>
        <w:t xml:space="preserve">                        "isSingle : " + isSingleElement() + "\n" +</w:t>
      </w:r>
    </w:p>
    <w:p w:rsidR="000C4C82" w:rsidRPr="000C4C82" w:rsidRDefault="000C4C82" w:rsidP="00500FE5">
      <w:pPr>
        <w:pStyle w:val="TEXT"/>
        <w:jc w:val="left"/>
        <w:rPr>
          <w:lang w:val="en-US"/>
        </w:rPr>
      </w:pPr>
      <w:r w:rsidRPr="000C4C82">
        <w:rPr>
          <w:lang w:val="en-US"/>
        </w:rPr>
        <w:t xml:space="preserve">                        "ID : " + getId() + "\n";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relationshipInfo;</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19.08.12</w:t>
      </w:r>
    </w:p>
    <w:p w:rsidR="000C4C82" w:rsidRPr="000C4C82" w:rsidRDefault="000C4C82" w:rsidP="00500FE5">
      <w:pPr>
        <w:pStyle w:val="TEXT"/>
        <w:jc w:val="left"/>
        <w:rPr>
          <w:lang w:val="en-US"/>
        </w:rPr>
      </w:pPr>
      <w:r w:rsidRPr="000C4C82">
        <w:rPr>
          <w:lang w:val="en-US"/>
        </w:rPr>
        <w:t xml:space="preserve"> * Time: 21:26</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enum RelationshipType {</w:t>
      </w:r>
    </w:p>
    <w:p w:rsidR="000C4C82" w:rsidRDefault="000C4C82" w:rsidP="00500FE5">
      <w:pPr>
        <w:pStyle w:val="TEXT"/>
        <w:jc w:val="left"/>
      </w:pPr>
      <w:r w:rsidRPr="000C4C82">
        <w:rPr>
          <w:lang w:val="en-US"/>
        </w:rPr>
        <w:t xml:space="preserve">    </w:t>
      </w:r>
      <w:r>
        <w:t>// Наследование</w:t>
      </w:r>
    </w:p>
    <w:p w:rsidR="000C4C82" w:rsidRDefault="000C4C82" w:rsidP="00500FE5">
      <w:pPr>
        <w:pStyle w:val="TEXT"/>
        <w:jc w:val="left"/>
      </w:pPr>
      <w:r>
        <w:t xml:space="preserve">    GENERALIZATION,</w:t>
      </w:r>
    </w:p>
    <w:p w:rsidR="000C4C82" w:rsidRDefault="000C4C82" w:rsidP="00500FE5">
      <w:pPr>
        <w:pStyle w:val="TEXT"/>
        <w:jc w:val="left"/>
      </w:pPr>
      <w:r>
        <w:t xml:space="preserve">    // Реализация интерфейса</w:t>
      </w:r>
    </w:p>
    <w:p w:rsidR="000C4C82" w:rsidRDefault="000C4C82" w:rsidP="00500FE5">
      <w:pPr>
        <w:pStyle w:val="TEXT"/>
        <w:jc w:val="left"/>
      </w:pPr>
      <w:r>
        <w:t xml:space="preserve">    IMPLEMENTATION,</w:t>
      </w:r>
    </w:p>
    <w:p w:rsidR="000C4C82" w:rsidRDefault="000C4C82" w:rsidP="00500FE5">
      <w:pPr>
        <w:pStyle w:val="TEXT"/>
        <w:jc w:val="left"/>
      </w:pPr>
      <w:r>
        <w:t xml:space="preserve">    // Композиция</w:t>
      </w:r>
    </w:p>
    <w:p w:rsidR="000C4C82" w:rsidRPr="000C4C82" w:rsidRDefault="000C4C82" w:rsidP="00500FE5">
      <w:pPr>
        <w:pStyle w:val="TEXT"/>
        <w:jc w:val="left"/>
        <w:rPr>
          <w:lang w:val="en-US"/>
        </w:rPr>
      </w:pPr>
      <w:r>
        <w:t xml:space="preserve">    </w:t>
      </w:r>
      <w:r w:rsidRPr="000C4C82">
        <w:rPr>
          <w:lang w:val="en-US"/>
        </w:rPr>
        <w:t>COMPOSITION,</w:t>
      </w:r>
    </w:p>
    <w:p w:rsidR="000C4C82" w:rsidRPr="000C4C82" w:rsidRDefault="000C4C82" w:rsidP="00500FE5">
      <w:pPr>
        <w:pStyle w:val="TEXT"/>
        <w:jc w:val="left"/>
        <w:rPr>
          <w:lang w:val="en-US"/>
        </w:rPr>
      </w:pPr>
      <w:r w:rsidRPr="000C4C82">
        <w:rPr>
          <w:lang w:val="en-US"/>
        </w:rPr>
        <w:t xml:space="preserve">    // </w:t>
      </w:r>
      <w:r>
        <w:t>Агрегация</w:t>
      </w:r>
    </w:p>
    <w:p w:rsidR="000C4C82" w:rsidRPr="000C4C82" w:rsidRDefault="000C4C82" w:rsidP="00500FE5">
      <w:pPr>
        <w:pStyle w:val="TEXT"/>
        <w:jc w:val="left"/>
        <w:rPr>
          <w:lang w:val="en-US"/>
        </w:rPr>
      </w:pPr>
      <w:r w:rsidRPr="000C4C82">
        <w:rPr>
          <w:lang w:val="en-US"/>
        </w:rPr>
        <w:t xml:space="preserve">    AGGREGATION,</w:t>
      </w:r>
    </w:p>
    <w:p w:rsidR="000C4C82" w:rsidRPr="000C4C82" w:rsidRDefault="000C4C82" w:rsidP="00500FE5">
      <w:pPr>
        <w:pStyle w:val="TEXT"/>
        <w:jc w:val="left"/>
        <w:rPr>
          <w:lang w:val="en-US"/>
        </w:rPr>
      </w:pPr>
      <w:r w:rsidRPr="000C4C82">
        <w:rPr>
          <w:lang w:val="en-US"/>
        </w:rPr>
        <w:t xml:space="preserve">    // </w:t>
      </w:r>
      <w:r>
        <w:t>Ассоциация</w:t>
      </w:r>
    </w:p>
    <w:p w:rsidR="000C4C82" w:rsidRPr="000C4C82" w:rsidRDefault="000C4C82" w:rsidP="00500FE5">
      <w:pPr>
        <w:pStyle w:val="TEXT"/>
        <w:jc w:val="left"/>
        <w:rPr>
          <w:lang w:val="en-US"/>
        </w:rPr>
      </w:pPr>
      <w:r w:rsidRPr="000C4C82">
        <w:rPr>
          <w:lang w:val="en-US"/>
        </w:rPr>
        <w:t xml:space="preserve">    ASSOCIATION,</w:t>
      </w:r>
    </w:p>
    <w:p w:rsidR="000C4C82" w:rsidRPr="00D31572" w:rsidRDefault="000C4C82" w:rsidP="00500FE5">
      <w:pPr>
        <w:pStyle w:val="TEXT"/>
        <w:jc w:val="left"/>
        <w:rPr>
          <w:lang w:val="en-US"/>
        </w:rPr>
      </w:pPr>
      <w:r w:rsidRPr="000C4C82">
        <w:rPr>
          <w:lang w:val="en-US"/>
        </w:rPr>
        <w:t xml:space="preserve">    </w:t>
      </w:r>
      <w:r w:rsidRPr="00D31572">
        <w:rPr>
          <w:lang w:val="en-US"/>
        </w:rPr>
        <w:t xml:space="preserve">// </w:t>
      </w:r>
      <w:r>
        <w:t>Зависимость</w:t>
      </w:r>
    </w:p>
    <w:p w:rsidR="000C4C82" w:rsidRPr="00D31572" w:rsidRDefault="000C4C82" w:rsidP="00500FE5">
      <w:pPr>
        <w:pStyle w:val="TEXT"/>
        <w:jc w:val="left"/>
        <w:rPr>
          <w:lang w:val="en-US"/>
        </w:rPr>
      </w:pPr>
      <w:r w:rsidRPr="00D31572">
        <w:rPr>
          <w:lang w:val="en-US"/>
        </w:rPr>
        <w:t xml:space="preserve">    DEPENDENCY</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java.util.Iterator;</w:t>
      </w:r>
    </w:p>
    <w:p w:rsidR="000C4C82" w:rsidRPr="000C4C82" w:rsidRDefault="000C4C82" w:rsidP="00500FE5">
      <w:pPr>
        <w:pStyle w:val="TEXT"/>
        <w:jc w:val="left"/>
        <w:rPr>
          <w:lang w:val="en-US"/>
        </w:rPr>
      </w:pPr>
      <w:r w:rsidRPr="000C4C82">
        <w:rPr>
          <w:lang w:val="en-US"/>
        </w:rPr>
        <w:t>import java.util.List;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17:29</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Class implements XMLElement {</w:t>
      </w:r>
    </w:p>
    <w:p w:rsidR="000C4C82" w:rsidRPr="000C4C82" w:rsidRDefault="000C4C82" w:rsidP="00500FE5">
      <w:pPr>
        <w:pStyle w:val="TEXT"/>
        <w:jc w:val="left"/>
        <w:rPr>
          <w:lang w:val="en-US"/>
        </w:rPr>
      </w:pPr>
      <w:r w:rsidRPr="000C4C82">
        <w:rPr>
          <w:lang w:val="en-US"/>
        </w:rPr>
        <w:lastRenderedPageBreak/>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Visibility visibility;</w:t>
      </w:r>
    </w:p>
    <w:p w:rsidR="000C4C82" w:rsidRPr="000C4C82" w:rsidRDefault="000C4C82" w:rsidP="00500FE5">
      <w:pPr>
        <w:pStyle w:val="TEXT"/>
        <w:jc w:val="left"/>
        <w:rPr>
          <w:lang w:val="en-US"/>
        </w:rPr>
      </w:pPr>
      <w:r w:rsidRPr="000C4C82">
        <w:rPr>
          <w:lang w:val="en-US"/>
        </w:rPr>
        <w:t xml:space="preserve">    private boolean isFinal = false;</w:t>
      </w:r>
    </w:p>
    <w:p w:rsidR="000C4C82" w:rsidRPr="000C4C82" w:rsidRDefault="000C4C82" w:rsidP="00500FE5">
      <w:pPr>
        <w:pStyle w:val="TEXT"/>
        <w:jc w:val="left"/>
        <w:rPr>
          <w:lang w:val="en-US"/>
        </w:rPr>
      </w:pPr>
      <w:r w:rsidRPr="000C4C82">
        <w:rPr>
          <w:lang w:val="en-US"/>
        </w:rPr>
        <w:t xml:space="preserve">    private boolean isStatic = false;</w:t>
      </w:r>
    </w:p>
    <w:p w:rsidR="000C4C82" w:rsidRPr="000C4C82" w:rsidRDefault="000C4C82" w:rsidP="00500FE5">
      <w:pPr>
        <w:pStyle w:val="TEXT"/>
        <w:jc w:val="left"/>
        <w:rPr>
          <w:lang w:val="en-US"/>
        </w:rPr>
      </w:pPr>
      <w:r w:rsidRPr="000C4C82">
        <w:rPr>
          <w:lang w:val="en-US"/>
        </w:rPr>
        <w:t xml:space="preserve">    private boolean isAbstract = false;</w:t>
      </w:r>
    </w:p>
    <w:p w:rsidR="000C4C82" w:rsidRPr="000C4C82" w:rsidRDefault="000C4C82" w:rsidP="00500FE5">
      <w:pPr>
        <w:pStyle w:val="TEXT"/>
        <w:jc w:val="left"/>
        <w:rPr>
          <w:lang w:val="en-US"/>
        </w:rPr>
      </w:pPr>
      <w:r w:rsidRPr="000C4C82">
        <w:rPr>
          <w:lang w:val="en-US"/>
        </w:rPr>
        <w:t xml:space="preserve">    private boolean isInterface =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List&lt;Field&gt; fields;</w:t>
      </w:r>
    </w:p>
    <w:p w:rsidR="000C4C82" w:rsidRPr="000C4C82" w:rsidRDefault="000C4C82" w:rsidP="00500FE5">
      <w:pPr>
        <w:pStyle w:val="TEXT"/>
        <w:jc w:val="left"/>
        <w:rPr>
          <w:lang w:val="en-US"/>
        </w:rPr>
      </w:pPr>
      <w:r w:rsidRPr="000C4C82">
        <w:rPr>
          <w:lang w:val="en-US"/>
        </w:rPr>
        <w:t xml:space="preserve">    private List&lt;Method&gt; methods;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Class()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Class(String className) {</w:t>
      </w:r>
    </w:p>
    <w:p w:rsidR="000C4C82" w:rsidRPr="000C4C82" w:rsidRDefault="000C4C82" w:rsidP="00500FE5">
      <w:pPr>
        <w:pStyle w:val="TEXT"/>
        <w:jc w:val="left"/>
        <w:rPr>
          <w:lang w:val="en-US"/>
        </w:rPr>
      </w:pPr>
      <w:r w:rsidRPr="000C4C82">
        <w:rPr>
          <w:lang w:val="en-US"/>
        </w:rPr>
        <w:t xml:space="preserve">        this.setName(className);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isInterface() {</w:t>
      </w:r>
    </w:p>
    <w:p w:rsidR="000C4C82" w:rsidRPr="000C4C82" w:rsidRDefault="000C4C82" w:rsidP="00500FE5">
      <w:pPr>
        <w:pStyle w:val="TEXT"/>
        <w:jc w:val="left"/>
        <w:rPr>
          <w:lang w:val="en-US"/>
        </w:rPr>
      </w:pPr>
      <w:r w:rsidRPr="000C4C82">
        <w:rPr>
          <w:lang w:val="en-US"/>
        </w:rPr>
        <w:t xml:space="preserve">        return isInterface;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setInterface(boolean anInterface) {</w:t>
      </w:r>
    </w:p>
    <w:p w:rsidR="000C4C82" w:rsidRPr="000C4C82" w:rsidRDefault="000C4C82" w:rsidP="00500FE5">
      <w:pPr>
        <w:pStyle w:val="TEXT"/>
        <w:jc w:val="left"/>
        <w:rPr>
          <w:lang w:val="en-US"/>
        </w:rPr>
      </w:pPr>
      <w:r w:rsidRPr="000C4C82">
        <w:rPr>
          <w:lang w:val="en-US"/>
        </w:rPr>
        <w:t xml:space="preserve">        isInterface = anInterface;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Visibility getVisibility() {</w:t>
      </w:r>
    </w:p>
    <w:p w:rsidR="000C4C82" w:rsidRPr="000C4C82" w:rsidRDefault="000C4C82" w:rsidP="00500FE5">
      <w:pPr>
        <w:pStyle w:val="TEXT"/>
        <w:jc w:val="left"/>
        <w:rPr>
          <w:lang w:val="en-US"/>
        </w:rPr>
      </w:pPr>
      <w:r w:rsidRPr="000C4C82">
        <w:rPr>
          <w:lang w:val="en-US"/>
        </w:rPr>
        <w:t xml:space="preserve">        return visibility;</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setVisibility(Visibility visibility) {</w:t>
      </w:r>
    </w:p>
    <w:p w:rsidR="000C4C82" w:rsidRPr="000C4C82" w:rsidRDefault="000C4C82" w:rsidP="00500FE5">
      <w:pPr>
        <w:pStyle w:val="TEXT"/>
        <w:jc w:val="left"/>
        <w:rPr>
          <w:lang w:val="en-US"/>
        </w:rPr>
      </w:pPr>
      <w:r w:rsidRPr="000C4C82">
        <w:rPr>
          <w:lang w:val="en-US"/>
        </w:rPr>
        <w:t xml:space="preserve">        this.visibility =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List&lt;Field&gt; getFields() {</w:t>
      </w:r>
    </w:p>
    <w:p w:rsidR="000C4C82" w:rsidRPr="000C4C82" w:rsidRDefault="000C4C82" w:rsidP="00500FE5">
      <w:pPr>
        <w:pStyle w:val="TEXT"/>
        <w:jc w:val="left"/>
        <w:rPr>
          <w:lang w:val="en-US"/>
        </w:rPr>
      </w:pPr>
      <w:r w:rsidRPr="000C4C82">
        <w:rPr>
          <w:lang w:val="en-US"/>
        </w:rPr>
        <w:t xml:space="preserve">        return fields;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setFields(List&lt;Field&gt; fields) {</w:t>
      </w:r>
    </w:p>
    <w:p w:rsidR="000C4C82" w:rsidRPr="000C4C82" w:rsidRDefault="000C4C82" w:rsidP="00500FE5">
      <w:pPr>
        <w:pStyle w:val="TEXT"/>
        <w:jc w:val="left"/>
        <w:rPr>
          <w:lang w:val="en-US"/>
        </w:rPr>
      </w:pPr>
      <w:r w:rsidRPr="000C4C82">
        <w:rPr>
          <w:lang w:val="en-US"/>
        </w:rPr>
        <w:t xml:space="preserve">        this.fields = fields;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List&lt;Method&gt; getMethods() {</w:t>
      </w:r>
    </w:p>
    <w:p w:rsidR="000C4C82" w:rsidRPr="000C4C82" w:rsidRDefault="000C4C82" w:rsidP="00500FE5">
      <w:pPr>
        <w:pStyle w:val="TEXT"/>
        <w:jc w:val="left"/>
        <w:rPr>
          <w:lang w:val="en-US"/>
        </w:rPr>
      </w:pPr>
      <w:r w:rsidRPr="000C4C82">
        <w:rPr>
          <w:lang w:val="en-US"/>
        </w:rPr>
        <w:t xml:space="preserve">        return methods;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setMethods(List&lt;Method&gt; methods) {</w:t>
      </w:r>
    </w:p>
    <w:p w:rsidR="000C4C82" w:rsidRPr="000C4C82" w:rsidRDefault="000C4C82" w:rsidP="00500FE5">
      <w:pPr>
        <w:pStyle w:val="TEXT"/>
        <w:jc w:val="left"/>
        <w:rPr>
          <w:lang w:val="en-US"/>
        </w:rPr>
      </w:pPr>
      <w:r w:rsidRPr="000C4C82">
        <w:rPr>
          <w:lang w:val="en-US"/>
        </w:rPr>
        <w:t xml:space="preserve">        this.methods = methods;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isFinal() {</w:t>
      </w:r>
    </w:p>
    <w:p w:rsidR="000C4C82" w:rsidRPr="000C4C82" w:rsidRDefault="000C4C82" w:rsidP="00500FE5">
      <w:pPr>
        <w:pStyle w:val="TEXT"/>
        <w:jc w:val="left"/>
        <w:rPr>
          <w:lang w:val="en-US"/>
        </w:rPr>
      </w:pPr>
      <w:r w:rsidRPr="000C4C82">
        <w:rPr>
          <w:lang w:val="en-US"/>
        </w:rPr>
        <w:t xml:space="preserve">        return isFinal;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setFinal(boolean aFinal) {</w:t>
      </w:r>
    </w:p>
    <w:p w:rsidR="000C4C82" w:rsidRPr="000C4C82" w:rsidRDefault="000C4C82" w:rsidP="00500FE5">
      <w:pPr>
        <w:pStyle w:val="TEXT"/>
        <w:jc w:val="left"/>
        <w:rPr>
          <w:lang w:val="en-US"/>
        </w:rPr>
      </w:pPr>
      <w:r w:rsidRPr="000C4C82">
        <w:rPr>
          <w:lang w:val="en-US"/>
        </w:rPr>
        <w:t xml:space="preserve">        isFinal = aFinal;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isStatic() {</w:t>
      </w:r>
    </w:p>
    <w:p w:rsidR="000C4C82" w:rsidRPr="000C4C82" w:rsidRDefault="000C4C82" w:rsidP="00500FE5">
      <w:pPr>
        <w:pStyle w:val="TEXT"/>
        <w:jc w:val="left"/>
        <w:rPr>
          <w:lang w:val="en-US"/>
        </w:rPr>
      </w:pPr>
      <w:r w:rsidRPr="000C4C82">
        <w:rPr>
          <w:lang w:val="en-US"/>
        </w:rPr>
        <w:t xml:space="preserve">        return isStatic;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setStatic(boolean aStatic) {</w:t>
      </w:r>
    </w:p>
    <w:p w:rsidR="000C4C82" w:rsidRPr="000C4C82" w:rsidRDefault="000C4C82" w:rsidP="00500FE5">
      <w:pPr>
        <w:pStyle w:val="TEXT"/>
        <w:jc w:val="left"/>
        <w:rPr>
          <w:lang w:val="en-US"/>
        </w:rPr>
      </w:pPr>
      <w:r w:rsidRPr="000C4C82">
        <w:rPr>
          <w:lang w:val="en-US"/>
        </w:rPr>
        <w:t xml:space="preserve">        isStatic = aStatic;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isAbstract() {</w:t>
      </w:r>
    </w:p>
    <w:p w:rsidR="000C4C82" w:rsidRPr="000C4C82" w:rsidRDefault="000C4C82" w:rsidP="00500FE5">
      <w:pPr>
        <w:pStyle w:val="TEXT"/>
        <w:jc w:val="left"/>
        <w:rPr>
          <w:lang w:val="en-US"/>
        </w:rPr>
      </w:pPr>
      <w:r w:rsidRPr="000C4C82">
        <w:rPr>
          <w:lang w:val="en-US"/>
        </w:rPr>
        <w:t xml:space="preserve">        return isAbstract;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setAbstract(boolean anAbstract) {</w:t>
      </w:r>
    </w:p>
    <w:p w:rsidR="000C4C82" w:rsidRPr="00D31572" w:rsidRDefault="000C4C82" w:rsidP="00500FE5">
      <w:pPr>
        <w:pStyle w:val="TEXT"/>
        <w:jc w:val="left"/>
        <w:rPr>
          <w:lang w:val="en-US"/>
        </w:rPr>
      </w:pPr>
      <w:r w:rsidRPr="000C4C82">
        <w:rPr>
          <w:lang w:val="en-US"/>
        </w:rPr>
        <w:t xml:space="preserve">        </w:t>
      </w:r>
      <w:r w:rsidRPr="00D31572">
        <w:rPr>
          <w:lang w:val="en-US"/>
        </w:rPr>
        <w:t>isAbstract = anAbstract;</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classInfo =</w:t>
      </w:r>
    </w:p>
    <w:p w:rsidR="000C4C82" w:rsidRPr="000C4C82" w:rsidRDefault="000C4C82" w:rsidP="00500FE5">
      <w:pPr>
        <w:pStyle w:val="TEXT"/>
        <w:jc w:val="left"/>
        <w:rPr>
          <w:lang w:val="en-US"/>
        </w:rPr>
      </w:pPr>
      <w:r w:rsidRPr="000C4C82">
        <w:rPr>
          <w:lang w:val="en-US"/>
        </w:rPr>
        <w:t xml:space="preserve">                "Class name : " + getName() + "\n" +</w:t>
      </w:r>
    </w:p>
    <w:p w:rsidR="000C4C82" w:rsidRPr="000C4C82" w:rsidRDefault="000C4C82" w:rsidP="00500FE5">
      <w:pPr>
        <w:pStyle w:val="TEXT"/>
        <w:jc w:val="left"/>
        <w:rPr>
          <w:lang w:val="en-US"/>
        </w:rPr>
      </w:pPr>
      <w:r w:rsidRPr="000C4C82">
        <w:rPr>
          <w:lang w:val="en-US"/>
        </w:rPr>
        <w:t xml:space="preserve">                        "isInterface : " + isInterface() + "\n" +</w:t>
      </w:r>
    </w:p>
    <w:p w:rsidR="000C4C82" w:rsidRPr="000C4C82" w:rsidRDefault="000C4C82" w:rsidP="00500FE5">
      <w:pPr>
        <w:pStyle w:val="TEXT"/>
        <w:jc w:val="left"/>
        <w:rPr>
          <w:lang w:val="en-US"/>
        </w:rPr>
      </w:pPr>
      <w:r w:rsidRPr="000C4C82">
        <w:rPr>
          <w:lang w:val="en-US"/>
        </w:rPr>
        <w:t xml:space="preserve">                        "Visibility : " + getVisibility() + "\n" +</w:t>
      </w:r>
    </w:p>
    <w:p w:rsidR="000C4C82" w:rsidRPr="000C4C82" w:rsidRDefault="000C4C82" w:rsidP="00500FE5">
      <w:pPr>
        <w:pStyle w:val="TEXT"/>
        <w:jc w:val="left"/>
        <w:rPr>
          <w:lang w:val="en-US"/>
        </w:rPr>
      </w:pPr>
      <w:r w:rsidRPr="000C4C82">
        <w:rPr>
          <w:lang w:val="en-US"/>
        </w:rPr>
        <w:t xml:space="preserve">                        "isStatic : " + isStatic() + "\n" +</w:t>
      </w:r>
    </w:p>
    <w:p w:rsidR="000C4C82" w:rsidRPr="000C4C82" w:rsidRDefault="000C4C82" w:rsidP="00500FE5">
      <w:pPr>
        <w:pStyle w:val="TEXT"/>
        <w:jc w:val="left"/>
        <w:rPr>
          <w:lang w:val="en-US"/>
        </w:rPr>
      </w:pPr>
      <w:r w:rsidRPr="000C4C82">
        <w:rPr>
          <w:lang w:val="en-US"/>
        </w:rPr>
        <w:t xml:space="preserve">                        "isFinal : " + isFinal() + "\n" +</w:t>
      </w:r>
    </w:p>
    <w:p w:rsidR="000C4C82" w:rsidRPr="000C4C82" w:rsidRDefault="000C4C82" w:rsidP="00500FE5">
      <w:pPr>
        <w:pStyle w:val="TEXT"/>
        <w:jc w:val="left"/>
        <w:rPr>
          <w:lang w:val="en-US"/>
        </w:rPr>
      </w:pPr>
      <w:r w:rsidRPr="000C4C82">
        <w:rPr>
          <w:lang w:val="en-US"/>
        </w:rPr>
        <w:t xml:space="preserve">                        "isAbstract : " + isAbstract() + "\n" +</w:t>
      </w:r>
    </w:p>
    <w:p w:rsidR="000C4C82" w:rsidRPr="000C4C82" w:rsidRDefault="000C4C82" w:rsidP="00500FE5">
      <w:pPr>
        <w:pStyle w:val="TEXT"/>
        <w:jc w:val="left"/>
        <w:rPr>
          <w:lang w:val="en-US"/>
        </w:rPr>
      </w:pPr>
      <w:r w:rsidRPr="000C4C82">
        <w:rPr>
          <w:lang w:val="en-US"/>
        </w:rPr>
        <w:t xml:space="preserve">                        "ID : " + getId() + "\n" +</w:t>
      </w:r>
    </w:p>
    <w:p w:rsidR="000C4C82" w:rsidRPr="000C4C82" w:rsidRDefault="000C4C82" w:rsidP="00500FE5">
      <w:pPr>
        <w:pStyle w:val="TEXT"/>
        <w:jc w:val="left"/>
        <w:rPr>
          <w:lang w:val="en-US"/>
        </w:rPr>
      </w:pPr>
      <w:r w:rsidRPr="000C4C82">
        <w:rPr>
          <w:lang w:val="en-US"/>
        </w:rPr>
        <w:t xml:space="preserve">                        "Fields list : " + "\n";</w:t>
      </w:r>
    </w:p>
    <w:p w:rsidR="000C4C82" w:rsidRPr="000C4C82" w:rsidRDefault="000C4C82" w:rsidP="00500FE5">
      <w:pPr>
        <w:pStyle w:val="TEXT"/>
        <w:jc w:val="left"/>
        <w:rPr>
          <w:lang w:val="en-US"/>
        </w:rPr>
      </w:pPr>
      <w:r w:rsidRPr="000C4C82">
        <w:rPr>
          <w:lang w:val="en-US"/>
        </w:rPr>
        <w:t xml:space="preserve">        int count = 0;</w:t>
      </w:r>
    </w:p>
    <w:p w:rsidR="000C4C82" w:rsidRPr="000C4C82" w:rsidRDefault="000C4C82" w:rsidP="00500FE5">
      <w:pPr>
        <w:pStyle w:val="TEXT"/>
        <w:jc w:val="left"/>
        <w:rPr>
          <w:lang w:val="en-US"/>
        </w:rPr>
      </w:pPr>
      <w:r w:rsidRPr="000C4C82">
        <w:rPr>
          <w:lang w:val="en-US"/>
        </w:rPr>
        <w:t xml:space="preserve">        for (Iterator iterator = fields.iterator(); iterator.hasNext(); ) {</w:t>
      </w:r>
    </w:p>
    <w:p w:rsidR="000C4C82" w:rsidRPr="000C4C82" w:rsidRDefault="000C4C82" w:rsidP="00500FE5">
      <w:pPr>
        <w:pStyle w:val="TEXT"/>
        <w:jc w:val="left"/>
        <w:rPr>
          <w:lang w:val="en-US"/>
        </w:rPr>
      </w:pPr>
      <w:r w:rsidRPr="000C4C82">
        <w:rPr>
          <w:lang w:val="en-US"/>
        </w:rPr>
        <w:t xml:space="preserve">            count++;</w:t>
      </w:r>
    </w:p>
    <w:p w:rsidR="000C4C82" w:rsidRPr="000C4C82" w:rsidRDefault="000C4C82" w:rsidP="00500FE5">
      <w:pPr>
        <w:pStyle w:val="TEXT"/>
        <w:jc w:val="left"/>
        <w:rPr>
          <w:lang w:val="en-US"/>
        </w:rPr>
      </w:pPr>
      <w:r w:rsidRPr="000C4C82">
        <w:rPr>
          <w:lang w:val="en-US"/>
        </w:rPr>
        <w:t xml:space="preserve">            classInfo += count + ". " + ((Field) iterator.next()).toString() + "\n";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count = 0;</w:t>
      </w:r>
    </w:p>
    <w:p w:rsidR="000C4C82" w:rsidRPr="000C4C82" w:rsidRDefault="000C4C82" w:rsidP="00500FE5">
      <w:pPr>
        <w:pStyle w:val="TEXT"/>
        <w:jc w:val="left"/>
        <w:rPr>
          <w:lang w:val="en-US"/>
        </w:rPr>
      </w:pPr>
      <w:r w:rsidRPr="000C4C82">
        <w:rPr>
          <w:lang w:val="en-US"/>
        </w:rPr>
        <w:t xml:space="preserve">        classInfo += "Methods List : \n";</w:t>
      </w:r>
    </w:p>
    <w:p w:rsidR="000C4C82" w:rsidRPr="000C4C82" w:rsidRDefault="000C4C82" w:rsidP="00500FE5">
      <w:pPr>
        <w:pStyle w:val="TEXT"/>
        <w:jc w:val="left"/>
        <w:rPr>
          <w:lang w:val="en-US"/>
        </w:rPr>
      </w:pPr>
      <w:r w:rsidRPr="000C4C82">
        <w:rPr>
          <w:lang w:val="en-US"/>
        </w:rPr>
        <w:t xml:space="preserve">        for (Iterator iterator = methods.iterator(); iterator.hasNext(); ) {</w:t>
      </w:r>
    </w:p>
    <w:p w:rsidR="000C4C82" w:rsidRPr="000C4C82" w:rsidRDefault="000C4C82" w:rsidP="00500FE5">
      <w:pPr>
        <w:pStyle w:val="TEXT"/>
        <w:jc w:val="left"/>
        <w:rPr>
          <w:lang w:val="en-US"/>
        </w:rPr>
      </w:pPr>
      <w:r w:rsidRPr="000C4C82">
        <w:rPr>
          <w:lang w:val="en-US"/>
        </w:rPr>
        <w:t xml:space="preserve">            count++;</w:t>
      </w:r>
    </w:p>
    <w:p w:rsidR="000C4C82" w:rsidRPr="000C4C82" w:rsidRDefault="000C4C82" w:rsidP="00500FE5">
      <w:pPr>
        <w:pStyle w:val="TEXT"/>
        <w:jc w:val="left"/>
        <w:rPr>
          <w:lang w:val="en-US"/>
        </w:rPr>
      </w:pPr>
      <w:r w:rsidRPr="000C4C82">
        <w:rPr>
          <w:lang w:val="en-US"/>
        </w:rPr>
        <w:t xml:space="preserve">            classInfo += count + ". " + ((Method) iterator.next()).toString() + "\n";</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 xml:space="preserve">        return classInfo;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17:33</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Field extends MethodParameter {</w:t>
      </w:r>
    </w:p>
    <w:p w:rsidR="000C4C82" w:rsidRPr="000C4C82" w:rsidRDefault="000C4C82" w:rsidP="00500FE5">
      <w:pPr>
        <w:pStyle w:val="TEXT"/>
        <w:jc w:val="left"/>
        <w:rPr>
          <w:lang w:val="en-US"/>
        </w:rPr>
      </w:pPr>
      <w:r w:rsidRPr="000C4C82">
        <w:rPr>
          <w:lang w:val="en-US"/>
        </w:rPr>
        <w:t xml:space="preserve">    private Visibility visibility;</w:t>
      </w:r>
    </w:p>
    <w:p w:rsidR="000C4C82" w:rsidRPr="000C4C82" w:rsidRDefault="000C4C82" w:rsidP="00500FE5">
      <w:pPr>
        <w:pStyle w:val="TEXT"/>
        <w:jc w:val="left"/>
        <w:rPr>
          <w:lang w:val="en-US"/>
        </w:rPr>
      </w:pPr>
      <w:r w:rsidRPr="000C4C82">
        <w:rPr>
          <w:lang w:val="en-US"/>
        </w:rPr>
        <w:t xml:space="preserve">    private boolean isFinal = false;</w:t>
      </w:r>
    </w:p>
    <w:p w:rsidR="000C4C82" w:rsidRPr="000C4C82" w:rsidRDefault="000C4C82" w:rsidP="00500FE5">
      <w:pPr>
        <w:pStyle w:val="TEXT"/>
        <w:jc w:val="left"/>
        <w:rPr>
          <w:lang w:val="en-US"/>
        </w:rPr>
      </w:pPr>
      <w:r w:rsidRPr="000C4C82">
        <w:rPr>
          <w:lang w:val="en-US"/>
        </w:rPr>
        <w:t xml:space="preserve">    private boolean isStatic =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Visibility getVisibility() {</w:t>
      </w:r>
    </w:p>
    <w:p w:rsidR="000C4C82" w:rsidRPr="000C4C82" w:rsidRDefault="000C4C82" w:rsidP="00500FE5">
      <w:pPr>
        <w:pStyle w:val="TEXT"/>
        <w:jc w:val="left"/>
        <w:rPr>
          <w:lang w:val="en-US"/>
        </w:rPr>
      </w:pPr>
      <w:r w:rsidRPr="000C4C82">
        <w:rPr>
          <w:lang w:val="en-US"/>
        </w:rPr>
        <w:t xml:space="preserve">        return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setVisibility(Visibility visibility) {</w:t>
      </w:r>
    </w:p>
    <w:p w:rsidR="000C4C82" w:rsidRPr="000C4C82" w:rsidRDefault="000C4C82" w:rsidP="00500FE5">
      <w:pPr>
        <w:pStyle w:val="TEXT"/>
        <w:jc w:val="left"/>
        <w:rPr>
          <w:lang w:val="en-US"/>
        </w:rPr>
      </w:pPr>
      <w:r w:rsidRPr="000C4C82">
        <w:rPr>
          <w:lang w:val="en-US"/>
        </w:rPr>
        <w:t xml:space="preserve">        this.visibility =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isFinal() {</w:t>
      </w:r>
    </w:p>
    <w:p w:rsidR="000C4C82" w:rsidRPr="000C4C82" w:rsidRDefault="000C4C82" w:rsidP="00500FE5">
      <w:pPr>
        <w:pStyle w:val="TEXT"/>
        <w:jc w:val="left"/>
        <w:rPr>
          <w:lang w:val="en-US"/>
        </w:rPr>
      </w:pPr>
      <w:r w:rsidRPr="000C4C82">
        <w:rPr>
          <w:lang w:val="en-US"/>
        </w:rPr>
        <w:t xml:space="preserve">        return isFinal;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setFinal(boolean aFinal) {</w:t>
      </w:r>
    </w:p>
    <w:p w:rsidR="000C4C82" w:rsidRPr="000C4C82" w:rsidRDefault="000C4C82" w:rsidP="00500FE5">
      <w:pPr>
        <w:pStyle w:val="TEXT"/>
        <w:jc w:val="left"/>
        <w:rPr>
          <w:lang w:val="en-US"/>
        </w:rPr>
      </w:pPr>
      <w:r w:rsidRPr="000C4C82">
        <w:rPr>
          <w:lang w:val="en-US"/>
        </w:rPr>
        <w:t xml:space="preserve">        isFinal = aFinal;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isStatic() {</w:t>
      </w:r>
    </w:p>
    <w:p w:rsidR="000C4C82" w:rsidRPr="000C4C82" w:rsidRDefault="000C4C82" w:rsidP="00500FE5">
      <w:pPr>
        <w:pStyle w:val="TEXT"/>
        <w:jc w:val="left"/>
        <w:rPr>
          <w:lang w:val="en-US"/>
        </w:rPr>
      </w:pPr>
      <w:r w:rsidRPr="000C4C82">
        <w:rPr>
          <w:lang w:val="en-US"/>
        </w:rPr>
        <w:t xml:space="preserve">        return isStatic;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setStatic(boolean aStatic) {</w:t>
      </w:r>
    </w:p>
    <w:p w:rsidR="000C4C82" w:rsidRPr="000C4C82" w:rsidRDefault="000C4C82" w:rsidP="00500FE5">
      <w:pPr>
        <w:pStyle w:val="TEXT"/>
        <w:jc w:val="left"/>
        <w:rPr>
          <w:lang w:val="en-US"/>
        </w:rPr>
      </w:pPr>
      <w:r w:rsidRPr="000C4C82">
        <w:rPr>
          <w:lang w:val="en-US"/>
        </w:rPr>
        <w:t xml:space="preserve">        isStatic = aStatic;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equals(Object o) {</w:t>
      </w:r>
    </w:p>
    <w:p w:rsidR="000C4C82" w:rsidRPr="000C4C82" w:rsidRDefault="000C4C82" w:rsidP="00500FE5">
      <w:pPr>
        <w:pStyle w:val="TEXT"/>
        <w:jc w:val="left"/>
        <w:rPr>
          <w:lang w:val="en-US"/>
        </w:rPr>
      </w:pPr>
      <w:r w:rsidRPr="000C4C82">
        <w:rPr>
          <w:lang w:val="en-US"/>
        </w:rPr>
        <w:t xml:space="preserve">        if (this == o) return true;</w:t>
      </w:r>
    </w:p>
    <w:p w:rsidR="000C4C82" w:rsidRPr="000C4C82" w:rsidRDefault="000C4C82" w:rsidP="00500FE5">
      <w:pPr>
        <w:pStyle w:val="TEXT"/>
        <w:jc w:val="left"/>
        <w:rPr>
          <w:lang w:val="en-US"/>
        </w:rPr>
      </w:pPr>
      <w:r w:rsidRPr="000C4C82">
        <w:rPr>
          <w:lang w:val="en-US"/>
        </w:rPr>
        <w:t xml:space="preserve">        if (o == null || getClass() != o.getClass()) return false;</w:t>
      </w:r>
    </w:p>
    <w:p w:rsidR="000C4C82" w:rsidRPr="000C4C82" w:rsidRDefault="000C4C82" w:rsidP="00500FE5">
      <w:pPr>
        <w:pStyle w:val="TEXT"/>
        <w:jc w:val="left"/>
        <w:rPr>
          <w:lang w:val="en-US"/>
        </w:rPr>
      </w:pPr>
      <w:r w:rsidRPr="000C4C82">
        <w:rPr>
          <w:lang w:val="en-US"/>
        </w:rPr>
        <w:t xml:space="preserve">        if (!super.equals(o))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Field field = (Field) o;</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(isFinal != field.isFinal) return false;</w:t>
      </w:r>
    </w:p>
    <w:p w:rsidR="000C4C82" w:rsidRPr="000C4C82" w:rsidRDefault="000C4C82" w:rsidP="00500FE5">
      <w:pPr>
        <w:pStyle w:val="TEXT"/>
        <w:jc w:val="left"/>
        <w:rPr>
          <w:lang w:val="en-US"/>
        </w:rPr>
      </w:pPr>
      <w:r w:rsidRPr="000C4C82">
        <w:rPr>
          <w:lang w:val="en-US"/>
        </w:rPr>
        <w:t xml:space="preserve">        if (isStatic != field.isStatic) return false;</w:t>
      </w:r>
    </w:p>
    <w:p w:rsidR="000C4C82" w:rsidRPr="000C4C82" w:rsidRDefault="000C4C82" w:rsidP="00500FE5">
      <w:pPr>
        <w:pStyle w:val="TEXT"/>
        <w:jc w:val="left"/>
        <w:rPr>
          <w:lang w:val="en-US"/>
        </w:rPr>
      </w:pPr>
      <w:r w:rsidRPr="000C4C82">
        <w:rPr>
          <w:lang w:val="en-US"/>
        </w:rPr>
        <w:t xml:space="preserve">        if (visibility != field.visibility) return false;</w:t>
      </w:r>
    </w:p>
    <w:p w:rsidR="000C4C82" w:rsidRPr="000C4C82" w:rsidRDefault="000C4C82" w:rsidP="00500FE5">
      <w:pPr>
        <w:pStyle w:val="TEXT"/>
        <w:jc w:val="left"/>
        <w:rPr>
          <w:lang w:val="en-US"/>
        </w:rPr>
      </w:pPr>
      <w:r w:rsidRPr="000C4C82">
        <w:rPr>
          <w:lang w:val="en-US"/>
        </w:rPr>
        <w:t xml:space="preserve">        if (getValue() != field.getValue())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true;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int hashCode() {</w:t>
      </w:r>
    </w:p>
    <w:p w:rsidR="000C4C82" w:rsidRPr="000C4C82" w:rsidRDefault="000C4C82" w:rsidP="00500FE5">
      <w:pPr>
        <w:pStyle w:val="TEXT"/>
        <w:jc w:val="left"/>
        <w:rPr>
          <w:lang w:val="en-US"/>
        </w:rPr>
      </w:pPr>
      <w:r w:rsidRPr="000C4C82">
        <w:rPr>
          <w:lang w:val="en-US"/>
        </w:rPr>
        <w:t xml:space="preserve">        int result = super.hashCode();</w:t>
      </w:r>
    </w:p>
    <w:p w:rsidR="000C4C82" w:rsidRPr="000C4C82" w:rsidRDefault="000C4C82" w:rsidP="00500FE5">
      <w:pPr>
        <w:pStyle w:val="TEXT"/>
        <w:jc w:val="left"/>
        <w:rPr>
          <w:lang w:val="en-US"/>
        </w:rPr>
      </w:pPr>
      <w:r w:rsidRPr="000C4C82">
        <w:rPr>
          <w:lang w:val="en-US"/>
        </w:rPr>
        <w:t xml:space="preserve">        result = 31 * result + visibility.hashCode();</w:t>
      </w:r>
    </w:p>
    <w:p w:rsidR="000C4C82" w:rsidRPr="000C4C82" w:rsidRDefault="000C4C82" w:rsidP="00500FE5">
      <w:pPr>
        <w:pStyle w:val="TEXT"/>
        <w:jc w:val="left"/>
        <w:rPr>
          <w:lang w:val="en-US"/>
        </w:rPr>
      </w:pPr>
      <w:r w:rsidRPr="000C4C82">
        <w:rPr>
          <w:lang w:val="en-US"/>
        </w:rPr>
        <w:t xml:space="preserve">        result = 31 * result + (isFinal ? 1 : 0);</w:t>
      </w:r>
    </w:p>
    <w:p w:rsidR="000C4C82" w:rsidRPr="000C4C82" w:rsidRDefault="000C4C82" w:rsidP="00500FE5">
      <w:pPr>
        <w:pStyle w:val="TEXT"/>
        <w:jc w:val="left"/>
        <w:rPr>
          <w:lang w:val="en-US"/>
        </w:rPr>
      </w:pPr>
      <w:r w:rsidRPr="000C4C82">
        <w:rPr>
          <w:lang w:val="en-US"/>
        </w:rPr>
        <w:t xml:space="preserve">        result = 31 * result + (isStatic ? 1 : 0);</w:t>
      </w:r>
    </w:p>
    <w:p w:rsidR="000C4C82" w:rsidRPr="000C4C82" w:rsidRDefault="000C4C82" w:rsidP="00500FE5">
      <w:pPr>
        <w:pStyle w:val="TEXT"/>
        <w:jc w:val="left"/>
        <w:rPr>
          <w:lang w:val="en-US"/>
        </w:rPr>
      </w:pPr>
      <w:r w:rsidRPr="000C4C82">
        <w:rPr>
          <w:lang w:val="en-US"/>
        </w:rPr>
        <w:t xml:space="preserve">        return result;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fieldInfo =</w:t>
      </w:r>
    </w:p>
    <w:p w:rsidR="000C4C82" w:rsidRPr="000C4C82" w:rsidRDefault="000C4C82" w:rsidP="00500FE5">
      <w:pPr>
        <w:pStyle w:val="TEXT"/>
        <w:jc w:val="left"/>
        <w:rPr>
          <w:lang w:val="en-US"/>
        </w:rPr>
      </w:pPr>
      <w:r w:rsidRPr="000C4C82">
        <w:rPr>
          <w:lang w:val="en-US"/>
        </w:rPr>
        <w:t xml:space="preserve">                "Attribute name : " + getName() + "\n" +</w:t>
      </w:r>
    </w:p>
    <w:p w:rsidR="000C4C82" w:rsidRPr="000C4C82" w:rsidRDefault="000C4C82" w:rsidP="00500FE5">
      <w:pPr>
        <w:pStyle w:val="TEXT"/>
        <w:jc w:val="left"/>
        <w:rPr>
          <w:lang w:val="en-US"/>
        </w:rPr>
      </w:pPr>
      <w:r w:rsidRPr="000C4C82">
        <w:rPr>
          <w:lang w:val="en-US"/>
        </w:rPr>
        <w:t xml:space="preserve">                        "Visibility : " + getVisibility().toString() + "\n" +</w:t>
      </w:r>
    </w:p>
    <w:p w:rsidR="000C4C82" w:rsidRPr="000C4C82" w:rsidRDefault="000C4C82" w:rsidP="00500FE5">
      <w:pPr>
        <w:pStyle w:val="TEXT"/>
        <w:jc w:val="left"/>
        <w:rPr>
          <w:lang w:val="en-US"/>
        </w:rPr>
      </w:pPr>
      <w:r w:rsidRPr="000C4C82">
        <w:rPr>
          <w:lang w:val="en-US"/>
        </w:rPr>
        <w:t xml:space="preserve">                        "isStatic : " + isStatic() + "\n" +</w:t>
      </w:r>
    </w:p>
    <w:p w:rsidR="000C4C82" w:rsidRPr="000C4C82" w:rsidRDefault="000C4C82" w:rsidP="00500FE5">
      <w:pPr>
        <w:pStyle w:val="TEXT"/>
        <w:jc w:val="left"/>
        <w:rPr>
          <w:lang w:val="en-US"/>
        </w:rPr>
      </w:pPr>
      <w:r w:rsidRPr="000C4C82">
        <w:rPr>
          <w:lang w:val="en-US"/>
        </w:rPr>
        <w:t xml:space="preserve">                        "isFinal : " + isFinal() + "\n" +</w:t>
      </w:r>
    </w:p>
    <w:p w:rsidR="000C4C82" w:rsidRPr="000C4C82" w:rsidRDefault="000C4C82" w:rsidP="00500FE5">
      <w:pPr>
        <w:pStyle w:val="TEXT"/>
        <w:jc w:val="left"/>
        <w:rPr>
          <w:lang w:val="en-US"/>
        </w:rPr>
      </w:pPr>
      <w:r w:rsidRPr="000C4C82">
        <w:rPr>
          <w:lang w:val="en-US"/>
        </w:rPr>
        <w:t xml:space="preserve">                        "Type : " + getType() + "\n" +</w:t>
      </w:r>
    </w:p>
    <w:p w:rsidR="000C4C82" w:rsidRPr="000C4C82" w:rsidRDefault="000C4C82" w:rsidP="00500FE5">
      <w:pPr>
        <w:pStyle w:val="TEXT"/>
        <w:jc w:val="left"/>
        <w:rPr>
          <w:lang w:val="en-US"/>
        </w:rPr>
      </w:pPr>
      <w:r w:rsidRPr="000C4C82">
        <w:rPr>
          <w:lang w:val="en-US"/>
        </w:rPr>
        <w:t xml:space="preserve">                        "ID : " + getId() + "\n" +</w:t>
      </w:r>
    </w:p>
    <w:p w:rsidR="000C4C82" w:rsidRPr="000C4C82" w:rsidRDefault="000C4C82" w:rsidP="00500FE5">
      <w:pPr>
        <w:pStyle w:val="TEXT"/>
        <w:jc w:val="left"/>
        <w:rPr>
          <w:lang w:val="en-US"/>
        </w:rPr>
      </w:pPr>
      <w:r w:rsidRPr="000C4C82">
        <w:rPr>
          <w:lang w:val="en-US"/>
        </w:rPr>
        <w:t xml:space="preserve">                        "Value : " + getValue() + "\n";</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0C4C82">
        <w:rPr>
          <w:lang w:val="en-US"/>
        </w:rPr>
        <w:t xml:space="preserve">        </w:t>
      </w:r>
      <w:r w:rsidRPr="00D31572">
        <w:rPr>
          <w:lang w:val="en-US"/>
        </w:rPr>
        <w:t>return fieldInfo;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java.util.Iterator;</w:t>
      </w:r>
    </w:p>
    <w:p w:rsidR="000C4C82" w:rsidRPr="000C4C82" w:rsidRDefault="000C4C82" w:rsidP="00500FE5">
      <w:pPr>
        <w:pStyle w:val="TEXT"/>
        <w:jc w:val="left"/>
        <w:rPr>
          <w:lang w:val="en-US"/>
        </w:rPr>
      </w:pPr>
      <w:r w:rsidRPr="000C4C82">
        <w:rPr>
          <w:lang w:val="en-US"/>
        </w:rPr>
        <w:t>import java.util.List;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21:57</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Method implements XMLElement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List&lt;MethodParameter&gt; parameters;</w:t>
      </w:r>
    </w:p>
    <w:p w:rsidR="000C4C82" w:rsidRPr="000C4C82" w:rsidRDefault="000C4C82" w:rsidP="00500FE5">
      <w:pPr>
        <w:pStyle w:val="TEXT"/>
        <w:jc w:val="left"/>
        <w:rPr>
          <w:lang w:val="en-US"/>
        </w:rPr>
      </w:pPr>
      <w:r w:rsidRPr="000C4C82">
        <w:rPr>
          <w:lang w:val="en-US"/>
        </w:rPr>
        <w:t xml:space="preserve">    private String returnType;</w:t>
      </w:r>
    </w:p>
    <w:p w:rsidR="000C4C82" w:rsidRPr="000C4C82" w:rsidRDefault="000C4C82" w:rsidP="00500FE5">
      <w:pPr>
        <w:pStyle w:val="TEXT"/>
        <w:jc w:val="left"/>
        <w:rPr>
          <w:lang w:val="en-US"/>
        </w:rPr>
      </w:pPr>
      <w:r w:rsidRPr="000C4C82">
        <w:rPr>
          <w:lang w:val="en-US"/>
        </w:rPr>
        <w:t xml:space="preserve">    private Visibility visibility = Visibility.PUBLIC;</w:t>
      </w:r>
    </w:p>
    <w:p w:rsidR="000C4C82" w:rsidRPr="000C4C82" w:rsidRDefault="000C4C82" w:rsidP="00500FE5">
      <w:pPr>
        <w:pStyle w:val="TEXT"/>
        <w:jc w:val="left"/>
        <w:rPr>
          <w:lang w:val="en-US"/>
        </w:rPr>
      </w:pPr>
      <w:r w:rsidRPr="000C4C82">
        <w:rPr>
          <w:lang w:val="en-US"/>
        </w:rPr>
        <w:t xml:space="preserve">    private boolean isStatic = false;</w:t>
      </w:r>
    </w:p>
    <w:p w:rsidR="000C4C82" w:rsidRPr="000C4C82" w:rsidRDefault="000C4C82" w:rsidP="00500FE5">
      <w:pPr>
        <w:pStyle w:val="TEXT"/>
        <w:jc w:val="left"/>
        <w:rPr>
          <w:lang w:val="en-US"/>
        </w:rPr>
      </w:pPr>
      <w:r w:rsidRPr="000C4C82">
        <w:rPr>
          <w:lang w:val="en-US"/>
        </w:rPr>
        <w:t xml:space="preserve">    private boolean isFinal = false;</w:t>
      </w:r>
    </w:p>
    <w:p w:rsidR="000C4C82" w:rsidRPr="000C4C82" w:rsidRDefault="000C4C82" w:rsidP="00500FE5">
      <w:pPr>
        <w:pStyle w:val="TEXT"/>
        <w:jc w:val="left"/>
        <w:rPr>
          <w:lang w:val="en-US"/>
        </w:rPr>
      </w:pPr>
      <w:r w:rsidRPr="000C4C82">
        <w:rPr>
          <w:lang w:val="en-US"/>
        </w:rPr>
        <w:t xml:space="preserve">    private boolean isAbstract =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List&lt;MethodParameter&gt; getParameters() {</w:t>
      </w:r>
    </w:p>
    <w:p w:rsidR="000C4C82" w:rsidRPr="000C4C82" w:rsidRDefault="000C4C82" w:rsidP="00500FE5">
      <w:pPr>
        <w:pStyle w:val="TEXT"/>
        <w:jc w:val="left"/>
        <w:rPr>
          <w:lang w:val="en-US"/>
        </w:rPr>
      </w:pPr>
      <w:r w:rsidRPr="000C4C82">
        <w:rPr>
          <w:lang w:val="en-US"/>
        </w:rPr>
        <w:t xml:space="preserve">        return parameters;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setParameters(List&lt;MethodParameter&gt; parameters) {</w:t>
      </w:r>
    </w:p>
    <w:p w:rsidR="000C4C82" w:rsidRPr="000C4C82" w:rsidRDefault="000C4C82" w:rsidP="00500FE5">
      <w:pPr>
        <w:pStyle w:val="TEXT"/>
        <w:jc w:val="left"/>
        <w:rPr>
          <w:lang w:val="en-US"/>
        </w:rPr>
      </w:pPr>
      <w:r w:rsidRPr="000C4C82">
        <w:rPr>
          <w:lang w:val="en-US"/>
        </w:rPr>
        <w:t xml:space="preserve">        this.parameters = parameters;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Return type of method.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getReturnType() {</w:t>
      </w:r>
    </w:p>
    <w:p w:rsidR="000C4C82" w:rsidRPr="000C4C82" w:rsidRDefault="000C4C82" w:rsidP="00500FE5">
      <w:pPr>
        <w:pStyle w:val="TEXT"/>
        <w:jc w:val="left"/>
        <w:rPr>
          <w:lang w:val="en-US"/>
        </w:rPr>
      </w:pPr>
      <w:r w:rsidRPr="000C4C82">
        <w:rPr>
          <w:lang w:val="en-US"/>
        </w:rPr>
        <w:t xml:space="preserve">        return returnType;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returnType - Set the return type of method.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setReturnType(String returnType) {</w:t>
      </w:r>
    </w:p>
    <w:p w:rsidR="000C4C82" w:rsidRPr="000C4C82" w:rsidRDefault="000C4C82" w:rsidP="00500FE5">
      <w:pPr>
        <w:pStyle w:val="TEXT"/>
        <w:jc w:val="left"/>
        <w:rPr>
          <w:lang w:val="en-US"/>
        </w:rPr>
      </w:pPr>
      <w:r w:rsidRPr="000C4C82">
        <w:rPr>
          <w:lang w:val="en-US"/>
        </w:rPr>
        <w:t xml:space="preserve">        this.returnType = returnType;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Visibility getVisibility() {</w:t>
      </w:r>
    </w:p>
    <w:p w:rsidR="000C4C82" w:rsidRPr="000C4C82" w:rsidRDefault="000C4C82" w:rsidP="00500FE5">
      <w:pPr>
        <w:pStyle w:val="TEXT"/>
        <w:jc w:val="left"/>
        <w:rPr>
          <w:lang w:val="en-US"/>
        </w:rPr>
      </w:pPr>
      <w:r w:rsidRPr="000C4C82">
        <w:rPr>
          <w:lang w:val="en-US"/>
        </w:rPr>
        <w:t xml:space="preserve">        return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setVisibility(Visibility visibility) {</w:t>
      </w:r>
    </w:p>
    <w:p w:rsidR="000C4C82" w:rsidRPr="000C4C82" w:rsidRDefault="000C4C82" w:rsidP="00500FE5">
      <w:pPr>
        <w:pStyle w:val="TEXT"/>
        <w:jc w:val="left"/>
        <w:rPr>
          <w:lang w:val="en-US"/>
        </w:rPr>
      </w:pPr>
      <w:r w:rsidRPr="000C4C82">
        <w:rPr>
          <w:lang w:val="en-US"/>
        </w:rPr>
        <w:t xml:space="preserve">        this.visibility =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isFinal() {</w:t>
      </w:r>
    </w:p>
    <w:p w:rsidR="000C4C82" w:rsidRPr="000C4C82" w:rsidRDefault="000C4C82" w:rsidP="00500FE5">
      <w:pPr>
        <w:pStyle w:val="TEXT"/>
        <w:jc w:val="left"/>
        <w:rPr>
          <w:lang w:val="en-US"/>
        </w:rPr>
      </w:pPr>
      <w:r w:rsidRPr="000C4C82">
        <w:rPr>
          <w:lang w:val="en-US"/>
        </w:rPr>
        <w:t xml:space="preserve">        return isFinal;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setFinal(boolean aFinal) {</w:t>
      </w:r>
    </w:p>
    <w:p w:rsidR="000C4C82" w:rsidRPr="000C4C82" w:rsidRDefault="000C4C82" w:rsidP="00500FE5">
      <w:pPr>
        <w:pStyle w:val="TEXT"/>
        <w:jc w:val="left"/>
        <w:rPr>
          <w:lang w:val="en-US"/>
        </w:rPr>
      </w:pPr>
      <w:r w:rsidRPr="000C4C82">
        <w:rPr>
          <w:lang w:val="en-US"/>
        </w:rPr>
        <w:t xml:space="preserve">        isFinal = aFinal;</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isStatic() {</w:t>
      </w:r>
    </w:p>
    <w:p w:rsidR="000C4C82" w:rsidRPr="000C4C82" w:rsidRDefault="000C4C82" w:rsidP="00500FE5">
      <w:pPr>
        <w:pStyle w:val="TEXT"/>
        <w:jc w:val="left"/>
        <w:rPr>
          <w:lang w:val="en-US"/>
        </w:rPr>
      </w:pPr>
      <w:r w:rsidRPr="000C4C82">
        <w:rPr>
          <w:lang w:val="en-US"/>
        </w:rPr>
        <w:t xml:space="preserve">        return isStatic;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setStatic(boolean aStatic) {</w:t>
      </w:r>
    </w:p>
    <w:p w:rsidR="000C4C82" w:rsidRPr="000C4C82" w:rsidRDefault="000C4C82" w:rsidP="00500FE5">
      <w:pPr>
        <w:pStyle w:val="TEXT"/>
        <w:jc w:val="left"/>
        <w:rPr>
          <w:lang w:val="en-US"/>
        </w:rPr>
      </w:pPr>
      <w:r w:rsidRPr="000C4C82">
        <w:rPr>
          <w:lang w:val="en-US"/>
        </w:rPr>
        <w:t xml:space="preserve">        isStatic = aStatic;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isAbstract() {</w:t>
      </w:r>
    </w:p>
    <w:p w:rsidR="000C4C82" w:rsidRPr="000C4C82" w:rsidRDefault="000C4C82" w:rsidP="00500FE5">
      <w:pPr>
        <w:pStyle w:val="TEXT"/>
        <w:jc w:val="left"/>
        <w:rPr>
          <w:lang w:val="en-US"/>
        </w:rPr>
      </w:pPr>
      <w:r w:rsidRPr="000C4C82">
        <w:rPr>
          <w:lang w:val="en-US"/>
        </w:rPr>
        <w:t xml:space="preserve">        return isAbstract;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setAbstract(boolean anAbstract) {</w:t>
      </w:r>
    </w:p>
    <w:p w:rsidR="000C4C82" w:rsidRPr="000C4C82" w:rsidRDefault="000C4C82" w:rsidP="00500FE5">
      <w:pPr>
        <w:pStyle w:val="TEXT"/>
        <w:jc w:val="left"/>
        <w:rPr>
          <w:lang w:val="en-US"/>
        </w:rPr>
      </w:pPr>
      <w:r w:rsidRPr="000C4C82">
        <w:rPr>
          <w:lang w:val="en-US"/>
        </w:rPr>
        <w:t xml:space="preserve">        isAbstract = anAbstract;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equals(Object o) {</w:t>
      </w:r>
    </w:p>
    <w:p w:rsidR="000C4C82" w:rsidRPr="000C4C82" w:rsidRDefault="000C4C82" w:rsidP="00500FE5">
      <w:pPr>
        <w:pStyle w:val="TEXT"/>
        <w:jc w:val="left"/>
        <w:rPr>
          <w:lang w:val="en-US"/>
        </w:rPr>
      </w:pPr>
      <w:r w:rsidRPr="000C4C82">
        <w:rPr>
          <w:lang w:val="en-US"/>
        </w:rPr>
        <w:t xml:space="preserve">        if (this == o) return true;</w:t>
      </w:r>
    </w:p>
    <w:p w:rsidR="000C4C82" w:rsidRPr="000C4C82" w:rsidRDefault="000C4C82" w:rsidP="00500FE5">
      <w:pPr>
        <w:pStyle w:val="TEXT"/>
        <w:jc w:val="left"/>
        <w:rPr>
          <w:lang w:val="en-US"/>
        </w:rPr>
      </w:pPr>
      <w:r w:rsidRPr="000C4C82">
        <w:rPr>
          <w:lang w:val="en-US"/>
        </w:rPr>
        <w:t xml:space="preserve">        if (o == null || getClass() != o.getClass())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Method method = (Method) o;</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(!name.equals(method.getName())) return false;</w:t>
      </w:r>
    </w:p>
    <w:p w:rsidR="000C4C82" w:rsidRPr="000C4C82" w:rsidRDefault="000C4C82" w:rsidP="00500FE5">
      <w:pPr>
        <w:pStyle w:val="TEXT"/>
        <w:jc w:val="left"/>
        <w:rPr>
          <w:lang w:val="en-US"/>
        </w:rPr>
      </w:pPr>
      <w:r w:rsidRPr="000C4C82">
        <w:rPr>
          <w:lang w:val="en-US"/>
        </w:rPr>
        <w:t xml:space="preserve">        if (isFinal != method.isFinal) return false;</w:t>
      </w:r>
    </w:p>
    <w:p w:rsidR="000C4C82" w:rsidRPr="000C4C82" w:rsidRDefault="000C4C82" w:rsidP="00500FE5">
      <w:pPr>
        <w:pStyle w:val="TEXT"/>
        <w:jc w:val="left"/>
        <w:rPr>
          <w:lang w:val="en-US"/>
        </w:rPr>
      </w:pPr>
      <w:r w:rsidRPr="000C4C82">
        <w:rPr>
          <w:lang w:val="en-US"/>
        </w:rPr>
        <w:t xml:space="preserve">        if (isStatic != method.isStatic) return false;</w:t>
      </w:r>
    </w:p>
    <w:p w:rsidR="000C4C82" w:rsidRPr="000C4C82" w:rsidRDefault="000C4C82" w:rsidP="00500FE5">
      <w:pPr>
        <w:pStyle w:val="TEXT"/>
        <w:jc w:val="left"/>
        <w:rPr>
          <w:lang w:val="en-US"/>
        </w:rPr>
      </w:pPr>
      <w:r w:rsidRPr="000C4C82">
        <w:rPr>
          <w:lang w:val="en-US"/>
        </w:rPr>
        <w:t xml:space="preserve">        if (!parameters.equals(method.parameters)) return false;</w:t>
      </w:r>
    </w:p>
    <w:p w:rsidR="000C4C82" w:rsidRPr="000C4C82" w:rsidRDefault="000C4C82" w:rsidP="00500FE5">
      <w:pPr>
        <w:pStyle w:val="TEXT"/>
        <w:jc w:val="left"/>
        <w:rPr>
          <w:lang w:val="en-US"/>
        </w:rPr>
      </w:pPr>
      <w:r w:rsidRPr="000C4C82">
        <w:rPr>
          <w:lang w:val="en-US"/>
        </w:rPr>
        <w:t xml:space="preserve">        if (!returnType.equals(method.returnType)) return false;</w:t>
      </w:r>
    </w:p>
    <w:p w:rsidR="000C4C82" w:rsidRPr="000C4C82" w:rsidRDefault="000C4C82" w:rsidP="00500FE5">
      <w:pPr>
        <w:pStyle w:val="TEXT"/>
        <w:jc w:val="left"/>
        <w:rPr>
          <w:lang w:val="en-US"/>
        </w:rPr>
      </w:pPr>
      <w:r w:rsidRPr="000C4C82">
        <w:rPr>
          <w:lang w:val="en-US"/>
        </w:rPr>
        <w:t xml:space="preserve">        //if (visibility != method.visibility)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true;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int hashCode() {</w:t>
      </w:r>
    </w:p>
    <w:p w:rsidR="000C4C82" w:rsidRPr="000C4C82" w:rsidRDefault="000C4C82" w:rsidP="00500FE5">
      <w:pPr>
        <w:pStyle w:val="TEXT"/>
        <w:jc w:val="left"/>
        <w:rPr>
          <w:lang w:val="en-US"/>
        </w:rPr>
      </w:pPr>
      <w:r w:rsidRPr="000C4C82">
        <w:rPr>
          <w:lang w:val="en-US"/>
        </w:rPr>
        <w:t xml:space="preserve">        int result = parameters.hashCode();</w:t>
      </w:r>
    </w:p>
    <w:p w:rsidR="000C4C82" w:rsidRPr="000C4C82" w:rsidRDefault="000C4C82" w:rsidP="00500FE5">
      <w:pPr>
        <w:pStyle w:val="TEXT"/>
        <w:jc w:val="left"/>
        <w:rPr>
          <w:lang w:val="en-US"/>
        </w:rPr>
      </w:pPr>
      <w:r w:rsidRPr="000C4C82">
        <w:rPr>
          <w:lang w:val="en-US"/>
        </w:rPr>
        <w:t xml:space="preserve">        result = 31 * result + returnType.hashCode();</w:t>
      </w:r>
    </w:p>
    <w:p w:rsidR="000C4C82" w:rsidRPr="000C4C82" w:rsidRDefault="000C4C82" w:rsidP="00500FE5">
      <w:pPr>
        <w:pStyle w:val="TEXT"/>
        <w:jc w:val="left"/>
        <w:rPr>
          <w:lang w:val="en-US"/>
        </w:rPr>
      </w:pPr>
      <w:r w:rsidRPr="000C4C82">
        <w:rPr>
          <w:lang w:val="en-US"/>
        </w:rPr>
        <w:t xml:space="preserve">        result = 31 * result + visibility.hashCode();</w:t>
      </w:r>
    </w:p>
    <w:p w:rsidR="000C4C82" w:rsidRPr="000C4C82" w:rsidRDefault="000C4C82" w:rsidP="00500FE5">
      <w:pPr>
        <w:pStyle w:val="TEXT"/>
        <w:jc w:val="left"/>
        <w:rPr>
          <w:lang w:val="en-US"/>
        </w:rPr>
      </w:pPr>
      <w:r w:rsidRPr="000C4C82">
        <w:rPr>
          <w:lang w:val="en-US"/>
        </w:rPr>
        <w:t xml:space="preserve">        result = 31 * result + (isStatic ? 1 : 0);</w:t>
      </w:r>
    </w:p>
    <w:p w:rsidR="000C4C82" w:rsidRPr="000C4C82" w:rsidRDefault="000C4C82" w:rsidP="00500FE5">
      <w:pPr>
        <w:pStyle w:val="TEXT"/>
        <w:jc w:val="left"/>
        <w:rPr>
          <w:lang w:val="en-US"/>
        </w:rPr>
      </w:pPr>
      <w:r w:rsidRPr="000C4C82">
        <w:rPr>
          <w:lang w:val="en-US"/>
        </w:rPr>
        <w:t xml:space="preserve">        result = 31 * result + (isFinal ? 1 : 0);</w:t>
      </w:r>
    </w:p>
    <w:p w:rsidR="000C4C82" w:rsidRPr="000C4C82" w:rsidRDefault="000C4C82" w:rsidP="00500FE5">
      <w:pPr>
        <w:pStyle w:val="TEXT"/>
        <w:jc w:val="left"/>
        <w:rPr>
          <w:lang w:val="en-US"/>
        </w:rPr>
      </w:pPr>
      <w:r w:rsidRPr="000C4C82">
        <w:rPr>
          <w:lang w:val="en-US"/>
        </w:rPr>
        <w:t xml:space="preserve">        return result;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methodInfo =</w:t>
      </w:r>
    </w:p>
    <w:p w:rsidR="000C4C82" w:rsidRPr="000C4C82" w:rsidRDefault="000C4C82" w:rsidP="00500FE5">
      <w:pPr>
        <w:pStyle w:val="TEXT"/>
        <w:jc w:val="left"/>
        <w:rPr>
          <w:lang w:val="en-US"/>
        </w:rPr>
      </w:pPr>
      <w:r w:rsidRPr="000C4C82">
        <w:rPr>
          <w:lang w:val="en-US"/>
        </w:rPr>
        <w:t xml:space="preserve">                "Method name : " + getName() + "\n" +</w:t>
      </w:r>
    </w:p>
    <w:p w:rsidR="000C4C82" w:rsidRPr="000C4C82" w:rsidRDefault="000C4C82" w:rsidP="00500FE5">
      <w:pPr>
        <w:pStyle w:val="TEXT"/>
        <w:jc w:val="left"/>
        <w:rPr>
          <w:lang w:val="en-US"/>
        </w:rPr>
      </w:pPr>
      <w:r w:rsidRPr="000C4C82">
        <w:rPr>
          <w:lang w:val="en-US"/>
        </w:rPr>
        <w:t xml:space="preserve">                        "Visibility : " + getVisibility() + "\n" +</w:t>
      </w:r>
    </w:p>
    <w:p w:rsidR="000C4C82" w:rsidRPr="000C4C82" w:rsidRDefault="000C4C82" w:rsidP="00500FE5">
      <w:pPr>
        <w:pStyle w:val="TEXT"/>
        <w:jc w:val="left"/>
        <w:rPr>
          <w:lang w:val="en-US"/>
        </w:rPr>
      </w:pPr>
      <w:r w:rsidRPr="000C4C82">
        <w:rPr>
          <w:lang w:val="en-US"/>
        </w:rPr>
        <w:t xml:space="preserve">                        "isStatic : " + isStatic() + "\n" +</w:t>
      </w:r>
    </w:p>
    <w:p w:rsidR="000C4C82" w:rsidRPr="000C4C82" w:rsidRDefault="000C4C82" w:rsidP="00500FE5">
      <w:pPr>
        <w:pStyle w:val="TEXT"/>
        <w:jc w:val="left"/>
        <w:rPr>
          <w:lang w:val="en-US"/>
        </w:rPr>
      </w:pPr>
      <w:r w:rsidRPr="000C4C82">
        <w:rPr>
          <w:lang w:val="en-US"/>
        </w:rPr>
        <w:t xml:space="preserve">                        "isFinal : " + isFinal() + "\n" +</w:t>
      </w:r>
    </w:p>
    <w:p w:rsidR="000C4C82" w:rsidRPr="000C4C82" w:rsidRDefault="000C4C82" w:rsidP="00500FE5">
      <w:pPr>
        <w:pStyle w:val="TEXT"/>
        <w:jc w:val="left"/>
        <w:rPr>
          <w:lang w:val="en-US"/>
        </w:rPr>
      </w:pPr>
      <w:r w:rsidRPr="000C4C82">
        <w:rPr>
          <w:lang w:val="en-US"/>
        </w:rPr>
        <w:t xml:space="preserve">                        "isAbstract : " + isAbstract() + "\n" +</w:t>
      </w:r>
    </w:p>
    <w:p w:rsidR="000C4C82" w:rsidRPr="000C4C82" w:rsidRDefault="000C4C82" w:rsidP="00500FE5">
      <w:pPr>
        <w:pStyle w:val="TEXT"/>
        <w:jc w:val="left"/>
        <w:rPr>
          <w:lang w:val="en-US"/>
        </w:rPr>
      </w:pPr>
      <w:r w:rsidRPr="000C4C82">
        <w:rPr>
          <w:lang w:val="en-US"/>
        </w:rPr>
        <w:t xml:space="preserve">                        "return type : " + getReturnType() + "\n" +</w:t>
      </w:r>
    </w:p>
    <w:p w:rsidR="000C4C82" w:rsidRPr="000C4C82" w:rsidRDefault="000C4C82" w:rsidP="00500FE5">
      <w:pPr>
        <w:pStyle w:val="TEXT"/>
        <w:jc w:val="left"/>
        <w:rPr>
          <w:lang w:val="en-US"/>
        </w:rPr>
      </w:pPr>
      <w:r w:rsidRPr="000C4C82">
        <w:rPr>
          <w:lang w:val="en-US"/>
        </w:rPr>
        <w:t xml:space="preserve">                        "ID : " + getId() + "\n";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methodInfo += "Parameters list : \n";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int count = 0;</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(parameters != null) {</w:t>
      </w:r>
    </w:p>
    <w:p w:rsidR="000C4C82" w:rsidRPr="000C4C82" w:rsidRDefault="000C4C82" w:rsidP="00500FE5">
      <w:pPr>
        <w:pStyle w:val="TEXT"/>
        <w:jc w:val="left"/>
        <w:rPr>
          <w:lang w:val="en-US"/>
        </w:rPr>
      </w:pPr>
      <w:r w:rsidRPr="000C4C82">
        <w:rPr>
          <w:lang w:val="en-US"/>
        </w:rPr>
        <w:t xml:space="preserve">            for (Iterator iterator = parameters.iterator(); iterator.hasNext(); ) {</w:t>
      </w:r>
    </w:p>
    <w:p w:rsidR="000C4C82" w:rsidRPr="000C4C82" w:rsidRDefault="000C4C82" w:rsidP="00500FE5">
      <w:pPr>
        <w:pStyle w:val="TEXT"/>
        <w:jc w:val="left"/>
        <w:rPr>
          <w:lang w:val="en-US"/>
        </w:rPr>
      </w:pPr>
      <w:r w:rsidRPr="000C4C82">
        <w:rPr>
          <w:lang w:val="en-US"/>
        </w:rPr>
        <w:t xml:space="preserve">                count++;</w:t>
      </w:r>
    </w:p>
    <w:p w:rsidR="000C4C82" w:rsidRPr="000C4C82" w:rsidRDefault="000C4C82" w:rsidP="00500FE5">
      <w:pPr>
        <w:pStyle w:val="TEXT"/>
        <w:jc w:val="left"/>
        <w:rPr>
          <w:lang w:val="en-US"/>
        </w:rPr>
      </w:pPr>
      <w:r w:rsidRPr="000C4C82">
        <w:rPr>
          <w:lang w:val="en-US"/>
        </w:rPr>
        <w:t xml:space="preserve">                methodInfo += count + ". " + ((MethodParameter) iterator.next()).toString() + "\n";</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 xml:space="preserve">        return methodInfo;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21:55</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MethodParameter implements XMLElement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String type;</w:t>
      </w:r>
    </w:p>
    <w:p w:rsidR="000C4C82" w:rsidRPr="000C4C82" w:rsidRDefault="000C4C82" w:rsidP="00500FE5">
      <w:pPr>
        <w:pStyle w:val="TEXT"/>
        <w:jc w:val="left"/>
        <w:rPr>
          <w:lang w:val="en-US"/>
        </w:rPr>
      </w:pPr>
      <w:r w:rsidRPr="000C4C82">
        <w:rPr>
          <w:lang w:val="en-US"/>
        </w:rPr>
        <w:t xml:space="preserve">    private String value;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Data type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getType() {</w:t>
      </w:r>
    </w:p>
    <w:p w:rsidR="000C4C82" w:rsidRPr="000C4C82" w:rsidRDefault="000C4C82" w:rsidP="00500FE5">
      <w:pPr>
        <w:pStyle w:val="TEXT"/>
        <w:jc w:val="left"/>
        <w:rPr>
          <w:lang w:val="en-US"/>
        </w:rPr>
      </w:pPr>
      <w:r w:rsidRPr="000C4C82">
        <w:rPr>
          <w:lang w:val="en-US"/>
        </w:rPr>
        <w:t xml:space="preserve">        return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type - Data type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setType(String type) {</w:t>
      </w:r>
    </w:p>
    <w:p w:rsidR="000C4C82" w:rsidRPr="000C4C82" w:rsidRDefault="000C4C82" w:rsidP="00500FE5">
      <w:pPr>
        <w:pStyle w:val="TEXT"/>
        <w:jc w:val="left"/>
        <w:rPr>
          <w:lang w:val="en-US"/>
        </w:rPr>
      </w:pPr>
      <w:r w:rsidRPr="000C4C82">
        <w:rPr>
          <w:lang w:val="en-US"/>
        </w:rPr>
        <w:t xml:space="preserve">        this.type =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Value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getValue() {</w:t>
      </w:r>
    </w:p>
    <w:p w:rsidR="000C4C82" w:rsidRPr="000C4C82" w:rsidRDefault="000C4C82" w:rsidP="00500FE5">
      <w:pPr>
        <w:pStyle w:val="TEXT"/>
        <w:jc w:val="left"/>
        <w:rPr>
          <w:lang w:val="en-US"/>
        </w:rPr>
      </w:pPr>
      <w:r w:rsidRPr="000C4C82">
        <w:rPr>
          <w:lang w:val="en-US"/>
        </w:rPr>
        <w:t xml:space="preserve">        return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value - Value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setValue(String value) {</w:t>
      </w:r>
    </w:p>
    <w:p w:rsidR="000C4C82" w:rsidRPr="000C4C82" w:rsidRDefault="000C4C82" w:rsidP="00500FE5">
      <w:pPr>
        <w:pStyle w:val="TEXT"/>
        <w:jc w:val="left"/>
        <w:rPr>
          <w:lang w:val="en-US"/>
        </w:rPr>
      </w:pPr>
      <w:r w:rsidRPr="000C4C82">
        <w:rPr>
          <w:lang w:val="en-US"/>
        </w:rPr>
        <w:t xml:space="preserve">        this.value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equals(Object o) {</w:t>
      </w:r>
    </w:p>
    <w:p w:rsidR="000C4C82" w:rsidRPr="000C4C82" w:rsidRDefault="000C4C82" w:rsidP="00500FE5">
      <w:pPr>
        <w:pStyle w:val="TEXT"/>
        <w:jc w:val="left"/>
        <w:rPr>
          <w:lang w:val="en-US"/>
        </w:rPr>
      </w:pPr>
      <w:r w:rsidRPr="000C4C82">
        <w:rPr>
          <w:lang w:val="en-US"/>
        </w:rPr>
        <w:t xml:space="preserve">        if (this == o) return true;</w:t>
      </w:r>
    </w:p>
    <w:p w:rsidR="000C4C82" w:rsidRPr="000C4C82" w:rsidRDefault="000C4C82" w:rsidP="00500FE5">
      <w:pPr>
        <w:pStyle w:val="TEXT"/>
        <w:jc w:val="left"/>
        <w:rPr>
          <w:lang w:val="en-US"/>
        </w:rPr>
      </w:pPr>
      <w:r w:rsidRPr="000C4C82">
        <w:rPr>
          <w:lang w:val="en-US"/>
        </w:rPr>
        <w:t xml:space="preserve">        if (o == null || getClass() != o.getClass())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MethodParameter that = (MethodParameter) o;</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if (!id.equals(that.id)) return false;</w:t>
      </w:r>
    </w:p>
    <w:p w:rsidR="000C4C82" w:rsidRPr="000C4C82" w:rsidRDefault="000C4C82" w:rsidP="00500FE5">
      <w:pPr>
        <w:pStyle w:val="TEXT"/>
        <w:jc w:val="left"/>
        <w:rPr>
          <w:lang w:val="en-US"/>
        </w:rPr>
      </w:pPr>
      <w:r w:rsidRPr="000C4C82">
        <w:rPr>
          <w:lang w:val="en-US"/>
        </w:rPr>
        <w:t xml:space="preserve">        if (!name.equals(that.name)) return false;</w:t>
      </w:r>
    </w:p>
    <w:p w:rsidR="000C4C82" w:rsidRPr="000C4C82" w:rsidRDefault="000C4C82" w:rsidP="00500FE5">
      <w:pPr>
        <w:pStyle w:val="TEXT"/>
        <w:jc w:val="left"/>
        <w:rPr>
          <w:lang w:val="en-US"/>
        </w:rPr>
      </w:pPr>
      <w:r w:rsidRPr="000C4C82">
        <w:rPr>
          <w:lang w:val="en-US"/>
        </w:rPr>
        <w:t xml:space="preserve">        if (!type.equals(that.type))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true;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int hashCode() {</w:t>
      </w:r>
    </w:p>
    <w:p w:rsidR="000C4C82" w:rsidRPr="000C4C82" w:rsidRDefault="000C4C82" w:rsidP="00500FE5">
      <w:pPr>
        <w:pStyle w:val="TEXT"/>
        <w:jc w:val="left"/>
        <w:rPr>
          <w:lang w:val="en-US"/>
        </w:rPr>
      </w:pPr>
      <w:r w:rsidRPr="000C4C82">
        <w:rPr>
          <w:lang w:val="en-US"/>
        </w:rPr>
        <w:t xml:space="preserve">        int result = type.hashCode();</w:t>
      </w:r>
    </w:p>
    <w:p w:rsidR="000C4C82" w:rsidRPr="000C4C82" w:rsidRDefault="000C4C82" w:rsidP="00500FE5">
      <w:pPr>
        <w:pStyle w:val="TEXT"/>
        <w:jc w:val="left"/>
        <w:rPr>
          <w:lang w:val="en-US"/>
        </w:rPr>
      </w:pPr>
      <w:r w:rsidRPr="000C4C82">
        <w:rPr>
          <w:lang w:val="en-US"/>
        </w:rPr>
        <w:t xml:space="preserve">        result = 31 * result + value.hashCode();</w:t>
      </w:r>
    </w:p>
    <w:p w:rsidR="000C4C82" w:rsidRPr="000C4C82" w:rsidRDefault="000C4C82" w:rsidP="00500FE5">
      <w:pPr>
        <w:pStyle w:val="TEXT"/>
        <w:jc w:val="left"/>
        <w:rPr>
          <w:lang w:val="en-US"/>
        </w:rPr>
      </w:pPr>
      <w:r w:rsidRPr="000C4C82">
        <w:rPr>
          <w:lang w:val="en-US"/>
        </w:rPr>
        <w:t xml:space="preserve">        return result;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paramInfo =</w:t>
      </w:r>
    </w:p>
    <w:p w:rsidR="000C4C82" w:rsidRPr="000C4C82" w:rsidRDefault="000C4C82" w:rsidP="00500FE5">
      <w:pPr>
        <w:pStyle w:val="TEXT"/>
        <w:jc w:val="left"/>
        <w:rPr>
          <w:lang w:val="en-US"/>
        </w:rPr>
      </w:pPr>
      <w:r w:rsidRPr="000C4C82">
        <w:rPr>
          <w:lang w:val="en-US"/>
        </w:rPr>
        <w:t xml:space="preserve">                "Parameter name : " + getName() + "\n" +</w:t>
      </w:r>
    </w:p>
    <w:p w:rsidR="000C4C82" w:rsidRPr="000C4C82" w:rsidRDefault="000C4C82" w:rsidP="00500FE5">
      <w:pPr>
        <w:pStyle w:val="TEXT"/>
        <w:jc w:val="left"/>
        <w:rPr>
          <w:lang w:val="en-US"/>
        </w:rPr>
      </w:pPr>
      <w:r w:rsidRPr="000C4C82">
        <w:rPr>
          <w:lang w:val="en-US"/>
        </w:rPr>
        <w:t xml:space="preserve">                        "Type : " + getType() + "\n" +</w:t>
      </w:r>
    </w:p>
    <w:p w:rsidR="000C4C82" w:rsidRPr="000C4C82" w:rsidRDefault="000C4C82" w:rsidP="00500FE5">
      <w:pPr>
        <w:pStyle w:val="TEXT"/>
        <w:jc w:val="left"/>
        <w:rPr>
          <w:lang w:val="en-US"/>
        </w:rPr>
      </w:pPr>
      <w:r w:rsidRPr="000C4C82">
        <w:rPr>
          <w:lang w:val="en-US"/>
        </w:rPr>
        <w:t xml:space="preserve">                        "ID : " + getId() + "\n" +</w:t>
      </w:r>
    </w:p>
    <w:p w:rsidR="000C4C82" w:rsidRPr="000C4C82" w:rsidRDefault="000C4C82" w:rsidP="00500FE5">
      <w:pPr>
        <w:pStyle w:val="TEXT"/>
        <w:jc w:val="left"/>
        <w:rPr>
          <w:lang w:val="en-US"/>
        </w:rPr>
      </w:pPr>
      <w:r w:rsidRPr="000C4C82">
        <w:rPr>
          <w:lang w:val="en-US"/>
        </w:rPr>
        <w:t xml:space="preserve">                        "Value : " + getValue() + "\n";</w:t>
      </w:r>
    </w:p>
    <w:p w:rsidR="000C4C82" w:rsidRPr="000C4C82" w:rsidRDefault="000C4C82" w:rsidP="00500FE5">
      <w:pPr>
        <w:pStyle w:val="TEXT"/>
        <w:jc w:val="left"/>
        <w:rPr>
          <w:lang w:val="en-US"/>
        </w:rPr>
      </w:pPr>
      <w:r w:rsidRPr="000C4C82">
        <w:rPr>
          <w:lang w:val="en-US"/>
        </w:rPr>
        <w:t xml:space="preserve">        return paramInfo;</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18:14</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enum Visibility {</w:t>
      </w:r>
    </w:p>
    <w:p w:rsidR="000C4C82" w:rsidRPr="00D31572" w:rsidRDefault="000C4C82" w:rsidP="00500FE5">
      <w:pPr>
        <w:pStyle w:val="TEXT"/>
        <w:jc w:val="left"/>
        <w:rPr>
          <w:lang w:val="en-US"/>
        </w:rPr>
      </w:pPr>
      <w:r w:rsidRPr="000C4C82">
        <w:rPr>
          <w:lang w:val="en-US"/>
        </w:rPr>
        <w:t xml:space="preserve">    </w:t>
      </w:r>
      <w:r w:rsidRPr="00D31572">
        <w:rPr>
          <w:lang w:val="en-US"/>
        </w:rPr>
        <w:t>PUBLIC,</w:t>
      </w:r>
    </w:p>
    <w:p w:rsidR="000C4C82" w:rsidRPr="00D31572" w:rsidRDefault="000C4C82" w:rsidP="00500FE5">
      <w:pPr>
        <w:pStyle w:val="TEXT"/>
        <w:jc w:val="left"/>
        <w:rPr>
          <w:lang w:val="en-US"/>
        </w:rPr>
      </w:pPr>
      <w:r w:rsidRPr="00D31572">
        <w:rPr>
          <w:lang w:val="en-US"/>
        </w:rPr>
        <w:t xml:space="preserve">    PRIVATE,</w:t>
      </w:r>
    </w:p>
    <w:p w:rsidR="000C4C82" w:rsidRPr="00D31572" w:rsidRDefault="000C4C82" w:rsidP="00500FE5">
      <w:pPr>
        <w:pStyle w:val="TEXT"/>
        <w:jc w:val="left"/>
        <w:rPr>
          <w:lang w:val="en-US"/>
        </w:rPr>
      </w:pPr>
      <w:r w:rsidRPr="00D31572">
        <w:rPr>
          <w:lang w:val="en-US"/>
        </w:rPr>
        <w:t xml:space="preserve">    PROTECTED,</w:t>
      </w:r>
    </w:p>
    <w:p w:rsidR="000C4C82" w:rsidRPr="00D31572" w:rsidRDefault="000C4C82" w:rsidP="00500FE5">
      <w:pPr>
        <w:pStyle w:val="TEXT"/>
        <w:jc w:val="left"/>
        <w:rPr>
          <w:lang w:val="en-US"/>
        </w:rPr>
      </w:pPr>
      <w:r w:rsidRPr="00D31572">
        <w:rPr>
          <w:lang w:val="en-US"/>
        </w:rPr>
        <w:t xml:space="preserve">    PACKAGE</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lastRenderedPageBreak/>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16:54</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interface XMLElement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id - Unique identifier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setId(String id);</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unique identifier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Unique identifier.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getId();</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set the name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name - Name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setName(String name);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name of current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Name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getName();</w:t>
      </w:r>
    </w:p>
    <w:p w:rsidR="000C4C82" w:rsidRPr="00D31572" w:rsidRDefault="000C4C82" w:rsidP="00500FE5">
      <w:pPr>
        <w:pStyle w:val="TEXT"/>
        <w:jc w:val="left"/>
        <w:rPr>
          <w:lang w:val="en-US"/>
        </w:rPr>
      </w:pPr>
      <w:r w:rsidRPr="00D31572">
        <w:rPr>
          <w:lang w:val="en-US"/>
        </w:rPr>
        <w:t>}</w:t>
      </w:r>
    </w:p>
    <w:p w:rsidR="000C4C82" w:rsidRPr="000C4C82" w:rsidRDefault="000C4C82" w:rsidP="000C4C82">
      <w:pPr>
        <w:pStyle w:val="A1COKKP"/>
        <w:rPr>
          <w:lang w:val="en-US"/>
        </w:rPr>
      </w:pPr>
      <w:bookmarkStart w:id="190" w:name="_Toc376535528"/>
      <w:bookmarkStart w:id="191" w:name="_Toc376535660"/>
      <w:r w:rsidRPr="000C4C82">
        <w:rPr>
          <w:lang w:val="en-US"/>
        </w:rPr>
        <w:lastRenderedPageBreak/>
        <w:t xml:space="preserve">3 </w:t>
      </w:r>
      <w:r>
        <w:t>МОДУЛЬ</w:t>
      </w:r>
      <w:r w:rsidRPr="000C4C82">
        <w:rPr>
          <w:lang w:val="en-US"/>
        </w:rPr>
        <w:t xml:space="preserve"> </w:t>
      </w:r>
      <w:r>
        <w:t>ВЕРИФИКАЦИИ</w:t>
      </w:r>
      <w:bookmarkEnd w:id="190"/>
      <w:bookmarkEnd w:id="191"/>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org.apache.log4j.Logger;</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26.01.13</w:t>
      </w:r>
    </w:p>
    <w:p w:rsidR="000C4C82" w:rsidRPr="000C4C82" w:rsidRDefault="000C4C82" w:rsidP="00500FE5">
      <w:pPr>
        <w:pStyle w:val="TEXT"/>
        <w:jc w:val="left"/>
        <w:rPr>
          <w:lang w:val="en-US"/>
        </w:rPr>
      </w:pPr>
      <w:r w:rsidRPr="000C4C82">
        <w:rPr>
          <w:lang w:val="en-US"/>
        </w:rPr>
        <w:t xml:space="preserve"> * Time: 15:26</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interface Verification {</w:t>
      </w:r>
    </w:p>
    <w:p w:rsidR="000C4C82" w:rsidRPr="000C4C82" w:rsidRDefault="000C4C82" w:rsidP="00500FE5">
      <w:pPr>
        <w:pStyle w:val="TEXT"/>
        <w:jc w:val="left"/>
        <w:rPr>
          <w:lang w:val="en-US"/>
        </w:rPr>
      </w:pPr>
      <w:r w:rsidRPr="000C4C82">
        <w:rPr>
          <w:lang w:val="en-US"/>
        </w:rPr>
        <w:t xml:space="preserve">    public static final Logger LOGGER = Logger.getLogger(Verification.class);</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0C4C82">
        <w:rPr>
          <w:lang w:val="en-US"/>
        </w:rPr>
        <w:t xml:space="preserve">    </w:t>
      </w:r>
      <w:r w:rsidRPr="00D31572">
        <w:rPr>
          <w:lang w:val="en-US"/>
        </w:rPr>
        <w:t>public boolean verify();</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d.ulanovych</w:t>
      </w:r>
    </w:p>
    <w:p w:rsidR="000C4C82" w:rsidRPr="000C4C82" w:rsidRDefault="000C4C82" w:rsidP="00500FE5">
      <w:pPr>
        <w:pStyle w:val="TEXT"/>
        <w:jc w:val="left"/>
        <w:rPr>
          <w:lang w:val="en-US"/>
        </w:rPr>
      </w:pPr>
      <w:r w:rsidRPr="000C4C82">
        <w:rPr>
          <w:lang w:val="en-US"/>
        </w:rPr>
        <w:t xml:space="preserve"> * Date: 11/19/13</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SetVerification implements Verification {</w:t>
      </w: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return false;</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com.diploma.classdiagram.model.Class;</w:t>
      </w:r>
    </w:p>
    <w:p w:rsidR="000C4C82" w:rsidRPr="000C4C82" w:rsidRDefault="000C4C82" w:rsidP="00500FE5">
      <w:pPr>
        <w:pStyle w:val="TEXT"/>
        <w:jc w:val="left"/>
        <w:rPr>
          <w:lang w:val="en-US"/>
        </w:rPr>
      </w:pPr>
      <w:r w:rsidRPr="000C4C82">
        <w:rPr>
          <w:lang w:val="en-US"/>
        </w:rPr>
        <w:t>import com.diploma.classdiagram.model.relationships.RelationshipType;</w:t>
      </w:r>
    </w:p>
    <w:p w:rsidR="000C4C82" w:rsidRPr="000C4C82" w:rsidRDefault="000C4C82" w:rsidP="00500FE5">
      <w:pPr>
        <w:pStyle w:val="TEXT"/>
        <w:jc w:val="left"/>
        <w:rPr>
          <w:lang w:val="en-US"/>
        </w:rPr>
      </w:pPr>
      <w:r w:rsidRPr="000C4C82">
        <w:rPr>
          <w:lang w:val="en-US"/>
        </w:rPr>
        <w:t>import com.diploma.classdiagram.model.relationships.Cardinality;</w:t>
      </w:r>
    </w:p>
    <w:p w:rsidR="000C4C82" w:rsidRPr="000C4C82" w:rsidRDefault="000C4C82" w:rsidP="00500FE5">
      <w:pPr>
        <w:pStyle w:val="TEXT"/>
        <w:jc w:val="left"/>
        <w:rPr>
          <w:lang w:val="en-US"/>
        </w:rPr>
      </w:pPr>
      <w:r w:rsidRPr="000C4C82">
        <w:rPr>
          <w:lang w:val="en-US"/>
        </w:rPr>
        <w:t>import com.diploma.classdiagram.model.relationships.CardinalityRelationship;</w:t>
      </w:r>
    </w:p>
    <w:p w:rsidR="000C4C82" w:rsidRPr="000C4C82" w:rsidRDefault="000C4C82" w:rsidP="00500FE5">
      <w:pPr>
        <w:pStyle w:val="TEXT"/>
        <w:jc w:val="left"/>
        <w:rPr>
          <w:lang w:val="en-US"/>
        </w:rPr>
      </w:pPr>
      <w:r w:rsidRPr="000C4C82">
        <w:rPr>
          <w:lang w:val="en-US"/>
        </w:rPr>
        <w:t>import com.diploma.classdiagram.model.relationships.Relationship;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java.util.ArrayList;</w:t>
      </w:r>
    </w:p>
    <w:p w:rsidR="000C4C82" w:rsidRPr="000C4C82" w:rsidRDefault="000C4C82" w:rsidP="00500FE5">
      <w:pPr>
        <w:pStyle w:val="TEXT"/>
        <w:jc w:val="left"/>
        <w:rPr>
          <w:lang w:val="en-US"/>
        </w:rPr>
      </w:pPr>
      <w:r w:rsidRPr="000C4C82">
        <w:rPr>
          <w:lang w:val="en-US"/>
        </w:rPr>
        <w:t>import java.util.List;</w:t>
      </w:r>
    </w:p>
    <w:p w:rsidR="000C4C82" w:rsidRPr="000C4C82" w:rsidRDefault="000C4C82" w:rsidP="00500FE5">
      <w:pPr>
        <w:pStyle w:val="TEXT"/>
        <w:jc w:val="left"/>
        <w:rPr>
          <w:lang w:val="en-US"/>
        </w:rPr>
      </w:pPr>
      <w:r w:rsidRPr="000C4C82">
        <w:rPr>
          <w:lang w:val="en-US"/>
        </w:rPr>
        <w:t>import java.util.Map;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d.ulanovych</w:t>
      </w:r>
    </w:p>
    <w:p w:rsidR="000C4C82" w:rsidRDefault="000C4C82" w:rsidP="00500FE5">
      <w:pPr>
        <w:pStyle w:val="TEXT"/>
        <w:jc w:val="left"/>
      </w:pPr>
      <w:r w:rsidRPr="000C4C82">
        <w:rPr>
          <w:lang w:val="en-US"/>
        </w:rPr>
        <w:t xml:space="preserve"> </w:t>
      </w:r>
      <w:r>
        <w:t>* Date: 04.03.13</w:t>
      </w:r>
    </w:p>
    <w:p w:rsidR="000C4C82" w:rsidRDefault="000C4C82" w:rsidP="00500FE5">
      <w:pPr>
        <w:pStyle w:val="TEXT"/>
        <w:jc w:val="left"/>
      </w:pPr>
      <w:r>
        <w:t xml:space="preserve"> * Time: 10:06</w:t>
      </w:r>
    </w:p>
    <w:p w:rsidR="000C4C82" w:rsidRDefault="000C4C82" w:rsidP="00500FE5">
      <w:pPr>
        <w:pStyle w:val="TEXT"/>
        <w:jc w:val="left"/>
      </w:pPr>
      <w:r>
        <w:t xml:space="preserve"> */</w:t>
      </w:r>
    </w:p>
    <w:p w:rsidR="000C4C82" w:rsidRDefault="000C4C82" w:rsidP="00500FE5">
      <w:pPr>
        <w:pStyle w:val="TEXT"/>
        <w:jc w:val="left"/>
      </w:pPr>
    </w:p>
    <w:p w:rsidR="000C4C82" w:rsidRDefault="000C4C82" w:rsidP="00500FE5">
      <w:pPr>
        <w:pStyle w:val="TEXT"/>
        <w:jc w:val="left"/>
      </w:pPr>
      <w:r>
        <w:t>/**</w:t>
      </w:r>
    </w:p>
    <w:p w:rsidR="000C4C82" w:rsidRDefault="000C4C82" w:rsidP="00500FE5">
      <w:pPr>
        <w:pStyle w:val="TEXT"/>
        <w:jc w:val="left"/>
      </w:pPr>
      <w:r>
        <w:t xml:space="preserve"> * Простой множественный цикл</w:t>
      </w:r>
    </w:p>
    <w:p w:rsidR="000C4C82" w:rsidRDefault="000C4C82" w:rsidP="00500FE5">
      <w:pPr>
        <w:pStyle w:val="TEXT"/>
        <w:jc w:val="left"/>
      </w:pPr>
      <w:r>
        <w:t xml:space="preserve"> */</w:t>
      </w:r>
    </w:p>
    <w:p w:rsidR="000C4C82" w:rsidRPr="000C4C82" w:rsidRDefault="000C4C82" w:rsidP="00500FE5">
      <w:pPr>
        <w:pStyle w:val="TEXT"/>
        <w:jc w:val="left"/>
        <w:rPr>
          <w:lang w:val="en-US"/>
        </w:rPr>
      </w:pPr>
      <w:r w:rsidRPr="000C4C82">
        <w:rPr>
          <w:lang w:val="en-US"/>
        </w:rPr>
        <w:t>public class PatternVerification implements Verification {</w:t>
      </w:r>
    </w:p>
    <w:p w:rsidR="000C4C82" w:rsidRPr="000C4C82" w:rsidRDefault="000C4C82" w:rsidP="00500FE5">
      <w:pPr>
        <w:pStyle w:val="TEXT"/>
        <w:jc w:val="left"/>
        <w:rPr>
          <w:lang w:val="en-US"/>
        </w:rPr>
      </w:pPr>
      <w:r w:rsidRPr="000C4C82">
        <w:rPr>
          <w:lang w:val="en-US"/>
        </w:rPr>
        <w:t xml:space="preserve">    private final Map&lt;String, Relationship&gt; relationships;</w:t>
      </w:r>
    </w:p>
    <w:p w:rsidR="000C4C82" w:rsidRPr="000C4C82" w:rsidRDefault="000C4C82" w:rsidP="00500FE5">
      <w:pPr>
        <w:pStyle w:val="TEXT"/>
        <w:jc w:val="left"/>
        <w:rPr>
          <w:lang w:val="en-US"/>
        </w:rPr>
      </w:pPr>
      <w:r w:rsidRPr="000C4C82">
        <w:rPr>
          <w:lang w:val="en-US"/>
        </w:rPr>
        <w:t xml:space="preserve">    private final Map&lt;String, Class&gt; classes;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PatternVerification(Map&lt;String, Class&gt; classes, Map&lt;String, Relationship&gt; relationships) {</w:t>
      </w:r>
    </w:p>
    <w:p w:rsidR="000C4C82" w:rsidRPr="000C4C82" w:rsidRDefault="000C4C82" w:rsidP="00500FE5">
      <w:pPr>
        <w:pStyle w:val="TEXT"/>
        <w:jc w:val="left"/>
        <w:rPr>
          <w:lang w:val="en-US"/>
        </w:rPr>
      </w:pPr>
      <w:r w:rsidRPr="000C4C82">
        <w:rPr>
          <w:lang w:val="en-US"/>
        </w:rPr>
        <w:t xml:space="preserve">        this.relationships = relationships;</w:t>
      </w:r>
    </w:p>
    <w:p w:rsidR="000C4C82" w:rsidRPr="000C4C82" w:rsidRDefault="000C4C82" w:rsidP="00500FE5">
      <w:pPr>
        <w:pStyle w:val="TEXT"/>
        <w:jc w:val="left"/>
        <w:rPr>
          <w:lang w:val="en-US"/>
        </w:rPr>
      </w:pPr>
      <w:r w:rsidRPr="000C4C82">
        <w:rPr>
          <w:lang w:val="en-US"/>
        </w:rPr>
        <w:t xml:space="preserve">        this.classes = classes;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isValid &amp;= simpleMultipleCyclePattern();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w:t>
      </w:r>
      <w:r>
        <w:t>Паттерн</w:t>
      </w:r>
      <w:r w:rsidRPr="000C4C82">
        <w:rPr>
          <w:lang w:val="en-US"/>
        </w:rPr>
        <w:t xml:space="preserve"> №1 : </w:t>
      </w:r>
      <w:r>
        <w:t>Простой</w:t>
      </w:r>
      <w:r w:rsidRPr="000C4C82">
        <w:rPr>
          <w:lang w:val="en-US"/>
        </w:rPr>
        <w:t xml:space="preserve"> </w:t>
      </w:r>
      <w:r>
        <w:t>множественный</w:t>
      </w:r>
      <w:r w:rsidRPr="000C4C82">
        <w:rPr>
          <w:lang w:val="en-US"/>
        </w:rPr>
        <w:t xml:space="preserve"> </w:t>
      </w:r>
      <w:r>
        <w:t>цикл</w:t>
      </w:r>
      <w:r w:rsidRPr="000C4C82">
        <w:rPr>
          <w:lang w:val="en-US"/>
        </w:rPr>
        <w:t>.</w:t>
      </w:r>
    </w:p>
    <w:p w:rsidR="000C4C82" w:rsidRPr="000C4C82" w:rsidRDefault="000C4C82" w:rsidP="00500FE5">
      <w:pPr>
        <w:pStyle w:val="TEXT"/>
        <w:jc w:val="left"/>
        <w:rPr>
          <w:lang w:val="en-US"/>
        </w:rPr>
      </w:pPr>
      <w:r w:rsidRPr="000C4C82">
        <w:rPr>
          <w:lang w:val="en-US"/>
        </w:rPr>
        <w:t xml:space="preserve">     * TODO: should be formed as pattern library.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simpleMultipleCyclePattern()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List&lt;Cardinality&gt; associations = getAssociations();</w:t>
      </w:r>
    </w:p>
    <w:p w:rsidR="000C4C82" w:rsidRPr="000C4C82" w:rsidRDefault="000C4C82" w:rsidP="00500FE5">
      <w:pPr>
        <w:pStyle w:val="TEXT"/>
        <w:jc w:val="left"/>
        <w:rPr>
          <w:lang w:val="en-US"/>
        </w:rPr>
      </w:pPr>
      <w:r w:rsidRPr="000C4C82">
        <w:rPr>
          <w:lang w:val="en-US"/>
        </w:rPr>
        <w:t xml:space="preserve">        List&lt;Cardinality&gt; associationsBetweenSameClasses = new ArrayList&lt;Cardinality&gt;();</w:t>
      </w:r>
    </w:p>
    <w:p w:rsidR="000C4C82" w:rsidRPr="000C4C82" w:rsidRDefault="000C4C82" w:rsidP="00500FE5">
      <w:pPr>
        <w:pStyle w:val="TEXT"/>
        <w:jc w:val="left"/>
        <w:rPr>
          <w:lang w:val="en-US"/>
        </w:rPr>
      </w:pPr>
      <w:r w:rsidRPr="000C4C82">
        <w:rPr>
          <w:lang w:val="en-US"/>
        </w:rPr>
        <w:t xml:space="preserve">        for (int i = 0; i &lt; associations.size(); i++) {</w:t>
      </w:r>
    </w:p>
    <w:p w:rsidR="000C4C82" w:rsidRPr="000C4C82" w:rsidRDefault="000C4C82" w:rsidP="00500FE5">
      <w:pPr>
        <w:pStyle w:val="TEXT"/>
        <w:jc w:val="left"/>
        <w:rPr>
          <w:lang w:val="en-US"/>
        </w:rPr>
      </w:pPr>
      <w:r w:rsidRPr="000C4C82">
        <w:rPr>
          <w:lang w:val="en-US"/>
        </w:rPr>
        <w:t xml:space="preserve">            CardinalityRelationship first = (CardinalityRelationship) associations.get(i);</w:t>
      </w:r>
    </w:p>
    <w:p w:rsidR="000C4C82" w:rsidRPr="000C4C82" w:rsidRDefault="000C4C82" w:rsidP="00500FE5">
      <w:pPr>
        <w:pStyle w:val="TEXT"/>
        <w:jc w:val="left"/>
        <w:rPr>
          <w:lang w:val="en-US"/>
        </w:rPr>
      </w:pPr>
      <w:r w:rsidRPr="000C4C82">
        <w:rPr>
          <w:lang w:val="en-US"/>
        </w:rPr>
        <w:t xml:space="preserve">            associationsBetweenSameClasses.add(first);</w:t>
      </w:r>
    </w:p>
    <w:p w:rsidR="000C4C82" w:rsidRPr="000C4C82" w:rsidRDefault="000C4C82" w:rsidP="00500FE5">
      <w:pPr>
        <w:pStyle w:val="TEXT"/>
        <w:jc w:val="left"/>
        <w:rPr>
          <w:lang w:val="en-US"/>
        </w:rPr>
      </w:pPr>
      <w:r w:rsidRPr="000C4C82">
        <w:rPr>
          <w:lang w:val="en-US"/>
        </w:rPr>
        <w:t xml:space="preserve">            for (int j = i + 1; j &lt; associations.size(); j++) {</w:t>
      </w:r>
    </w:p>
    <w:p w:rsidR="000C4C82" w:rsidRPr="000C4C82" w:rsidRDefault="000C4C82" w:rsidP="00500FE5">
      <w:pPr>
        <w:pStyle w:val="TEXT"/>
        <w:jc w:val="left"/>
        <w:rPr>
          <w:lang w:val="en-US"/>
        </w:rPr>
      </w:pPr>
      <w:r w:rsidRPr="000C4C82">
        <w:rPr>
          <w:lang w:val="en-US"/>
        </w:rPr>
        <w:t xml:space="preserve">                CardinalityRelationship second = (CardinalityRelationship) associations.get(j);</w:t>
      </w:r>
    </w:p>
    <w:p w:rsidR="000C4C82" w:rsidRPr="000C4C82" w:rsidRDefault="000C4C82" w:rsidP="00500FE5">
      <w:pPr>
        <w:pStyle w:val="TEXT"/>
        <w:jc w:val="left"/>
        <w:rPr>
          <w:lang w:val="en-US"/>
        </w:rPr>
      </w:pPr>
      <w:r w:rsidRPr="000C4C82">
        <w:rPr>
          <w:lang w:val="en-US"/>
        </w:rPr>
        <w:lastRenderedPageBreak/>
        <w:t xml:space="preserve">                if ((first.getSource().equals(second.getSource()) || first.getSource().equals(second.getDestination()))</w:t>
      </w:r>
    </w:p>
    <w:p w:rsidR="000C4C82" w:rsidRPr="000C4C82" w:rsidRDefault="000C4C82" w:rsidP="00500FE5">
      <w:pPr>
        <w:pStyle w:val="TEXT"/>
        <w:jc w:val="left"/>
        <w:rPr>
          <w:lang w:val="en-US"/>
        </w:rPr>
      </w:pPr>
      <w:r w:rsidRPr="000C4C82">
        <w:rPr>
          <w:lang w:val="en-US"/>
        </w:rPr>
        <w:t xml:space="preserve">                        &amp;&amp; (first.getDestination().equals(second.getDestination()) || first.getDestination().equals(second.getSource()))</w:t>
      </w:r>
    </w:p>
    <w:p w:rsidR="000C4C82" w:rsidRPr="000C4C82" w:rsidRDefault="000C4C82" w:rsidP="00500FE5">
      <w:pPr>
        <w:pStyle w:val="TEXT"/>
        <w:jc w:val="left"/>
        <w:rPr>
          <w:lang w:val="en-US"/>
        </w:rPr>
      </w:pPr>
      <w:r w:rsidRPr="000C4C82">
        <w:rPr>
          <w:lang w:val="en-US"/>
        </w:rPr>
        <w:t xml:space="preserve">                        &amp;&amp; !first.getSource().equals(first.getDestination()) &amp;&amp; !second.getSource().equals(second.getDestination())) {</w:t>
      </w:r>
    </w:p>
    <w:p w:rsidR="000C4C82" w:rsidRPr="000C4C82" w:rsidRDefault="000C4C82" w:rsidP="00500FE5">
      <w:pPr>
        <w:pStyle w:val="TEXT"/>
        <w:jc w:val="left"/>
        <w:rPr>
          <w:lang w:val="en-US"/>
        </w:rPr>
      </w:pPr>
      <w:r w:rsidRPr="000C4C82">
        <w:rPr>
          <w:lang w:val="en-US"/>
        </w:rPr>
        <w:t xml:space="preserve">                    associationsBetweenSameClasses.add(second);</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(associationsBetweenSameClasses.size() &gt; 1 &amp;&amp; !compareCardinalityAssociation(associationsBetweenSameClasses)) {</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associationsBetweenSameClasses.clear();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List&lt;Cardinality&gt; getAssociations() {</w:t>
      </w:r>
    </w:p>
    <w:p w:rsidR="000C4C82" w:rsidRPr="000C4C82" w:rsidRDefault="000C4C82" w:rsidP="00500FE5">
      <w:pPr>
        <w:pStyle w:val="TEXT"/>
        <w:jc w:val="left"/>
        <w:rPr>
          <w:lang w:val="en-US"/>
        </w:rPr>
      </w:pPr>
      <w:r w:rsidRPr="000C4C82">
        <w:rPr>
          <w:lang w:val="en-US"/>
        </w:rPr>
        <w:t xml:space="preserve">        List&lt;Cardinality&gt; associations = new ArrayList&lt;Cardinality&gt;();</w:t>
      </w:r>
    </w:p>
    <w:p w:rsidR="000C4C82" w:rsidRPr="000C4C82" w:rsidRDefault="000C4C82" w:rsidP="00500FE5">
      <w:pPr>
        <w:pStyle w:val="TEXT"/>
        <w:jc w:val="left"/>
        <w:rPr>
          <w:lang w:val="en-US"/>
        </w:rPr>
      </w:pPr>
      <w:r w:rsidRPr="000C4C82">
        <w:rPr>
          <w:lang w:val="en-US"/>
        </w:rPr>
        <w:t xml:space="preserve">        for (Relationship relationship : relationships.values()) {</w:t>
      </w:r>
    </w:p>
    <w:p w:rsidR="000C4C82" w:rsidRPr="000C4C82" w:rsidRDefault="000C4C82" w:rsidP="00500FE5">
      <w:pPr>
        <w:pStyle w:val="TEXT"/>
        <w:jc w:val="left"/>
        <w:rPr>
          <w:lang w:val="en-US"/>
        </w:rPr>
      </w:pPr>
      <w:r w:rsidRPr="000C4C82">
        <w:rPr>
          <w:lang w:val="en-US"/>
        </w:rPr>
        <w:t xml:space="preserve">            if (RelationshipType.ASSOCIATION.equals(relationship.getRelationshipType())) {</w:t>
      </w:r>
    </w:p>
    <w:p w:rsidR="000C4C82" w:rsidRPr="000C4C82" w:rsidRDefault="000C4C82" w:rsidP="00500FE5">
      <w:pPr>
        <w:pStyle w:val="TEXT"/>
        <w:jc w:val="left"/>
        <w:rPr>
          <w:lang w:val="en-US"/>
        </w:rPr>
      </w:pPr>
      <w:r w:rsidRPr="000C4C82">
        <w:rPr>
          <w:lang w:val="en-US"/>
        </w:rPr>
        <w:t xml:space="preserve">                associations.add((CardinalityRelationship) relationship);</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return associations;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boolean compareCardinalityAssociation(List&lt;Cardinality&gt; associations)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for (int i = 0; i &lt; associations.size(); i++) {</w:t>
      </w:r>
    </w:p>
    <w:p w:rsidR="000C4C82" w:rsidRPr="000C4C82" w:rsidRDefault="000C4C82" w:rsidP="00500FE5">
      <w:pPr>
        <w:pStyle w:val="TEXT"/>
        <w:jc w:val="left"/>
        <w:rPr>
          <w:lang w:val="en-US"/>
        </w:rPr>
      </w:pPr>
      <w:r w:rsidRPr="000C4C82">
        <w:rPr>
          <w:lang w:val="en-US"/>
        </w:rPr>
        <w:t xml:space="preserve">            Cardinality first = associations.get(i);</w:t>
      </w:r>
    </w:p>
    <w:p w:rsidR="000C4C82" w:rsidRPr="000C4C82" w:rsidRDefault="000C4C82" w:rsidP="00500FE5">
      <w:pPr>
        <w:pStyle w:val="TEXT"/>
        <w:jc w:val="left"/>
        <w:rPr>
          <w:lang w:val="en-US"/>
        </w:rPr>
      </w:pPr>
      <w:r w:rsidRPr="000C4C82">
        <w:rPr>
          <w:lang w:val="en-US"/>
        </w:rPr>
        <w:t xml:space="preserve">            for (int j = i + 1; j &lt; associations.size(); j++) {</w:t>
      </w:r>
    </w:p>
    <w:p w:rsidR="000C4C82" w:rsidRPr="000C4C82" w:rsidRDefault="000C4C82" w:rsidP="00500FE5">
      <w:pPr>
        <w:pStyle w:val="TEXT"/>
        <w:jc w:val="left"/>
        <w:rPr>
          <w:lang w:val="en-US"/>
        </w:rPr>
      </w:pPr>
      <w:r w:rsidRPr="000C4C82">
        <w:rPr>
          <w:lang w:val="en-US"/>
        </w:rPr>
        <w:t xml:space="preserve">                Cardinality second = associations.get(j);</w:t>
      </w:r>
    </w:p>
    <w:p w:rsidR="000C4C82" w:rsidRPr="000C4C82" w:rsidRDefault="000C4C82" w:rsidP="00500FE5">
      <w:pPr>
        <w:pStyle w:val="TEXT"/>
        <w:jc w:val="left"/>
        <w:rPr>
          <w:lang w:val="en-US"/>
        </w:rPr>
      </w:pPr>
      <w:r w:rsidRPr="000C4C82">
        <w:rPr>
          <w:lang w:val="en-US"/>
        </w:rPr>
        <w:t xml:space="preserve">                if (!compare(first, second)) {</w:t>
      </w:r>
    </w:p>
    <w:p w:rsidR="000C4C82" w:rsidRPr="000C4C82" w:rsidRDefault="000C4C82" w:rsidP="00500FE5">
      <w:pPr>
        <w:pStyle w:val="TEXT"/>
        <w:jc w:val="left"/>
        <w:rPr>
          <w:lang w:val="en-US"/>
        </w:rPr>
      </w:pPr>
      <w:r w:rsidRPr="000C4C82">
        <w:rPr>
          <w:lang w:val="en-US"/>
        </w:rPr>
        <w:t xml:space="preserve">                    LOGGER.error(PatternVerification.class.getSimpleName() +</w:t>
      </w:r>
    </w:p>
    <w:p w:rsidR="000C4C82" w:rsidRPr="000C4C82" w:rsidRDefault="000C4C82" w:rsidP="00500FE5">
      <w:pPr>
        <w:pStyle w:val="TEXT"/>
        <w:jc w:val="left"/>
        <w:rPr>
          <w:lang w:val="en-US"/>
        </w:rPr>
      </w:pPr>
      <w:r w:rsidRPr="000C4C82">
        <w:rPr>
          <w:lang w:val="en-US"/>
        </w:rPr>
        <w:t xml:space="preserve">                            ". Associations incompatibility between classes : " +</w:t>
      </w:r>
    </w:p>
    <w:p w:rsidR="000C4C82" w:rsidRPr="000C4C82" w:rsidRDefault="000C4C82" w:rsidP="00500FE5">
      <w:pPr>
        <w:pStyle w:val="TEXT"/>
        <w:jc w:val="left"/>
        <w:rPr>
          <w:lang w:val="en-US"/>
        </w:rPr>
      </w:pPr>
      <w:r w:rsidRPr="000C4C82">
        <w:rPr>
          <w:lang w:val="en-US"/>
        </w:rPr>
        <w:t xml:space="preserve">                            classes.get(((Relationship) first).getSource()).getName() + " and " +</w:t>
      </w:r>
    </w:p>
    <w:p w:rsidR="000C4C82" w:rsidRPr="000C4C82" w:rsidRDefault="000C4C82" w:rsidP="00500FE5">
      <w:pPr>
        <w:pStyle w:val="TEXT"/>
        <w:jc w:val="left"/>
        <w:rPr>
          <w:lang w:val="en-US"/>
        </w:rPr>
      </w:pPr>
      <w:r w:rsidRPr="000C4C82">
        <w:rPr>
          <w:lang w:val="en-US"/>
        </w:rPr>
        <w:lastRenderedPageBreak/>
        <w:t xml:space="preserve">                            classes.get(((Relationship) first).getDestination()).getName() + " .\n" +</w:t>
      </w:r>
    </w:p>
    <w:p w:rsidR="000C4C82" w:rsidRPr="000C4C82" w:rsidRDefault="000C4C82" w:rsidP="00500FE5">
      <w:pPr>
        <w:pStyle w:val="TEXT"/>
        <w:jc w:val="left"/>
        <w:rPr>
          <w:lang w:val="en-US"/>
        </w:rPr>
      </w:pPr>
      <w:r w:rsidRPr="000C4C82">
        <w:rPr>
          <w:lang w:val="en-US"/>
        </w:rPr>
        <w:t xml:space="preserve">                            ((Relationship) first).getName() + " and " + ((Relationship) second).getName() + " are incorrect!\n\n");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boolean compare(Cardinality first, Cardinality second) {</w:t>
      </w:r>
    </w:p>
    <w:p w:rsidR="000C4C82" w:rsidRPr="000C4C82" w:rsidRDefault="000C4C82" w:rsidP="00500FE5">
      <w:pPr>
        <w:pStyle w:val="TEXT"/>
        <w:jc w:val="left"/>
        <w:rPr>
          <w:lang w:val="en-US"/>
        </w:rPr>
      </w:pPr>
      <w:r w:rsidRPr="000C4C82">
        <w:rPr>
          <w:lang w:val="en-US"/>
        </w:rPr>
        <w:t xml:space="preserve">        if (first.getSourceMinimum() &gt; second.getSourceMaximum()</w:t>
      </w:r>
    </w:p>
    <w:p w:rsidR="000C4C82" w:rsidRPr="000C4C82" w:rsidRDefault="000C4C82" w:rsidP="00500FE5">
      <w:pPr>
        <w:pStyle w:val="TEXT"/>
        <w:jc w:val="left"/>
        <w:rPr>
          <w:lang w:val="en-US"/>
        </w:rPr>
      </w:pPr>
      <w:r w:rsidRPr="000C4C82">
        <w:rPr>
          <w:lang w:val="en-US"/>
        </w:rPr>
        <w:t xml:space="preserve">                || second.getSourceMinimum() &gt; first.getSourceMaximum()</w:t>
      </w:r>
    </w:p>
    <w:p w:rsidR="000C4C82" w:rsidRPr="000C4C82" w:rsidRDefault="000C4C82" w:rsidP="00500FE5">
      <w:pPr>
        <w:pStyle w:val="TEXT"/>
        <w:jc w:val="left"/>
        <w:rPr>
          <w:lang w:val="en-US"/>
        </w:rPr>
      </w:pPr>
      <w:r w:rsidRPr="000C4C82">
        <w:rPr>
          <w:lang w:val="en-US"/>
        </w:rPr>
        <w:t xml:space="preserve">                || first.getDestinationMinimum() &gt; second.getDestinationMaximum()</w:t>
      </w:r>
    </w:p>
    <w:p w:rsidR="000C4C82" w:rsidRPr="000C4C82" w:rsidRDefault="000C4C82" w:rsidP="00500FE5">
      <w:pPr>
        <w:pStyle w:val="TEXT"/>
        <w:jc w:val="left"/>
        <w:rPr>
          <w:lang w:val="en-US"/>
        </w:rPr>
      </w:pPr>
      <w:r w:rsidRPr="000C4C82">
        <w:rPr>
          <w:lang w:val="en-US"/>
        </w:rPr>
        <w:t xml:space="preserve">                || second.getDestinationMinimum() &gt; first.getDestinationMaximum()) {</w:t>
      </w:r>
    </w:p>
    <w:p w:rsidR="000C4C82" w:rsidRPr="000C4C82" w:rsidRDefault="000C4C82" w:rsidP="00500FE5">
      <w:pPr>
        <w:pStyle w:val="TEXT"/>
        <w:jc w:val="left"/>
        <w:rPr>
          <w:lang w:val="en-US"/>
        </w:rPr>
      </w:pPr>
      <w:r w:rsidRPr="000C4C82">
        <w:rPr>
          <w:lang w:val="en-US"/>
        </w:rPr>
        <w:t xml:space="preserve">            return false;</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 xml:space="preserve">        return true;</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w:t>
      </w:r>
    </w:p>
    <w:p w:rsidR="000C4C82" w:rsidRPr="000C4C82" w:rsidRDefault="000C4C82" w:rsidP="00500FE5">
      <w:pPr>
        <w:pStyle w:val="TEXT"/>
        <w:jc w:val="left"/>
        <w:rPr>
          <w:lang w:val="en-US"/>
        </w:rPr>
      </w:pPr>
      <w:r w:rsidRPr="000C4C82">
        <w:rPr>
          <w:lang w:val="en-US"/>
        </w:rPr>
        <w:t>import com.diploma.classdiagram.model.Class;</w:t>
      </w:r>
    </w:p>
    <w:p w:rsidR="000C4C82" w:rsidRPr="000C4C82" w:rsidRDefault="000C4C82" w:rsidP="00500FE5">
      <w:pPr>
        <w:pStyle w:val="TEXT"/>
        <w:jc w:val="left"/>
        <w:rPr>
          <w:lang w:val="en-US"/>
        </w:rPr>
      </w:pPr>
      <w:r w:rsidRPr="000C4C82">
        <w:rPr>
          <w:lang w:val="en-US"/>
        </w:rPr>
        <w:t>import com.diploma.classdiagram.model.relationships.RelationshipType;</w:t>
      </w:r>
    </w:p>
    <w:p w:rsidR="000C4C82" w:rsidRPr="000C4C82" w:rsidRDefault="000C4C82" w:rsidP="00500FE5">
      <w:pPr>
        <w:pStyle w:val="TEXT"/>
        <w:jc w:val="left"/>
        <w:rPr>
          <w:lang w:val="en-US"/>
        </w:rPr>
      </w:pPr>
      <w:r w:rsidRPr="000C4C82">
        <w:rPr>
          <w:lang w:val="en-US"/>
        </w:rPr>
        <w:t>import com.diploma.classdiagram.model.relationships.CardinalityRelationship;</w:t>
      </w:r>
    </w:p>
    <w:p w:rsidR="000C4C82" w:rsidRPr="000C4C82" w:rsidRDefault="000C4C82" w:rsidP="00500FE5">
      <w:pPr>
        <w:pStyle w:val="TEXT"/>
        <w:jc w:val="left"/>
        <w:rPr>
          <w:lang w:val="en-US"/>
        </w:rPr>
      </w:pPr>
      <w:r w:rsidRPr="000C4C82">
        <w:rPr>
          <w:lang w:val="en-US"/>
        </w:rPr>
        <w:t>import com.diploma.classdiagram.model.relationships.Relationship;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java.util.Iterator;</w:t>
      </w:r>
    </w:p>
    <w:p w:rsidR="000C4C82" w:rsidRPr="000C4C82" w:rsidRDefault="000C4C82" w:rsidP="00500FE5">
      <w:pPr>
        <w:pStyle w:val="TEXT"/>
        <w:jc w:val="left"/>
        <w:rPr>
          <w:lang w:val="en-US"/>
        </w:rPr>
      </w:pPr>
      <w:r w:rsidRPr="000C4C82">
        <w:rPr>
          <w:lang w:val="en-US"/>
        </w:rPr>
        <w:t>import java.util.Map;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26.01.13</w:t>
      </w:r>
    </w:p>
    <w:p w:rsidR="000C4C82" w:rsidRPr="000C4C82" w:rsidRDefault="000C4C82" w:rsidP="00500FE5">
      <w:pPr>
        <w:pStyle w:val="TEXT"/>
        <w:jc w:val="left"/>
        <w:rPr>
          <w:lang w:val="en-US"/>
        </w:rPr>
      </w:pPr>
      <w:r w:rsidRPr="000C4C82">
        <w:rPr>
          <w:lang w:val="en-US"/>
        </w:rPr>
        <w:t xml:space="preserve"> * Time: 15:10</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GraphVerification implements Verification {</w:t>
      </w:r>
    </w:p>
    <w:p w:rsidR="000C4C82" w:rsidRPr="000C4C82" w:rsidRDefault="000C4C82" w:rsidP="00500FE5">
      <w:pPr>
        <w:pStyle w:val="TEXT"/>
        <w:jc w:val="left"/>
        <w:rPr>
          <w:lang w:val="en-US"/>
        </w:rPr>
      </w:pPr>
      <w:r w:rsidRPr="000C4C82">
        <w:rPr>
          <w:lang w:val="en-US"/>
        </w:rPr>
        <w:t xml:space="preserve">    private final Map&lt;String, Class&gt; classes;</w:t>
      </w:r>
    </w:p>
    <w:p w:rsidR="000C4C82" w:rsidRPr="000C4C82" w:rsidRDefault="000C4C82" w:rsidP="00500FE5">
      <w:pPr>
        <w:pStyle w:val="TEXT"/>
        <w:jc w:val="left"/>
        <w:rPr>
          <w:lang w:val="en-US"/>
        </w:rPr>
      </w:pPr>
      <w:r w:rsidRPr="000C4C82">
        <w:rPr>
          <w:lang w:val="en-US"/>
        </w:rPr>
        <w:lastRenderedPageBreak/>
        <w:t xml:space="preserve">    private final Map&lt;String, Relationship&gt; 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GraphVerification(Map&lt;String, Class&gt; classes, Map&lt;String, Relationship&gt; relationships) {</w:t>
      </w:r>
    </w:p>
    <w:p w:rsidR="000C4C82" w:rsidRPr="000C4C82" w:rsidRDefault="000C4C82" w:rsidP="00500FE5">
      <w:pPr>
        <w:pStyle w:val="TEXT"/>
        <w:jc w:val="left"/>
        <w:rPr>
          <w:lang w:val="en-US"/>
        </w:rPr>
      </w:pPr>
      <w:r w:rsidRPr="000C4C82">
        <w:rPr>
          <w:lang w:val="en-US"/>
        </w:rPr>
        <w:t xml:space="preserve">        this.relationships = relationships;</w:t>
      </w:r>
    </w:p>
    <w:p w:rsidR="000C4C82" w:rsidRPr="000C4C82" w:rsidRDefault="000C4C82" w:rsidP="00500FE5">
      <w:pPr>
        <w:pStyle w:val="TEXT"/>
        <w:jc w:val="left"/>
        <w:rPr>
          <w:lang w:val="en-US"/>
        </w:rPr>
      </w:pPr>
      <w:r w:rsidRPr="000C4C82">
        <w:rPr>
          <w:lang w:val="en-US"/>
        </w:rPr>
        <w:t xml:space="preserve">        this.classes = classes;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Iterator iterator = relationships.entrySet().iterator();</w:t>
      </w:r>
    </w:p>
    <w:p w:rsidR="000C4C82" w:rsidRPr="000C4C82" w:rsidRDefault="000C4C82" w:rsidP="00500FE5">
      <w:pPr>
        <w:pStyle w:val="TEXT"/>
        <w:jc w:val="left"/>
        <w:rPr>
          <w:lang w:val="en-US"/>
        </w:rPr>
      </w:pPr>
      <w:r w:rsidRPr="000C4C82">
        <w:rPr>
          <w:lang w:val="en-US"/>
        </w:rPr>
        <w:t xml:space="preserve">        while (iterator.hasNext()) {</w:t>
      </w:r>
    </w:p>
    <w:p w:rsidR="000C4C82" w:rsidRPr="000C4C82" w:rsidRDefault="000C4C82" w:rsidP="00500FE5">
      <w:pPr>
        <w:pStyle w:val="TEXT"/>
        <w:jc w:val="left"/>
        <w:rPr>
          <w:lang w:val="en-US"/>
        </w:rPr>
      </w:pPr>
      <w:r w:rsidRPr="000C4C82">
        <w:rPr>
          <w:lang w:val="en-US"/>
        </w:rPr>
        <w:t xml:space="preserve">            Map.Entry pair = (Map.Entry) iterator.next();</w:t>
      </w:r>
    </w:p>
    <w:p w:rsidR="000C4C82" w:rsidRPr="000C4C82" w:rsidRDefault="000C4C82" w:rsidP="00500FE5">
      <w:pPr>
        <w:pStyle w:val="TEXT"/>
        <w:jc w:val="left"/>
        <w:rPr>
          <w:lang w:val="en-US"/>
        </w:rPr>
      </w:pPr>
      <w:r w:rsidRPr="000C4C82">
        <w:rPr>
          <w:lang w:val="en-US"/>
        </w:rPr>
        <w:t xml:space="preserve">            Relationship relationship = (Relationship) pair.getValue();</w:t>
      </w:r>
    </w:p>
    <w:p w:rsidR="000C4C82" w:rsidRPr="000C4C82" w:rsidRDefault="000C4C82" w:rsidP="00500FE5">
      <w:pPr>
        <w:pStyle w:val="TEXT"/>
        <w:jc w:val="left"/>
        <w:rPr>
          <w:lang w:val="en-US"/>
        </w:rPr>
      </w:pPr>
      <w:r w:rsidRPr="000C4C82">
        <w:rPr>
          <w:lang w:val="en-US"/>
        </w:rPr>
        <w:t xml:space="preserve">            if (RelationshipType.ASSOCIATION.equals(relationship.getRelationshipType())) {</w:t>
      </w:r>
    </w:p>
    <w:p w:rsidR="000C4C82" w:rsidRPr="000C4C82" w:rsidRDefault="000C4C82" w:rsidP="00500FE5">
      <w:pPr>
        <w:pStyle w:val="TEXT"/>
        <w:jc w:val="left"/>
        <w:rPr>
          <w:lang w:val="en-US"/>
        </w:rPr>
      </w:pPr>
      <w:r w:rsidRPr="000C4C82">
        <w:rPr>
          <w:lang w:val="en-US"/>
        </w:rPr>
        <w:t xml:space="preserve">                final CardinalityRelationship rel = (CardinalityRelationship) relationship;</w:t>
      </w:r>
    </w:p>
    <w:p w:rsidR="000C4C82" w:rsidRPr="000C4C82" w:rsidRDefault="000C4C82" w:rsidP="00500FE5">
      <w:pPr>
        <w:pStyle w:val="TEXT"/>
        <w:jc w:val="left"/>
        <w:rPr>
          <w:lang w:val="en-US"/>
        </w:rPr>
      </w:pPr>
      <w:r w:rsidRPr="000C4C82">
        <w:rPr>
          <w:lang w:val="en-US"/>
        </w:rPr>
        <w:t xml:space="preserve">                final Double cardinality = calculateCardinality(rel);</w:t>
      </w:r>
    </w:p>
    <w:p w:rsidR="000C4C82" w:rsidRPr="000C4C82" w:rsidRDefault="000C4C82" w:rsidP="00500FE5">
      <w:pPr>
        <w:pStyle w:val="TEXT"/>
        <w:jc w:val="left"/>
        <w:rPr>
          <w:lang w:val="en-US"/>
        </w:rPr>
      </w:pPr>
      <w:r w:rsidRPr="000C4C82">
        <w:rPr>
          <w:lang w:val="en-US"/>
        </w:rPr>
        <w:t xml:space="preserve">                if (cardinality &lt; 1) {</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LOGGER.error(GraphVerification.class.getSimpleName()</w:t>
      </w:r>
    </w:p>
    <w:p w:rsidR="000C4C82" w:rsidRPr="000C4C82" w:rsidRDefault="000C4C82" w:rsidP="00500FE5">
      <w:pPr>
        <w:pStyle w:val="TEXT"/>
        <w:jc w:val="left"/>
        <w:rPr>
          <w:lang w:val="en-US"/>
        </w:rPr>
      </w:pPr>
      <w:r w:rsidRPr="000C4C82">
        <w:rPr>
          <w:lang w:val="en-US"/>
        </w:rPr>
        <w:t xml:space="preserve">                            + ". Invalid multiplicity at association between classes:"</w:t>
      </w:r>
    </w:p>
    <w:p w:rsidR="000C4C82" w:rsidRPr="000C4C82" w:rsidRDefault="000C4C82" w:rsidP="00500FE5">
      <w:pPr>
        <w:pStyle w:val="TEXT"/>
        <w:jc w:val="left"/>
        <w:rPr>
          <w:lang w:val="en-US"/>
        </w:rPr>
      </w:pPr>
      <w:r w:rsidRPr="000C4C82">
        <w:rPr>
          <w:lang w:val="en-US"/>
        </w:rPr>
        <w:t xml:space="preserve">                            + classes.get(rel.getSource()).getName() + " and "</w:t>
      </w:r>
    </w:p>
    <w:p w:rsidR="000C4C82" w:rsidRPr="000C4C82" w:rsidRDefault="000C4C82" w:rsidP="00500FE5">
      <w:pPr>
        <w:pStyle w:val="TEXT"/>
        <w:jc w:val="left"/>
        <w:rPr>
          <w:lang w:val="en-US"/>
        </w:rPr>
      </w:pPr>
      <w:r w:rsidRPr="000C4C82">
        <w:rPr>
          <w:lang w:val="en-US"/>
        </w:rPr>
        <w:t xml:space="preserve">                            + classes.get(rel.getDestination()).getName() +</w:t>
      </w:r>
    </w:p>
    <w:p w:rsidR="000C4C82" w:rsidRPr="000C4C82" w:rsidRDefault="000C4C82" w:rsidP="00500FE5">
      <w:pPr>
        <w:pStyle w:val="TEXT"/>
        <w:jc w:val="left"/>
        <w:rPr>
          <w:lang w:val="en-US"/>
        </w:rPr>
      </w:pPr>
      <w:r w:rsidRPr="000C4C82">
        <w:rPr>
          <w:lang w:val="en-US"/>
        </w:rPr>
        <w:t xml:space="preserve">                            ".\nGraph weight = " + cardinality + ". Must be &gt;= 1. \n\n");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Double calculateCardinality(final CardinalityRelationship relationship) {</w:t>
      </w:r>
    </w:p>
    <w:p w:rsidR="000C4C82" w:rsidRPr="000C4C82" w:rsidRDefault="000C4C82" w:rsidP="00500FE5">
      <w:pPr>
        <w:pStyle w:val="TEXT"/>
        <w:jc w:val="left"/>
        <w:rPr>
          <w:lang w:val="en-US"/>
        </w:rPr>
      </w:pPr>
      <w:r w:rsidRPr="000C4C82">
        <w:rPr>
          <w:lang w:val="en-US"/>
        </w:rPr>
        <w:t xml:space="preserve">        Double sourceMinimum = Double.valueOf(relationship.getSourceMinimum());</w:t>
      </w:r>
    </w:p>
    <w:p w:rsidR="000C4C82" w:rsidRPr="000C4C82" w:rsidRDefault="000C4C82" w:rsidP="00500FE5">
      <w:pPr>
        <w:pStyle w:val="TEXT"/>
        <w:jc w:val="left"/>
        <w:rPr>
          <w:lang w:val="en-US"/>
        </w:rPr>
      </w:pPr>
      <w:r w:rsidRPr="000C4C82">
        <w:rPr>
          <w:lang w:val="en-US"/>
        </w:rPr>
        <w:t xml:space="preserve">        Double sourceMaximum = Double.valueOf(relationship.getSourceMaximum());</w:t>
      </w:r>
    </w:p>
    <w:p w:rsidR="000C4C82" w:rsidRPr="000C4C82" w:rsidRDefault="000C4C82" w:rsidP="00500FE5">
      <w:pPr>
        <w:pStyle w:val="TEXT"/>
        <w:jc w:val="left"/>
        <w:rPr>
          <w:lang w:val="en-US"/>
        </w:rPr>
      </w:pPr>
      <w:r w:rsidRPr="000C4C82">
        <w:rPr>
          <w:lang w:val="en-US"/>
        </w:rPr>
        <w:t xml:space="preserve">        Double destinationMinimum = Double.valueOf(relationship.getDestinationMinimum());</w:t>
      </w:r>
    </w:p>
    <w:p w:rsidR="000C4C82" w:rsidRPr="000C4C82" w:rsidRDefault="000C4C82" w:rsidP="00500FE5">
      <w:pPr>
        <w:pStyle w:val="TEXT"/>
        <w:jc w:val="left"/>
        <w:rPr>
          <w:lang w:val="en-US"/>
        </w:rPr>
      </w:pPr>
      <w:r w:rsidRPr="000C4C82">
        <w:rPr>
          <w:lang w:val="en-US"/>
        </w:rPr>
        <w:t xml:space="preserve">        Double destinationMaximum = Double.valueOf(relationship.getDestinationMaximum());</w:t>
      </w:r>
    </w:p>
    <w:p w:rsidR="000C4C82" w:rsidRPr="000C4C82" w:rsidRDefault="000C4C82" w:rsidP="00500FE5">
      <w:pPr>
        <w:pStyle w:val="TEXT"/>
        <w:jc w:val="left"/>
        <w:rPr>
          <w:lang w:val="en-US"/>
        </w:rPr>
      </w:pPr>
      <w:r w:rsidRPr="000C4C82">
        <w:rPr>
          <w:lang w:val="en-US"/>
        </w:rPr>
        <w:lastRenderedPageBreak/>
        <w:t xml:space="preserve">        Double cardinality = destinationMaximum / (1.0d / sourceMinimum) * sourceMaximum * (1.0d / destinationMinimum);</w:t>
      </w:r>
    </w:p>
    <w:p w:rsidR="000C4C82" w:rsidRPr="00D31572" w:rsidRDefault="000C4C82" w:rsidP="00500FE5">
      <w:pPr>
        <w:pStyle w:val="TEXT"/>
        <w:jc w:val="left"/>
        <w:rPr>
          <w:lang w:val="en-US"/>
        </w:rPr>
      </w:pPr>
      <w:r w:rsidRPr="000C4C82">
        <w:rPr>
          <w:lang w:val="en-US"/>
        </w:rPr>
        <w:t xml:space="preserve">        </w:t>
      </w:r>
      <w:r w:rsidRPr="00D31572">
        <w:rPr>
          <w:lang w:val="en-US"/>
        </w:rPr>
        <w:t>return cardinality;</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com.diploma.classdiagram.model.Class;</w:t>
      </w:r>
    </w:p>
    <w:p w:rsidR="000C4C82" w:rsidRPr="000C4C82" w:rsidRDefault="000C4C82" w:rsidP="00500FE5">
      <w:pPr>
        <w:pStyle w:val="TEXT"/>
        <w:jc w:val="left"/>
        <w:rPr>
          <w:lang w:val="en-US"/>
        </w:rPr>
      </w:pPr>
      <w:r w:rsidRPr="000C4C82">
        <w:rPr>
          <w:lang w:val="en-US"/>
        </w:rPr>
        <w:t>import com.diploma.classdiagram.model.Field;</w:t>
      </w:r>
    </w:p>
    <w:p w:rsidR="000C4C82" w:rsidRPr="000C4C82" w:rsidRDefault="000C4C82" w:rsidP="00500FE5">
      <w:pPr>
        <w:pStyle w:val="TEXT"/>
        <w:jc w:val="left"/>
        <w:rPr>
          <w:lang w:val="en-US"/>
        </w:rPr>
      </w:pPr>
      <w:r w:rsidRPr="000C4C82">
        <w:rPr>
          <w:lang w:val="en-US"/>
        </w:rPr>
        <w:t>import com.diploma.classdiagram.model.Method;</w:t>
      </w:r>
    </w:p>
    <w:p w:rsidR="000C4C82" w:rsidRPr="000C4C82" w:rsidRDefault="000C4C82" w:rsidP="00500FE5">
      <w:pPr>
        <w:pStyle w:val="TEXT"/>
        <w:jc w:val="left"/>
        <w:rPr>
          <w:lang w:val="en-US"/>
        </w:rPr>
      </w:pPr>
      <w:r w:rsidRPr="000C4C82">
        <w:rPr>
          <w:lang w:val="en-US"/>
        </w:rPr>
        <w:t>import com.diploma.classdiagram.model.relationships.RelationshipType;</w:t>
      </w:r>
    </w:p>
    <w:p w:rsidR="000C4C82" w:rsidRPr="000C4C82" w:rsidRDefault="000C4C82" w:rsidP="00500FE5">
      <w:pPr>
        <w:pStyle w:val="TEXT"/>
        <w:jc w:val="left"/>
        <w:rPr>
          <w:lang w:val="en-US"/>
        </w:rPr>
      </w:pPr>
      <w:r w:rsidRPr="000C4C82">
        <w:rPr>
          <w:lang w:val="en-US"/>
        </w:rPr>
        <w:t>import com.diploma.classdiagram.model.Visibility;</w:t>
      </w:r>
    </w:p>
    <w:p w:rsidR="000C4C82" w:rsidRPr="000C4C82" w:rsidRDefault="000C4C82" w:rsidP="00500FE5">
      <w:pPr>
        <w:pStyle w:val="TEXT"/>
        <w:jc w:val="left"/>
        <w:rPr>
          <w:lang w:val="en-US"/>
        </w:rPr>
      </w:pPr>
      <w:r w:rsidRPr="000C4C82">
        <w:rPr>
          <w:lang w:val="en-US"/>
        </w:rPr>
        <w:t>import com.diploma.classdiagram.model.relationships.Relationship;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26.01.13</w:t>
      </w:r>
    </w:p>
    <w:p w:rsidR="000C4C82" w:rsidRPr="000C4C82" w:rsidRDefault="000C4C82" w:rsidP="00500FE5">
      <w:pPr>
        <w:pStyle w:val="TEXT"/>
        <w:jc w:val="left"/>
        <w:rPr>
          <w:lang w:val="en-US"/>
        </w:rPr>
      </w:pPr>
      <w:r w:rsidRPr="000C4C82">
        <w:rPr>
          <w:lang w:val="en-US"/>
        </w:rPr>
        <w:t xml:space="preserve"> * Time: 11:20</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DriverVerification implements Verification {</w:t>
      </w:r>
    </w:p>
    <w:p w:rsidR="000C4C82" w:rsidRPr="000C4C82" w:rsidRDefault="000C4C82" w:rsidP="00500FE5">
      <w:pPr>
        <w:pStyle w:val="TEXT"/>
        <w:jc w:val="left"/>
        <w:rPr>
          <w:lang w:val="en-US"/>
        </w:rPr>
      </w:pPr>
      <w:r w:rsidRPr="000C4C82">
        <w:rPr>
          <w:lang w:val="en-US"/>
        </w:rPr>
        <w:t xml:space="preserve">    private final Map&lt;String, Class&gt; classes;</w:t>
      </w:r>
    </w:p>
    <w:p w:rsidR="000C4C82" w:rsidRPr="000C4C82" w:rsidRDefault="000C4C82" w:rsidP="00500FE5">
      <w:pPr>
        <w:pStyle w:val="TEXT"/>
        <w:jc w:val="left"/>
        <w:rPr>
          <w:lang w:val="en-US"/>
        </w:rPr>
      </w:pPr>
      <w:r w:rsidRPr="000C4C82">
        <w:rPr>
          <w:lang w:val="en-US"/>
        </w:rPr>
        <w:t xml:space="preserve">    private final Map&lt;String, Relationship&gt; 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DriverVerification(Map&lt;String, Class&gt; classes, Map&lt;String, Relationship&gt; relationships) {</w:t>
      </w:r>
    </w:p>
    <w:p w:rsidR="000C4C82" w:rsidRPr="000C4C82" w:rsidRDefault="000C4C82" w:rsidP="00500FE5">
      <w:pPr>
        <w:pStyle w:val="TEXT"/>
        <w:jc w:val="left"/>
        <w:rPr>
          <w:lang w:val="en-US"/>
        </w:rPr>
      </w:pPr>
      <w:r w:rsidRPr="000C4C82">
        <w:rPr>
          <w:lang w:val="en-US"/>
        </w:rPr>
        <w:t xml:space="preserve">        this.classes = classes;</w:t>
      </w:r>
    </w:p>
    <w:p w:rsidR="000C4C82" w:rsidRPr="000C4C82" w:rsidRDefault="000C4C82" w:rsidP="00500FE5">
      <w:pPr>
        <w:pStyle w:val="TEXT"/>
        <w:jc w:val="left"/>
        <w:rPr>
          <w:lang w:val="en-US"/>
        </w:rPr>
      </w:pPr>
      <w:r w:rsidRPr="000C4C82">
        <w:rPr>
          <w:lang w:val="en-US"/>
        </w:rPr>
        <w:t xml:space="preserve">        this.relationships = relationships;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isValid &amp;= checkImplementationRules();</w:t>
      </w:r>
    </w:p>
    <w:p w:rsidR="000C4C82" w:rsidRPr="000C4C82" w:rsidRDefault="000C4C82" w:rsidP="00500FE5">
      <w:pPr>
        <w:pStyle w:val="TEXT"/>
        <w:jc w:val="left"/>
        <w:rPr>
          <w:lang w:val="en-US"/>
        </w:rPr>
      </w:pPr>
      <w:r w:rsidRPr="000C4C82">
        <w:rPr>
          <w:lang w:val="en-US"/>
        </w:rPr>
        <w:t xml:space="preserve">        isValid &amp;= checkInterfaceDefinitionRules();</w:t>
      </w:r>
    </w:p>
    <w:p w:rsidR="000C4C82" w:rsidRPr="000C4C82" w:rsidRDefault="000C4C82" w:rsidP="00500FE5">
      <w:pPr>
        <w:pStyle w:val="TEXT"/>
        <w:jc w:val="left"/>
        <w:rPr>
          <w:lang w:val="en-US"/>
        </w:rPr>
      </w:pPr>
      <w:r w:rsidRPr="000C4C82">
        <w:rPr>
          <w:lang w:val="en-US"/>
        </w:rPr>
        <w:t xml:space="preserve">        isValid &amp;= checkAbstractClassRules();</w:t>
      </w:r>
    </w:p>
    <w:p w:rsidR="000C4C82" w:rsidRPr="000C4C82" w:rsidRDefault="000C4C82" w:rsidP="00500FE5">
      <w:pPr>
        <w:pStyle w:val="TEXT"/>
        <w:jc w:val="left"/>
        <w:rPr>
          <w:lang w:val="en-US"/>
        </w:rPr>
      </w:pPr>
      <w:r w:rsidRPr="000C4C82">
        <w:rPr>
          <w:lang w:val="en-US"/>
        </w:rPr>
        <w:t xml:space="preserve">        isValid &amp;= checkForAbsenceOfMultipleGeneralization();</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all implementation rules.</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r w:rsidRPr="000C4C82">
        <w:rPr>
          <w:lang w:val="en-US"/>
        </w:rPr>
        <w:t xml:space="preserve">     * @return &lt;b&gt;true&lt;/b&gt; if all implementation rules are observed.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checkImplementationRules()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for (Relationship relationship : relationships.values()) {</w:t>
      </w:r>
    </w:p>
    <w:p w:rsidR="000C4C82" w:rsidRPr="000C4C82" w:rsidRDefault="000C4C82" w:rsidP="00500FE5">
      <w:pPr>
        <w:pStyle w:val="TEXT"/>
        <w:jc w:val="left"/>
        <w:rPr>
          <w:lang w:val="en-US"/>
        </w:rPr>
      </w:pPr>
      <w:r w:rsidRPr="000C4C82">
        <w:rPr>
          <w:lang w:val="en-US"/>
        </w:rPr>
        <w:t xml:space="preserve">            if (RelationshipType.IMPLEMENTATION.equals(relationship.getRelationshipType())) {</w:t>
      </w:r>
    </w:p>
    <w:p w:rsidR="000C4C82" w:rsidRPr="000C4C82" w:rsidRDefault="000C4C82" w:rsidP="00500FE5">
      <w:pPr>
        <w:pStyle w:val="TEXT"/>
        <w:jc w:val="left"/>
        <w:rPr>
          <w:lang w:val="en-US"/>
        </w:rPr>
      </w:pPr>
      <w:r w:rsidRPr="000C4C82">
        <w:rPr>
          <w:lang w:val="en-US"/>
        </w:rPr>
        <w:t xml:space="preserve">                Class source = classes.get(relationship.getSource());</w:t>
      </w:r>
    </w:p>
    <w:p w:rsidR="000C4C82" w:rsidRPr="000C4C82" w:rsidRDefault="000C4C82" w:rsidP="00500FE5">
      <w:pPr>
        <w:pStyle w:val="TEXT"/>
        <w:jc w:val="left"/>
        <w:rPr>
          <w:lang w:val="en-US"/>
        </w:rPr>
      </w:pPr>
      <w:r w:rsidRPr="000C4C82">
        <w:rPr>
          <w:lang w:val="en-US"/>
        </w:rPr>
        <w:t xml:space="preserve">                Class destination = classes.get(relationship.getDestination());</w:t>
      </w:r>
    </w:p>
    <w:p w:rsidR="000C4C82" w:rsidRPr="000C4C82" w:rsidRDefault="000C4C82" w:rsidP="00500FE5">
      <w:pPr>
        <w:pStyle w:val="TEXT"/>
        <w:jc w:val="left"/>
        <w:rPr>
          <w:lang w:val="en-US"/>
        </w:rPr>
      </w:pPr>
      <w:r w:rsidRPr="000C4C82">
        <w:rPr>
          <w:lang w:val="en-US"/>
        </w:rPr>
        <w:t xml:space="preserve">                if (!checkImplementation(source, destination)) {</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access level of each interface's attribute and method.</w:t>
      </w:r>
    </w:p>
    <w:p w:rsidR="000C4C82" w:rsidRPr="000C4C82" w:rsidRDefault="000C4C82" w:rsidP="00500FE5">
      <w:pPr>
        <w:pStyle w:val="TEXT"/>
        <w:jc w:val="left"/>
        <w:rPr>
          <w:lang w:val="en-US"/>
        </w:rPr>
      </w:pPr>
      <w:r w:rsidRPr="000C4C82">
        <w:rPr>
          <w:lang w:val="en-US"/>
        </w:rPr>
        <w:t xml:space="preserve">     * Also check for the initialization of attributes of interface.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&lt;b&gt;true&lt;/b&gt; if access level of each attribute and method are 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checkInterfaceDefinitionRules()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final Collection&lt;Class&gt; classCollection = classes.values();</w:t>
      </w:r>
    </w:p>
    <w:p w:rsidR="000C4C82" w:rsidRPr="000C4C82" w:rsidRDefault="000C4C82" w:rsidP="00500FE5">
      <w:pPr>
        <w:pStyle w:val="TEXT"/>
        <w:jc w:val="left"/>
        <w:rPr>
          <w:lang w:val="en-US"/>
        </w:rPr>
      </w:pPr>
      <w:r w:rsidRPr="000C4C82">
        <w:rPr>
          <w:lang w:val="en-US"/>
        </w:rPr>
        <w:t xml:space="preserve">        for (Class clazz : classCollection) {</w:t>
      </w:r>
    </w:p>
    <w:p w:rsidR="000C4C82" w:rsidRPr="000C4C82" w:rsidRDefault="000C4C82" w:rsidP="00500FE5">
      <w:pPr>
        <w:pStyle w:val="TEXT"/>
        <w:jc w:val="left"/>
        <w:rPr>
          <w:lang w:val="en-US"/>
        </w:rPr>
      </w:pPr>
      <w:r w:rsidRPr="000C4C82">
        <w:rPr>
          <w:lang w:val="en-US"/>
        </w:rPr>
        <w:t xml:space="preserve">            if (clazz.isInterface()) {</w:t>
      </w:r>
    </w:p>
    <w:p w:rsidR="000C4C82" w:rsidRPr="000C4C82" w:rsidRDefault="000C4C82" w:rsidP="00500FE5">
      <w:pPr>
        <w:pStyle w:val="TEXT"/>
        <w:jc w:val="left"/>
        <w:rPr>
          <w:lang w:val="en-US"/>
        </w:rPr>
      </w:pPr>
      <w:r w:rsidRPr="000C4C82">
        <w:rPr>
          <w:lang w:val="en-US"/>
        </w:rPr>
        <w:t xml:space="preserve">                final List&lt;Method&gt; methods = clazz.getMethods();</w:t>
      </w:r>
    </w:p>
    <w:p w:rsidR="000C4C82" w:rsidRPr="000C4C82" w:rsidRDefault="000C4C82" w:rsidP="00500FE5">
      <w:pPr>
        <w:pStyle w:val="TEXT"/>
        <w:jc w:val="left"/>
        <w:rPr>
          <w:lang w:val="en-US"/>
        </w:rPr>
      </w:pPr>
      <w:r w:rsidRPr="000C4C82">
        <w:rPr>
          <w:lang w:val="en-US"/>
        </w:rPr>
        <w:t xml:space="preserve">                final List&lt;Field&gt; fields = clazz.getFields();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for (Method method : methods) {</w:t>
      </w:r>
    </w:p>
    <w:p w:rsidR="000C4C82" w:rsidRPr="000C4C82" w:rsidRDefault="000C4C82" w:rsidP="00500FE5">
      <w:pPr>
        <w:pStyle w:val="TEXT"/>
        <w:jc w:val="left"/>
        <w:rPr>
          <w:lang w:val="en-US"/>
        </w:rPr>
      </w:pPr>
      <w:r w:rsidRPr="000C4C82">
        <w:rPr>
          <w:lang w:val="en-US"/>
        </w:rPr>
        <w:t xml:space="preserve">                    if (!(Visibility.PUBLIC.equals(method.getVisibility()) || Visibility.PACKAGE.equals(method.getVisibility()))) {</w:t>
      </w:r>
    </w:p>
    <w:p w:rsidR="000C4C82" w:rsidRPr="000C4C82" w:rsidRDefault="000C4C82" w:rsidP="00500FE5">
      <w:pPr>
        <w:pStyle w:val="TEXT"/>
        <w:jc w:val="left"/>
        <w:rPr>
          <w:lang w:val="en-US"/>
        </w:rPr>
      </w:pPr>
      <w:r w:rsidRPr="000C4C82">
        <w:rPr>
          <w:lang w:val="en-US"/>
        </w:rPr>
        <w:t xml:space="preserve">                        LOGGER.error(DriverVerification.class.getSimpleName() + ". Invalid accessor of method " + method.getName() +</w:t>
      </w:r>
    </w:p>
    <w:p w:rsidR="000C4C82" w:rsidRPr="000C4C82" w:rsidRDefault="000C4C82" w:rsidP="00500FE5">
      <w:pPr>
        <w:pStyle w:val="TEXT"/>
        <w:jc w:val="left"/>
        <w:rPr>
          <w:lang w:val="en-US"/>
        </w:rPr>
      </w:pPr>
      <w:r w:rsidRPr="000C4C82">
        <w:rPr>
          <w:lang w:val="en-US"/>
        </w:rPr>
        <w:t xml:space="preserve">                                " in interface " + clazz.getName() + ".\nIt must be PUBLIC only\n\n!");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r w:rsidRPr="000C4C82">
        <w:rPr>
          <w:lang w:val="en-US"/>
        </w:rPr>
        <w:t xml:space="preserve">                for (Field field : fields) {</w:t>
      </w:r>
    </w:p>
    <w:p w:rsidR="000C4C82" w:rsidRPr="000C4C82" w:rsidRDefault="000C4C82" w:rsidP="00500FE5">
      <w:pPr>
        <w:pStyle w:val="TEXT"/>
        <w:jc w:val="left"/>
        <w:rPr>
          <w:lang w:val="en-US"/>
        </w:rPr>
      </w:pPr>
      <w:r w:rsidRPr="000C4C82">
        <w:rPr>
          <w:lang w:val="en-US"/>
        </w:rPr>
        <w:t xml:space="preserve">                    if (!(Visibility.PUBLIC.equals(field.getVisibility()) || Visibility.PACKAGE.equals(field.getVisibility()))) {</w:t>
      </w:r>
    </w:p>
    <w:p w:rsidR="000C4C82" w:rsidRPr="000C4C82" w:rsidRDefault="000C4C82" w:rsidP="00500FE5">
      <w:pPr>
        <w:pStyle w:val="TEXT"/>
        <w:jc w:val="left"/>
        <w:rPr>
          <w:lang w:val="en-US"/>
        </w:rPr>
      </w:pPr>
      <w:r w:rsidRPr="000C4C82">
        <w:rPr>
          <w:lang w:val="en-US"/>
        </w:rPr>
        <w:t xml:space="preserve">                        LOGGER.error(DriverVerification.class.getSimpleName() + ". Invalid accessor of field " + field.getName() +</w:t>
      </w:r>
    </w:p>
    <w:p w:rsidR="000C4C82" w:rsidRPr="000C4C82" w:rsidRDefault="000C4C82" w:rsidP="00500FE5">
      <w:pPr>
        <w:pStyle w:val="TEXT"/>
        <w:jc w:val="left"/>
        <w:rPr>
          <w:lang w:val="en-US"/>
        </w:rPr>
      </w:pPr>
      <w:r w:rsidRPr="000C4C82">
        <w:rPr>
          <w:lang w:val="en-US"/>
        </w:rPr>
        <w:t xml:space="preserve">                                " in interface " + clazz.getName() + ".\nIt must be PUBLIC only!\n\n");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if (null == field.getValue()) {</w:t>
      </w:r>
    </w:p>
    <w:p w:rsidR="000C4C82" w:rsidRPr="000C4C82" w:rsidRDefault="000C4C82" w:rsidP="00500FE5">
      <w:pPr>
        <w:pStyle w:val="TEXT"/>
        <w:jc w:val="left"/>
        <w:rPr>
          <w:lang w:val="en-US"/>
        </w:rPr>
      </w:pPr>
      <w:r w:rsidRPr="000C4C82">
        <w:rPr>
          <w:lang w:val="en-US"/>
        </w:rPr>
        <w:t xml:space="preserve">                        LOGGER.error(DriverVerification.class.getSimpleName() + ". Error in field " + field.getName() +</w:t>
      </w:r>
    </w:p>
    <w:p w:rsidR="000C4C82" w:rsidRPr="000C4C82" w:rsidRDefault="000C4C82" w:rsidP="00500FE5">
      <w:pPr>
        <w:pStyle w:val="TEXT"/>
        <w:jc w:val="left"/>
        <w:rPr>
          <w:lang w:val="en-US"/>
        </w:rPr>
      </w:pPr>
      <w:r w:rsidRPr="000C4C82">
        <w:rPr>
          <w:lang w:val="en-US"/>
        </w:rPr>
        <w:t xml:space="preserve">                                " of interface " + clazz.getName() + ".\nFields in interfaces must has value.\n\n");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rules for using keyword abstract.</w:t>
      </w:r>
    </w:p>
    <w:p w:rsidR="000C4C82" w:rsidRPr="000C4C82" w:rsidRDefault="000C4C82" w:rsidP="00500FE5">
      <w:pPr>
        <w:pStyle w:val="TEXT"/>
        <w:jc w:val="left"/>
        <w:rPr>
          <w:lang w:val="en-US"/>
        </w:rPr>
      </w:pPr>
      <w:r w:rsidRPr="000C4C82">
        <w:rPr>
          <w:lang w:val="en-US"/>
        </w:rPr>
        <w:t xml:space="preserve">     * If at least one method is declared as an abstract then hole class must be declared as &lt;b&gt;abstract&lt;/b&gt;.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&lt;b&gt;true&lt;/b&gt; if abstract rules are followed.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checkAbstractClassRules()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final Collection&lt;Class&gt; classCollection = classes.values();</w:t>
      </w:r>
    </w:p>
    <w:p w:rsidR="000C4C82" w:rsidRPr="000C4C82" w:rsidRDefault="000C4C82" w:rsidP="00500FE5">
      <w:pPr>
        <w:pStyle w:val="TEXT"/>
        <w:jc w:val="left"/>
        <w:rPr>
          <w:lang w:val="en-US"/>
        </w:rPr>
      </w:pPr>
      <w:r w:rsidRPr="000C4C82">
        <w:rPr>
          <w:lang w:val="en-US"/>
        </w:rPr>
        <w:t xml:space="preserve">        for (Class clazz : classCollection) {</w:t>
      </w:r>
    </w:p>
    <w:p w:rsidR="000C4C82" w:rsidRPr="000C4C82" w:rsidRDefault="000C4C82" w:rsidP="00500FE5">
      <w:pPr>
        <w:pStyle w:val="TEXT"/>
        <w:jc w:val="left"/>
        <w:rPr>
          <w:lang w:val="en-US"/>
        </w:rPr>
      </w:pPr>
      <w:r w:rsidRPr="000C4C82">
        <w:rPr>
          <w:lang w:val="en-US"/>
        </w:rPr>
        <w:t xml:space="preserve">            final List&lt;Method&gt; methods = clazz.getMethods();</w:t>
      </w:r>
    </w:p>
    <w:p w:rsidR="000C4C82" w:rsidRPr="000C4C82" w:rsidRDefault="000C4C82" w:rsidP="00500FE5">
      <w:pPr>
        <w:pStyle w:val="TEXT"/>
        <w:jc w:val="left"/>
        <w:rPr>
          <w:lang w:val="en-US"/>
        </w:rPr>
      </w:pPr>
      <w:r w:rsidRPr="000C4C82">
        <w:rPr>
          <w:lang w:val="en-US"/>
        </w:rPr>
        <w:t xml:space="preserve">            for (Method method : methods) {</w:t>
      </w:r>
    </w:p>
    <w:p w:rsidR="000C4C82" w:rsidRPr="000C4C82" w:rsidRDefault="000C4C82" w:rsidP="00500FE5">
      <w:pPr>
        <w:pStyle w:val="TEXT"/>
        <w:jc w:val="left"/>
        <w:rPr>
          <w:lang w:val="en-US"/>
        </w:rPr>
      </w:pPr>
      <w:r w:rsidRPr="000C4C82">
        <w:rPr>
          <w:lang w:val="en-US"/>
        </w:rPr>
        <w:t xml:space="preserve">                if (method.isAbstract() &amp;&amp; !clazz.isAbstract()) {</w:t>
      </w:r>
    </w:p>
    <w:p w:rsidR="000C4C82" w:rsidRPr="000C4C82" w:rsidRDefault="000C4C82" w:rsidP="00500FE5">
      <w:pPr>
        <w:pStyle w:val="TEXT"/>
        <w:jc w:val="left"/>
        <w:rPr>
          <w:lang w:val="en-US"/>
        </w:rPr>
      </w:pPr>
      <w:r w:rsidRPr="000C4C82">
        <w:rPr>
          <w:lang w:val="en-US"/>
        </w:rPr>
        <w:t xml:space="preserve">                    LOGGER.error(DriverVerification.class.getSimpleName() + ". Invalid modifier at method "</w:t>
      </w:r>
    </w:p>
    <w:p w:rsidR="000C4C82" w:rsidRPr="000C4C82" w:rsidRDefault="000C4C82" w:rsidP="00500FE5">
      <w:pPr>
        <w:pStyle w:val="TEXT"/>
        <w:jc w:val="left"/>
        <w:rPr>
          <w:lang w:val="en-US"/>
        </w:rPr>
      </w:pPr>
      <w:r w:rsidRPr="000C4C82">
        <w:rPr>
          <w:lang w:val="en-US"/>
        </w:rPr>
        <w:t xml:space="preserve">                            + method.getName() + " in class " + clazz.getName() +</w:t>
      </w:r>
    </w:p>
    <w:p w:rsidR="000C4C82" w:rsidRPr="000C4C82" w:rsidRDefault="000C4C82" w:rsidP="00500FE5">
      <w:pPr>
        <w:pStyle w:val="TEXT"/>
        <w:jc w:val="left"/>
        <w:rPr>
          <w:lang w:val="en-US"/>
        </w:rPr>
      </w:pPr>
      <w:r w:rsidRPr="000C4C82">
        <w:rPr>
          <w:lang w:val="en-US"/>
        </w:rPr>
        <w:t xml:space="preserve">                            ".\nIf class has at least one abstract method - class must be marked as abstract!\n\n");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for the absence of multiple-generalization.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&lt;b&gt;true&lt;/b&gt; if generalization rules are followed.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checkForAbsenceOfMultipleGeneralization()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Set&lt;Class&gt; destinationClasses = new HashSet&lt;Class&gt;();</w:t>
      </w:r>
    </w:p>
    <w:p w:rsidR="000C4C82" w:rsidRPr="000C4C82" w:rsidRDefault="000C4C82" w:rsidP="00500FE5">
      <w:pPr>
        <w:pStyle w:val="TEXT"/>
        <w:jc w:val="left"/>
        <w:rPr>
          <w:lang w:val="en-US"/>
        </w:rPr>
      </w:pPr>
      <w:r w:rsidRPr="000C4C82">
        <w:rPr>
          <w:lang w:val="en-US"/>
        </w:rPr>
        <w:t xml:space="preserve">        for (Relationship relationship : relationships.values()) {</w:t>
      </w:r>
    </w:p>
    <w:p w:rsidR="000C4C82" w:rsidRPr="000C4C82" w:rsidRDefault="000C4C82" w:rsidP="00500FE5">
      <w:pPr>
        <w:pStyle w:val="TEXT"/>
        <w:jc w:val="left"/>
        <w:rPr>
          <w:lang w:val="en-US"/>
        </w:rPr>
      </w:pPr>
      <w:r w:rsidRPr="000C4C82">
        <w:rPr>
          <w:lang w:val="en-US"/>
        </w:rPr>
        <w:t xml:space="preserve">            if (RelationshipType.GENERALIZATION.equals(relationship.getRelationshipType())) {</w:t>
      </w:r>
    </w:p>
    <w:p w:rsidR="000C4C82" w:rsidRPr="000C4C82" w:rsidRDefault="000C4C82" w:rsidP="00500FE5">
      <w:pPr>
        <w:pStyle w:val="TEXT"/>
        <w:jc w:val="left"/>
        <w:rPr>
          <w:lang w:val="en-US"/>
        </w:rPr>
      </w:pPr>
      <w:r w:rsidRPr="000C4C82">
        <w:rPr>
          <w:lang w:val="en-US"/>
        </w:rPr>
        <w:t xml:space="preserve">                Class currentClass = classes.get(relationship.getDestination());</w:t>
      </w:r>
    </w:p>
    <w:p w:rsidR="000C4C82" w:rsidRPr="000C4C82" w:rsidRDefault="000C4C82" w:rsidP="00500FE5">
      <w:pPr>
        <w:pStyle w:val="TEXT"/>
        <w:jc w:val="left"/>
        <w:rPr>
          <w:lang w:val="en-US"/>
        </w:rPr>
      </w:pPr>
      <w:r w:rsidRPr="000C4C82">
        <w:rPr>
          <w:lang w:val="en-US"/>
        </w:rPr>
        <w:t xml:space="preserve">                if (destinationClasses.contains(currentClass)) {</w:t>
      </w:r>
    </w:p>
    <w:p w:rsidR="000C4C82" w:rsidRPr="000C4C82" w:rsidRDefault="000C4C82" w:rsidP="00500FE5">
      <w:pPr>
        <w:pStyle w:val="TEXT"/>
        <w:jc w:val="left"/>
        <w:rPr>
          <w:lang w:val="en-US"/>
        </w:rPr>
      </w:pPr>
      <w:r w:rsidRPr="000C4C82">
        <w:rPr>
          <w:lang w:val="en-US"/>
        </w:rPr>
        <w:t xml:space="preserve">                    LOGGER.error(DriverVerification.class.getSimpleName() + ". Invalid inheritance at " + currentClass.getName() +</w:t>
      </w:r>
    </w:p>
    <w:p w:rsidR="000C4C82" w:rsidRPr="000C4C82" w:rsidRDefault="000C4C82" w:rsidP="00500FE5">
      <w:pPr>
        <w:pStyle w:val="TEXT"/>
        <w:jc w:val="left"/>
        <w:rPr>
          <w:lang w:val="en-US"/>
        </w:rPr>
      </w:pPr>
      <w:r w:rsidRPr="000C4C82">
        <w:rPr>
          <w:lang w:val="en-US"/>
        </w:rPr>
        <w:t xml:space="preserve">                            " class.\nEach class can extends only one super-class!\n\n");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destinationClasses.add(currentClass);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implementation rules between two classes.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source      Source class (parent), must be an interface.</w:t>
      </w:r>
    </w:p>
    <w:p w:rsidR="000C4C82" w:rsidRPr="000C4C82" w:rsidRDefault="000C4C82" w:rsidP="00500FE5">
      <w:pPr>
        <w:pStyle w:val="TEXT"/>
        <w:jc w:val="left"/>
        <w:rPr>
          <w:lang w:val="en-US"/>
        </w:rPr>
      </w:pPr>
      <w:r w:rsidRPr="000C4C82">
        <w:rPr>
          <w:lang w:val="en-US"/>
        </w:rPr>
        <w:t xml:space="preserve">     * @param destination Destination class (child) of implementation, must be a class.</w:t>
      </w:r>
    </w:p>
    <w:p w:rsidR="000C4C82" w:rsidRPr="000C4C82" w:rsidRDefault="000C4C82" w:rsidP="00500FE5">
      <w:pPr>
        <w:pStyle w:val="TEXT"/>
        <w:jc w:val="left"/>
        <w:rPr>
          <w:lang w:val="en-US"/>
        </w:rPr>
      </w:pPr>
      <w:r w:rsidRPr="000C4C82">
        <w:rPr>
          <w:lang w:val="en-US"/>
        </w:rPr>
        <w:t xml:space="preserve">     * @return Result of checking of implementation rules between two classes.</w:t>
      </w:r>
    </w:p>
    <w:p w:rsidR="000C4C82" w:rsidRPr="000C4C82" w:rsidRDefault="000C4C82" w:rsidP="00500FE5">
      <w:pPr>
        <w:pStyle w:val="TEXT"/>
        <w:jc w:val="left"/>
        <w:rPr>
          <w:lang w:val="en-US"/>
        </w:rPr>
      </w:pPr>
      <w:r w:rsidRPr="000C4C82">
        <w:rPr>
          <w:lang w:val="en-US"/>
        </w:rPr>
        <w:t xml:space="preserve">     *         Return &lt;b&gt;true&lt;/b&gt; when source class is an interface and destination class</w:t>
      </w:r>
    </w:p>
    <w:p w:rsidR="000C4C82" w:rsidRPr="000C4C82" w:rsidRDefault="000C4C82" w:rsidP="00500FE5">
      <w:pPr>
        <w:pStyle w:val="TEXT"/>
        <w:jc w:val="left"/>
        <w:rPr>
          <w:lang w:val="en-US"/>
        </w:rPr>
      </w:pPr>
      <w:r w:rsidRPr="000C4C82">
        <w:rPr>
          <w:lang w:val="en-US"/>
        </w:rPr>
        <w:t xml:space="preserve">     *         is a class with all implemented methods or destination class is abstract class.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private boolean checkImplementation(Class source, Class destination) {</w:t>
      </w:r>
    </w:p>
    <w:p w:rsidR="000C4C82" w:rsidRPr="000C4C82" w:rsidRDefault="000C4C82" w:rsidP="00500FE5">
      <w:pPr>
        <w:pStyle w:val="TEXT"/>
        <w:jc w:val="left"/>
        <w:rPr>
          <w:lang w:val="en-US"/>
        </w:rPr>
      </w:pPr>
      <w:r w:rsidRPr="000C4C82">
        <w:rPr>
          <w:lang w:val="en-US"/>
        </w:rPr>
        <w:lastRenderedPageBreak/>
        <w:t xml:space="preserve">        boolean isValid = true;</w:t>
      </w:r>
    </w:p>
    <w:p w:rsidR="000C4C82" w:rsidRPr="000C4C82" w:rsidRDefault="000C4C82" w:rsidP="00500FE5">
      <w:pPr>
        <w:pStyle w:val="TEXT"/>
        <w:jc w:val="left"/>
        <w:rPr>
          <w:lang w:val="en-US"/>
        </w:rPr>
      </w:pPr>
      <w:r w:rsidRPr="000C4C82">
        <w:rPr>
          <w:lang w:val="en-US"/>
        </w:rPr>
        <w:t xml:space="preserve">        // Abstract class mustn't implement interface's methods.</w:t>
      </w:r>
    </w:p>
    <w:p w:rsidR="000C4C82" w:rsidRPr="000C4C82" w:rsidRDefault="000C4C82" w:rsidP="00500FE5">
      <w:pPr>
        <w:pStyle w:val="TEXT"/>
        <w:jc w:val="left"/>
        <w:rPr>
          <w:lang w:val="en-US"/>
        </w:rPr>
      </w:pPr>
      <w:r w:rsidRPr="000C4C82">
        <w:rPr>
          <w:lang w:val="en-US"/>
        </w:rPr>
        <w:t xml:space="preserve">        if (destination.isAbstract())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(!source.isInterface()) {</w:t>
      </w:r>
    </w:p>
    <w:p w:rsidR="000C4C82" w:rsidRPr="000C4C82" w:rsidRDefault="000C4C82" w:rsidP="00500FE5">
      <w:pPr>
        <w:pStyle w:val="TEXT"/>
        <w:jc w:val="left"/>
        <w:rPr>
          <w:lang w:val="en-US"/>
        </w:rPr>
      </w:pPr>
      <w:r w:rsidRPr="000C4C82">
        <w:rPr>
          <w:lang w:val="en-US"/>
        </w:rPr>
        <w:t xml:space="preserve">            LOGGER.error(DriverVerification.class.getSimpleName() + ". Error at class " + source.getName() +</w:t>
      </w:r>
    </w:p>
    <w:p w:rsidR="000C4C82" w:rsidRPr="000C4C82" w:rsidRDefault="000C4C82" w:rsidP="00500FE5">
      <w:pPr>
        <w:pStyle w:val="TEXT"/>
        <w:jc w:val="left"/>
        <w:rPr>
          <w:lang w:val="en-US"/>
        </w:rPr>
      </w:pPr>
      <w:r w:rsidRPr="000C4C82">
        <w:rPr>
          <w:lang w:val="en-US"/>
        </w:rPr>
        <w:t xml:space="preserve">                    ".\n Implementation relationship is using only for interfaces!\n\n");</w:t>
      </w:r>
    </w:p>
    <w:p w:rsidR="000C4C82" w:rsidRPr="000C4C82" w:rsidRDefault="000C4C82" w:rsidP="00500FE5">
      <w:pPr>
        <w:pStyle w:val="TEXT"/>
        <w:jc w:val="left"/>
        <w:rPr>
          <w:lang w:val="en-US"/>
        </w:rPr>
      </w:pPr>
      <w:r w:rsidRPr="000C4C82">
        <w:rPr>
          <w:lang w:val="en-US"/>
        </w:rPr>
        <w:t xml:space="preserve">            return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for (Method method : source.getMethods()) {</w:t>
      </w:r>
    </w:p>
    <w:p w:rsidR="000C4C82" w:rsidRPr="000C4C82" w:rsidRDefault="000C4C82" w:rsidP="00500FE5">
      <w:pPr>
        <w:pStyle w:val="TEXT"/>
        <w:jc w:val="left"/>
        <w:rPr>
          <w:lang w:val="en-US"/>
        </w:rPr>
      </w:pPr>
      <w:r w:rsidRPr="000C4C82">
        <w:rPr>
          <w:lang w:val="en-US"/>
        </w:rPr>
        <w:t xml:space="preserve">            if (!destination.getMethods().contains(method)) {</w:t>
      </w:r>
    </w:p>
    <w:p w:rsidR="000C4C82" w:rsidRPr="000C4C82" w:rsidRDefault="000C4C82" w:rsidP="00500FE5">
      <w:pPr>
        <w:pStyle w:val="TEXT"/>
        <w:jc w:val="left"/>
        <w:rPr>
          <w:lang w:val="en-US"/>
        </w:rPr>
      </w:pPr>
      <w:r w:rsidRPr="000C4C82">
        <w:rPr>
          <w:lang w:val="en-US"/>
        </w:rPr>
        <w:t xml:space="preserve">                LOGGER.error(DriverVerification.class.getSimpleName() + ". Class " + destination.getName()</w:t>
      </w:r>
    </w:p>
    <w:p w:rsidR="000C4C82" w:rsidRPr="000C4C82" w:rsidRDefault="000C4C82" w:rsidP="00500FE5">
      <w:pPr>
        <w:pStyle w:val="TEXT"/>
        <w:jc w:val="left"/>
        <w:rPr>
          <w:lang w:val="en-US"/>
        </w:rPr>
      </w:pPr>
      <w:r w:rsidRPr="000C4C82">
        <w:rPr>
          <w:lang w:val="en-US"/>
        </w:rPr>
        <w:t xml:space="preserve">                        + " doesn't implement method " + method.getName() + " of interface " + source.getName() + "\n\n");</w:t>
      </w:r>
    </w:p>
    <w:p w:rsidR="000C4C82" w:rsidRPr="00D31572" w:rsidRDefault="000C4C82" w:rsidP="00500FE5">
      <w:pPr>
        <w:pStyle w:val="TEXT"/>
        <w:jc w:val="left"/>
        <w:rPr>
          <w:lang w:val="en-US"/>
        </w:rPr>
      </w:pPr>
      <w:r w:rsidRPr="000C4C82">
        <w:rPr>
          <w:lang w:val="en-US"/>
        </w:rPr>
        <w:t xml:space="preserve">                </w:t>
      </w:r>
      <w:r w:rsidRPr="00D31572">
        <w:rPr>
          <w:lang w:val="en-US"/>
        </w:rPr>
        <w:t>isValid = false;</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 xml:space="preserve">        return isValid;</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w:t>
      </w:r>
    </w:p>
    <w:p w:rsidR="000C4C82" w:rsidRPr="00D31572" w:rsidRDefault="000C4C82" w:rsidP="000C4C82">
      <w:pPr>
        <w:pStyle w:val="A1COKKP"/>
        <w:rPr>
          <w:lang w:val="en-US"/>
        </w:rPr>
      </w:pPr>
      <w:bookmarkStart w:id="192" w:name="_Toc376535529"/>
      <w:bookmarkStart w:id="193" w:name="_Toc376535661"/>
      <w:r w:rsidRPr="00D31572">
        <w:rPr>
          <w:lang w:val="en-US"/>
        </w:rPr>
        <w:lastRenderedPageBreak/>
        <w:t xml:space="preserve">4 </w:t>
      </w:r>
      <w:r>
        <w:t>МОДУЛЬ</w:t>
      </w:r>
      <w:r w:rsidRPr="00D31572">
        <w:rPr>
          <w:lang w:val="en-US"/>
        </w:rPr>
        <w:t xml:space="preserve"> </w:t>
      </w:r>
      <w:r>
        <w:t>ПОЛЬЗОВАТЕЛЬСКОГО</w:t>
      </w:r>
      <w:r w:rsidRPr="00D31572">
        <w:rPr>
          <w:lang w:val="en-US"/>
        </w:rPr>
        <w:t xml:space="preserve"> </w:t>
      </w:r>
      <w:r>
        <w:t>ИНТЕРФЕЙСА</w:t>
      </w:r>
      <w:bookmarkEnd w:id="192"/>
      <w:bookmarkEnd w:id="193"/>
    </w:p>
    <w:p w:rsidR="00500FE5" w:rsidRPr="00500FE5" w:rsidRDefault="00500FE5" w:rsidP="00500FE5">
      <w:pPr>
        <w:pStyle w:val="TEXT"/>
        <w:jc w:val="left"/>
        <w:rPr>
          <w:lang w:val="en-US"/>
        </w:rPr>
      </w:pPr>
      <w:r w:rsidRPr="00500FE5">
        <w:rPr>
          <w:lang w:val="en-US"/>
        </w:rPr>
        <w:t>package com.diploma.classdiagram.gui;</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import org.apache.log4j.AppenderSkeleton;</w:t>
      </w:r>
    </w:p>
    <w:p w:rsidR="00500FE5" w:rsidRPr="00500FE5" w:rsidRDefault="00500FE5" w:rsidP="00500FE5">
      <w:pPr>
        <w:pStyle w:val="TEXT"/>
        <w:jc w:val="left"/>
        <w:rPr>
          <w:lang w:val="en-US"/>
        </w:rPr>
      </w:pPr>
      <w:r w:rsidRPr="00500FE5">
        <w:rPr>
          <w:lang w:val="en-US"/>
        </w:rPr>
        <w:t>import org.apache.log4j.spi.LoggingEvent;</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import javax.swing.*;</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w:t>
      </w:r>
    </w:p>
    <w:p w:rsidR="00500FE5" w:rsidRPr="00500FE5" w:rsidRDefault="00500FE5" w:rsidP="00500FE5">
      <w:pPr>
        <w:pStyle w:val="TEXT"/>
        <w:jc w:val="left"/>
        <w:rPr>
          <w:lang w:val="en-US"/>
        </w:rPr>
      </w:pPr>
      <w:r w:rsidRPr="00500FE5">
        <w:rPr>
          <w:lang w:val="en-US"/>
        </w:rPr>
        <w:t xml:space="preserve"> * Date: 11.12.13</w:t>
      </w:r>
    </w:p>
    <w:p w:rsidR="00500FE5" w:rsidRPr="00500FE5" w:rsidRDefault="00500FE5" w:rsidP="00500FE5">
      <w:pPr>
        <w:pStyle w:val="TEXT"/>
        <w:jc w:val="left"/>
        <w:rPr>
          <w:lang w:val="en-US"/>
        </w:rPr>
      </w:pPr>
      <w:r w:rsidRPr="00500FE5">
        <w:rPr>
          <w:lang w:val="en-US"/>
        </w:rPr>
        <w:t xml:space="preserve"> * Time: 10:04</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public class GuiAppender extends AppenderSkeleton {</w:t>
      </w:r>
    </w:p>
    <w:p w:rsidR="00500FE5" w:rsidRPr="00500FE5" w:rsidRDefault="00500FE5" w:rsidP="00500FE5">
      <w:pPr>
        <w:pStyle w:val="TEXT"/>
        <w:jc w:val="left"/>
        <w:rPr>
          <w:lang w:val="en-US"/>
        </w:rPr>
      </w:pPr>
      <w:r w:rsidRPr="00500FE5">
        <w:rPr>
          <w:lang w:val="en-US"/>
        </w:rPr>
        <w:t xml:space="preserve">    private JTextArea log;</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public GuiAppender(JTextArea log){</w:t>
      </w:r>
    </w:p>
    <w:p w:rsidR="00500FE5" w:rsidRPr="00500FE5" w:rsidRDefault="00500FE5" w:rsidP="00500FE5">
      <w:pPr>
        <w:pStyle w:val="TEXT"/>
        <w:jc w:val="left"/>
        <w:rPr>
          <w:lang w:val="en-US"/>
        </w:rPr>
      </w:pPr>
      <w:r w:rsidRPr="00500FE5">
        <w:rPr>
          <w:lang w:val="en-US"/>
        </w:rPr>
        <w:t xml:space="preserve">        this.log = log;</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protected void append(LoggingEvent event) {</w:t>
      </w:r>
    </w:p>
    <w:p w:rsidR="00500FE5" w:rsidRPr="00500FE5" w:rsidRDefault="00500FE5" w:rsidP="00500FE5">
      <w:pPr>
        <w:pStyle w:val="TEXT"/>
        <w:jc w:val="left"/>
        <w:rPr>
          <w:lang w:val="en-US"/>
        </w:rPr>
      </w:pPr>
      <w:r w:rsidRPr="00500FE5">
        <w:rPr>
          <w:lang w:val="en-US"/>
        </w:rPr>
        <w:t xml:space="preserve">        log.append(event.getMessage().toString());</w:t>
      </w:r>
    </w:p>
    <w:p w:rsidR="00500FE5" w:rsidRPr="00500FE5" w:rsidRDefault="00500FE5" w:rsidP="00500FE5">
      <w:pPr>
        <w:pStyle w:val="TEXT"/>
        <w:jc w:val="left"/>
        <w:rPr>
          <w:lang w:val="en-US"/>
        </w:rPr>
      </w:pPr>
      <w:r w:rsidRPr="00500FE5">
        <w:rPr>
          <w:lang w:val="en-US"/>
        </w:rPr>
        <w:t xml:space="preserve">        log.append("\n");</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close()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boolean requiresLayout() {</w:t>
      </w:r>
    </w:p>
    <w:p w:rsidR="00500FE5" w:rsidRPr="00500FE5" w:rsidRDefault="00500FE5" w:rsidP="00500FE5">
      <w:pPr>
        <w:pStyle w:val="TEXT"/>
        <w:jc w:val="left"/>
        <w:rPr>
          <w:lang w:val="en-US"/>
        </w:rPr>
      </w:pPr>
      <w:r w:rsidRPr="00500FE5">
        <w:rPr>
          <w:lang w:val="en-US"/>
        </w:rPr>
        <w:t xml:space="preserve">        return false;</w:t>
      </w:r>
    </w:p>
    <w:p w:rsidR="00500FE5" w:rsidRPr="00D31572" w:rsidRDefault="00500FE5" w:rsidP="00500FE5">
      <w:pPr>
        <w:pStyle w:val="TEXT"/>
        <w:jc w:val="left"/>
        <w:rPr>
          <w:lang w:val="en-US"/>
        </w:rPr>
      </w:pPr>
      <w:r w:rsidRPr="00500FE5">
        <w:rPr>
          <w:lang w:val="en-US"/>
        </w:rPr>
        <w:t xml:space="preserve">    </w:t>
      </w:r>
      <w:r w:rsidRPr="00D31572">
        <w:rPr>
          <w:lang w:val="en-US"/>
        </w:rPr>
        <w:t>}</w:t>
      </w:r>
    </w:p>
    <w:p w:rsidR="00500FE5" w:rsidRPr="00D31572" w:rsidRDefault="00500FE5" w:rsidP="00500FE5">
      <w:pPr>
        <w:pStyle w:val="TEXT"/>
        <w:jc w:val="left"/>
        <w:rPr>
          <w:lang w:val="en-US"/>
        </w:rPr>
      </w:pPr>
      <w:r w:rsidRPr="00D31572">
        <w:rPr>
          <w:lang w:val="en-US"/>
        </w:rPr>
        <w:t>}</w:t>
      </w:r>
    </w:p>
    <w:p w:rsidR="00500FE5" w:rsidRPr="00D31572"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package com.diploma.classdiagram.gui;</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import com.diploma.classdiagram.parser.ClassParser;</w:t>
      </w:r>
    </w:p>
    <w:p w:rsidR="00500FE5" w:rsidRPr="00500FE5" w:rsidRDefault="00500FE5" w:rsidP="00500FE5">
      <w:pPr>
        <w:pStyle w:val="TEXT"/>
        <w:jc w:val="left"/>
        <w:rPr>
          <w:lang w:val="en-US"/>
        </w:rPr>
      </w:pPr>
      <w:r w:rsidRPr="00500FE5">
        <w:rPr>
          <w:lang w:val="en-US"/>
        </w:rPr>
        <w:t>import com.diploma.classdiagram.parser.UMLParserException;</w:t>
      </w:r>
    </w:p>
    <w:p w:rsidR="00500FE5" w:rsidRPr="00500FE5" w:rsidRDefault="00500FE5" w:rsidP="00500FE5">
      <w:pPr>
        <w:pStyle w:val="TEXT"/>
        <w:jc w:val="left"/>
        <w:rPr>
          <w:lang w:val="en-US"/>
        </w:rPr>
      </w:pPr>
      <w:r w:rsidRPr="00500FE5">
        <w:rPr>
          <w:lang w:val="en-US"/>
        </w:rPr>
        <w:t>import com.diploma.classdiagram.verification.*;</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import javax.swing.*;</w:t>
      </w:r>
    </w:p>
    <w:p w:rsidR="00500FE5" w:rsidRPr="00500FE5" w:rsidRDefault="00500FE5" w:rsidP="00500FE5">
      <w:pPr>
        <w:pStyle w:val="TEXT"/>
        <w:jc w:val="left"/>
        <w:rPr>
          <w:lang w:val="en-US"/>
        </w:rPr>
      </w:pPr>
      <w:r w:rsidRPr="00500FE5">
        <w:rPr>
          <w:lang w:val="en-US"/>
        </w:rPr>
        <w:t>import java.awt.event.ActionEvent;</w:t>
      </w:r>
    </w:p>
    <w:p w:rsidR="00500FE5" w:rsidRPr="00500FE5" w:rsidRDefault="00500FE5" w:rsidP="00500FE5">
      <w:pPr>
        <w:pStyle w:val="TEXT"/>
        <w:jc w:val="left"/>
        <w:rPr>
          <w:lang w:val="en-US"/>
        </w:rPr>
      </w:pPr>
      <w:r w:rsidRPr="00500FE5">
        <w:rPr>
          <w:lang w:val="en-US"/>
        </w:rPr>
        <w:lastRenderedPageBreak/>
        <w:t>import java.awt.event.ActionListener;</w:t>
      </w:r>
    </w:p>
    <w:p w:rsidR="00500FE5" w:rsidRPr="00500FE5" w:rsidRDefault="00500FE5" w:rsidP="00500FE5">
      <w:pPr>
        <w:pStyle w:val="TEXT"/>
        <w:jc w:val="left"/>
        <w:rPr>
          <w:lang w:val="en-US"/>
        </w:rPr>
      </w:pPr>
      <w:r w:rsidRPr="00500FE5">
        <w:rPr>
          <w:lang w:val="en-US"/>
        </w:rPr>
        <w:t>import java.io.File;</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w:t>
      </w:r>
    </w:p>
    <w:p w:rsidR="00500FE5" w:rsidRPr="00500FE5" w:rsidRDefault="00500FE5" w:rsidP="00500FE5">
      <w:pPr>
        <w:pStyle w:val="TEXT"/>
        <w:jc w:val="left"/>
        <w:rPr>
          <w:lang w:val="en-US"/>
        </w:rPr>
      </w:pPr>
      <w:r w:rsidRPr="00500FE5">
        <w:rPr>
          <w:lang w:val="en-US"/>
        </w:rPr>
        <w:t xml:space="preserve"> * User: d.ulanovych</w:t>
      </w:r>
    </w:p>
    <w:p w:rsidR="00500FE5" w:rsidRPr="00500FE5" w:rsidRDefault="00500FE5" w:rsidP="00500FE5">
      <w:pPr>
        <w:pStyle w:val="TEXT"/>
        <w:jc w:val="left"/>
        <w:rPr>
          <w:lang w:val="en-US"/>
        </w:rPr>
      </w:pPr>
      <w:r w:rsidRPr="00500FE5">
        <w:rPr>
          <w:lang w:val="en-US"/>
        </w:rPr>
        <w:t xml:space="preserve"> * Date: 11/16/13</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public class ClassTester {</w:t>
      </w:r>
    </w:p>
    <w:p w:rsidR="00500FE5" w:rsidRPr="00500FE5" w:rsidRDefault="00500FE5" w:rsidP="00500FE5">
      <w:pPr>
        <w:pStyle w:val="TEXT"/>
        <w:jc w:val="left"/>
        <w:rPr>
          <w:lang w:val="en-US"/>
        </w:rPr>
      </w:pPr>
      <w:r w:rsidRPr="00500FE5">
        <w:rPr>
          <w:lang w:val="en-US"/>
        </w:rPr>
        <w:t xml:space="preserve">    private JPanel panel1;</w:t>
      </w:r>
    </w:p>
    <w:p w:rsidR="00500FE5" w:rsidRPr="00500FE5" w:rsidRDefault="00500FE5" w:rsidP="00500FE5">
      <w:pPr>
        <w:pStyle w:val="TEXT"/>
        <w:jc w:val="left"/>
        <w:rPr>
          <w:lang w:val="en-US"/>
        </w:rPr>
      </w:pPr>
      <w:r w:rsidRPr="00500FE5">
        <w:rPr>
          <w:lang w:val="en-US"/>
        </w:rPr>
        <w:t xml:space="preserve">    private JRadioButton graphRadioButton;</w:t>
      </w:r>
    </w:p>
    <w:p w:rsidR="00500FE5" w:rsidRPr="00500FE5" w:rsidRDefault="00500FE5" w:rsidP="00500FE5">
      <w:pPr>
        <w:pStyle w:val="TEXT"/>
        <w:jc w:val="left"/>
        <w:rPr>
          <w:lang w:val="en-US"/>
        </w:rPr>
      </w:pPr>
      <w:r w:rsidRPr="00500FE5">
        <w:rPr>
          <w:lang w:val="en-US"/>
        </w:rPr>
        <w:t xml:space="preserve">    private JRadioButton testDriverRadioButton;</w:t>
      </w:r>
    </w:p>
    <w:p w:rsidR="00500FE5" w:rsidRPr="00500FE5" w:rsidRDefault="00500FE5" w:rsidP="00500FE5">
      <w:pPr>
        <w:pStyle w:val="TEXT"/>
        <w:jc w:val="left"/>
        <w:rPr>
          <w:lang w:val="en-US"/>
        </w:rPr>
      </w:pPr>
      <w:r w:rsidRPr="00500FE5">
        <w:rPr>
          <w:lang w:val="en-US"/>
        </w:rPr>
        <w:t xml:space="preserve">    private JRadioButton setRadioButton;</w:t>
      </w:r>
    </w:p>
    <w:p w:rsidR="00500FE5" w:rsidRPr="00500FE5" w:rsidRDefault="00500FE5" w:rsidP="00500FE5">
      <w:pPr>
        <w:pStyle w:val="TEXT"/>
        <w:jc w:val="left"/>
        <w:rPr>
          <w:lang w:val="en-US"/>
        </w:rPr>
      </w:pPr>
      <w:r w:rsidRPr="00500FE5">
        <w:rPr>
          <w:lang w:val="en-US"/>
        </w:rPr>
        <w:t xml:space="preserve">    private JRadioButton patternsRadioButton;</w:t>
      </w:r>
    </w:p>
    <w:p w:rsidR="00500FE5" w:rsidRPr="00500FE5" w:rsidRDefault="00500FE5" w:rsidP="00500FE5">
      <w:pPr>
        <w:pStyle w:val="TEXT"/>
        <w:jc w:val="left"/>
        <w:rPr>
          <w:lang w:val="en-US"/>
        </w:rPr>
      </w:pPr>
      <w:r w:rsidRPr="00500FE5">
        <w:rPr>
          <w:lang w:val="en-US"/>
        </w:rPr>
        <w:t xml:space="preserve">    private JRadioButton complexRadioButton;</w:t>
      </w:r>
    </w:p>
    <w:p w:rsidR="00500FE5" w:rsidRPr="00500FE5" w:rsidRDefault="00500FE5" w:rsidP="00500FE5">
      <w:pPr>
        <w:pStyle w:val="TEXT"/>
        <w:jc w:val="left"/>
        <w:rPr>
          <w:lang w:val="en-US"/>
        </w:rPr>
      </w:pPr>
      <w:r w:rsidRPr="00500FE5">
        <w:rPr>
          <w:lang w:val="en-US"/>
        </w:rPr>
        <w:t xml:space="preserve">    private JButton verifyButton;</w:t>
      </w:r>
    </w:p>
    <w:p w:rsidR="00500FE5" w:rsidRPr="00500FE5" w:rsidRDefault="00500FE5" w:rsidP="00500FE5">
      <w:pPr>
        <w:pStyle w:val="TEXT"/>
        <w:jc w:val="left"/>
        <w:rPr>
          <w:lang w:val="en-US"/>
        </w:rPr>
      </w:pPr>
      <w:r w:rsidRPr="00500FE5">
        <w:rPr>
          <w:lang w:val="en-US"/>
        </w:rPr>
        <w:t xml:space="preserve">    private JButton fileSelector;</w:t>
      </w:r>
    </w:p>
    <w:p w:rsidR="00500FE5" w:rsidRPr="00500FE5" w:rsidRDefault="00500FE5" w:rsidP="00500FE5">
      <w:pPr>
        <w:pStyle w:val="TEXT"/>
        <w:jc w:val="left"/>
        <w:rPr>
          <w:lang w:val="en-US"/>
        </w:rPr>
      </w:pPr>
      <w:r w:rsidRPr="00500FE5">
        <w:rPr>
          <w:lang w:val="en-US"/>
        </w:rPr>
        <w:t xml:space="preserve">    private JTextArea log;</w:t>
      </w:r>
    </w:p>
    <w:p w:rsidR="00500FE5" w:rsidRPr="00500FE5" w:rsidRDefault="00500FE5" w:rsidP="00500FE5">
      <w:pPr>
        <w:pStyle w:val="TEXT"/>
        <w:jc w:val="left"/>
        <w:rPr>
          <w:lang w:val="en-US"/>
        </w:rPr>
      </w:pPr>
      <w:r w:rsidRPr="00500FE5">
        <w:rPr>
          <w:lang w:val="en-US"/>
        </w:rPr>
        <w:t xml:space="preserve">    private File currentDiagram;</w:t>
      </w:r>
    </w:p>
    <w:p w:rsidR="00500FE5" w:rsidRPr="00500FE5" w:rsidRDefault="00500FE5" w:rsidP="00500FE5">
      <w:pPr>
        <w:pStyle w:val="TEXT"/>
        <w:jc w:val="left"/>
        <w:rPr>
          <w:lang w:val="en-US"/>
        </w:rPr>
      </w:pPr>
      <w:r w:rsidRPr="00500FE5">
        <w:rPr>
          <w:lang w:val="en-US"/>
        </w:rPr>
        <w:t xml:space="preserve">    final JFileChooser fileChooser = new JFileChooser();</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public ClassTester() {</w:t>
      </w:r>
    </w:p>
    <w:p w:rsidR="00500FE5" w:rsidRPr="00500FE5" w:rsidRDefault="00500FE5" w:rsidP="00500FE5">
      <w:pPr>
        <w:pStyle w:val="TEXT"/>
        <w:jc w:val="left"/>
        <w:rPr>
          <w:lang w:val="en-US"/>
        </w:rPr>
      </w:pPr>
      <w:r w:rsidRPr="00500FE5">
        <w:rPr>
          <w:lang w:val="en-US"/>
        </w:rPr>
        <w:t xml:space="preserve">        testDriverRadioButton.setSelected(true);</w:t>
      </w:r>
    </w:p>
    <w:p w:rsidR="00500FE5" w:rsidRPr="00500FE5" w:rsidRDefault="00500FE5" w:rsidP="00500FE5">
      <w:pPr>
        <w:pStyle w:val="TEXT"/>
        <w:jc w:val="left"/>
        <w:rPr>
          <w:lang w:val="en-US"/>
        </w:rPr>
      </w:pPr>
      <w:r w:rsidRPr="00500FE5">
        <w:rPr>
          <w:lang w:val="en-US"/>
        </w:rPr>
        <w:t xml:space="preserve">        Verification.LOGGER.addAppender(new GuiAppender(log));</w:t>
      </w:r>
    </w:p>
    <w:p w:rsidR="00500FE5" w:rsidRPr="00500FE5" w:rsidRDefault="00500FE5" w:rsidP="00500FE5">
      <w:pPr>
        <w:pStyle w:val="TEXT"/>
        <w:jc w:val="left"/>
        <w:rPr>
          <w:lang w:val="en-US"/>
        </w:rPr>
      </w:pPr>
      <w:r w:rsidRPr="00500FE5">
        <w:rPr>
          <w:lang w:val="en-US"/>
        </w:rPr>
        <w:t xml:space="preserve">        testDriverRadioButton.addActionListener(new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testDriverRadioButton.setSelected(true);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graphRadioButton.addActionListener(new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graphRadioButton.setSelected(true);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setRadioButton.addActionListener(new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lastRenderedPageBreak/>
        <w:t xml:space="preserve">            public void actionPerformed(ActionEvent e) {</w:t>
      </w:r>
    </w:p>
    <w:p w:rsidR="00500FE5" w:rsidRPr="00500FE5" w:rsidRDefault="00500FE5" w:rsidP="00500FE5">
      <w:pPr>
        <w:pStyle w:val="TEXT"/>
        <w:jc w:val="left"/>
        <w:rPr>
          <w:lang w:val="en-US"/>
        </w:rPr>
      </w:pPr>
      <w:r w:rsidRPr="00500FE5">
        <w:rPr>
          <w:lang w:val="en-US"/>
        </w:rPr>
        <w:t xml:space="preserve">                setRadioButton.setSelected(true);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patternsRadioButton.addActionListener(new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patternsRadioButton.setSelected(true);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complexRadioButton.addActionListener(new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complexRadioButton.setSelected(true);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fileSelector.addActionListener(new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fileChooser.setCurrentDirectory(currentDiagram);</w:t>
      </w:r>
    </w:p>
    <w:p w:rsidR="00500FE5" w:rsidRPr="00500FE5" w:rsidRDefault="00500FE5" w:rsidP="00500FE5">
      <w:pPr>
        <w:pStyle w:val="TEXT"/>
        <w:jc w:val="left"/>
        <w:rPr>
          <w:lang w:val="en-US"/>
        </w:rPr>
      </w:pPr>
      <w:r w:rsidRPr="00500FE5">
        <w:rPr>
          <w:lang w:val="en-US"/>
        </w:rPr>
        <w:t xml:space="preserve">                int returnVal = fileChooser.showOpenDialog(null);</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if (returnVal == JFileChooser.APPROVE_OPTION) {</w:t>
      </w:r>
    </w:p>
    <w:p w:rsidR="00500FE5" w:rsidRPr="00500FE5" w:rsidRDefault="00500FE5" w:rsidP="00500FE5">
      <w:pPr>
        <w:pStyle w:val="TEXT"/>
        <w:jc w:val="left"/>
        <w:rPr>
          <w:lang w:val="en-US"/>
        </w:rPr>
      </w:pPr>
      <w:r w:rsidRPr="00500FE5">
        <w:rPr>
          <w:lang w:val="en-US"/>
        </w:rPr>
        <w:t xml:space="preserve">                    currentDiagram = fileChooser.getSelectedFile();</w:t>
      </w:r>
    </w:p>
    <w:p w:rsidR="00500FE5" w:rsidRPr="00500FE5" w:rsidRDefault="00500FE5" w:rsidP="00500FE5">
      <w:pPr>
        <w:pStyle w:val="TEXT"/>
        <w:jc w:val="left"/>
        <w:rPr>
          <w:lang w:val="en-US"/>
        </w:rPr>
      </w:pPr>
      <w:r w:rsidRPr="00500FE5">
        <w:rPr>
          <w:lang w:val="en-US"/>
        </w:rPr>
        <w:t xml:space="preserve">                    log.append("Selected diagram :"+currentDiagram.getAbsolutePath() + "\n\n");</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verifyButton.addActionListener(new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verify();</w:t>
      </w:r>
    </w:p>
    <w:p w:rsidR="00500FE5" w:rsidRPr="00500FE5" w:rsidRDefault="00500FE5" w:rsidP="00500FE5">
      <w:pPr>
        <w:pStyle w:val="TEXT"/>
        <w:jc w:val="left"/>
        <w:rPr>
          <w:lang w:val="en-US"/>
        </w:rPr>
      </w:pPr>
      <w:r w:rsidRPr="00500FE5">
        <w:rPr>
          <w:lang w:val="en-US"/>
        </w:rPr>
        <w:lastRenderedPageBreak/>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public static void main(String[] args) {</w:t>
      </w:r>
    </w:p>
    <w:p w:rsidR="00500FE5" w:rsidRPr="00500FE5" w:rsidRDefault="00500FE5" w:rsidP="00500FE5">
      <w:pPr>
        <w:pStyle w:val="TEXT"/>
        <w:jc w:val="left"/>
        <w:rPr>
          <w:lang w:val="en-US"/>
        </w:rPr>
      </w:pPr>
      <w:r w:rsidRPr="00500FE5">
        <w:rPr>
          <w:lang w:val="en-US"/>
        </w:rPr>
        <w:t xml:space="preserve">        JFrame frame = new JFrame("UML Tester");</w:t>
      </w:r>
    </w:p>
    <w:p w:rsidR="00500FE5" w:rsidRPr="00500FE5" w:rsidRDefault="00500FE5" w:rsidP="00500FE5">
      <w:pPr>
        <w:pStyle w:val="TEXT"/>
        <w:jc w:val="left"/>
        <w:rPr>
          <w:lang w:val="en-US"/>
        </w:rPr>
      </w:pPr>
      <w:r w:rsidRPr="00500FE5">
        <w:rPr>
          <w:lang w:val="en-US"/>
        </w:rPr>
        <w:t xml:space="preserve">        frame.setContentPane(new ClassTester().panel1);</w:t>
      </w:r>
    </w:p>
    <w:p w:rsidR="00500FE5" w:rsidRPr="00500FE5" w:rsidRDefault="00500FE5" w:rsidP="00500FE5">
      <w:pPr>
        <w:pStyle w:val="TEXT"/>
        <w:jc w:val="left"/>
        <w:rPr>
          <w:lang w:val="en-US"/>
        </w:rPr>
      </w:pPr>
      <w:r w:rsidRPr="00500FE5">
        <w:rPr>
          <w:lang w:val="en-US"/>
        </w:rPr>
        <w:t xml:space="preserve">        frame.setDefaultCloseOperation(JFrame.EXIT_ON_CLOSE);</w:t>
      </w:r>
    </w:p>
    <w:p w:rsidR="00500FE5" w:rsidRPr="00500FE5" w:rsidRDefault="00500FE5" w:rsidP="00500FE5">
      <w:pPr>
        <w:pStyle w:val="TEXT"/>
        <w:jc w:val="left"/>
        <w:rPr>
          <w:lang w:val="en-US"/>
        </w:rPr>
      </w:pPr>
      <w:r w:rsidRPr="00500FE5">
        <w:rPr>
          <w:lang w:val="en-US"/>
        </w:rPr>
        <w:t xml:space="preserve">        frame.pack();</w:t>
      </w:r>
    </w:p>
    <w:p w:rsidR="00500FE5" w:rsidRPr="00500FE5" w:rsidRDefault="00500FE5" w:rsidP="00500FE5">
      <w:pPr>
        <w:pStyle w:val="TEXT"/>
        <w:jc w:val="left"/>
        <w:rPr>
          <w:lang w:val="en-US"/>
        </w:rPr>
      </w:pPr>
      <w:r w:rsidRPr="00500FE5">
        <w:rPr>
          <w:lang w:val="en-US"/>
        </w:rPr>
        <w:t xml:space="preserve">        frame.setVisible(true);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private void verify() {</w:t>
      </w:r>
    </w:p>
    <w:p w:rsidR="00500FE5" w:rsidRPr="00500FE5" w:rsidRDefault="00500FE5" w:rsidP="00500FE5">
      <w:pPr>
        <w:pStyle w:val="TEXT"/>
        <w:jc w:val="left"/>
        <w:rPr>
          <w:lang w:val="en-US"/>
        </w:rPr>
      </w:pPr>
      <w:r w:rsidRPr="00500FE5">
        <w:rPr>
          <w:lang w:val="en-US"/>
        </w:rPr>
        <w:t xml:space="preserve">        if (null != currentDiagram) {</w:t>
      </w:r>
    </w:p>
    <w:p w:rsidR="00500FE5" w:rsidRPr="00500FE5" w:rsidRDefault="00500FE5" w:rsidP="00500FE5">
      <w:pPr>
        <w:pStyle w:val="TEXT"/>
        <w:jc w:val="left"/>
        <w:rPr>
          <w:lang w:val="en-US"/>
        </w:rPr>
      </w:pPr>
      <w:r w:rsidRPr="00500FE5">
        <w:rPr>
          <w:lang w:val="en-US"/>
        </w:rPr>
        <w:t xml:space="preserve">            ClassParser parser = new ClassParser();</w:t>
      </w:r>
    </w:p>
    <w:p w:rsidR="00500FE5" w:rsidRPr="00500FE5" w:rsidRDefault="00500FE5" w:rsidP="00500FE5">
      <w:pPr>
        <w:pStyle w:val="TEXT"/>
        <w:jc w:val="left"/>
        <w:rPr>
          <w:lang w:val="en-US"/>
        </w:rPr>
      </w:pPr>
      <w:r w:rsidRPr="00500FE5">
        <w:rPr>
          <w:lang w:val="en-US"/>
        </w:rPr>
        <w:t xml:space="preserve">            Verification verification = null;</w:t>
      </w:r>
    </w:p>
    <w:p w:rsidR="00500FE5" w:rsidRPr="00500FE5" w:rsidRDefault="00500FE5" w:rsidP="00500FE5">
      <w:pPr>
        <w:pStyle w:val="TEXT"/>
        <w:jc w:val="left"/>
        <w:rPr>
          <w:lang w:val="en-US"/>
        </w:rPr>
      </w:pPr>
      <w:r w:rsidRPr="00500FE5">
        <w:rPr>
          <w:lang w:val="en-US"/>
        </w:rPr>
        <w:t xml:space="preserve">            try {</w:t>
      </w:r>
    </w:p>
    <w:p w:rsidR="00500FE5" w:rsidRPr="00500FE5" w:rsidRDefault="00500FE5" w:rsidP="00500FE5">
      <w:pPr>
        <w:pStyle w:val="TEXT"/>
        <w:jc w:val="left"/>
        <w:rPr>
          <w:lang w:val="en-US"/>
        </w:rPr>
      </w:pPr>
      <w:r w:rsidRPr="00500FE5">
        <w:rPr>
          <w:lang w:val="en-US"/>
        </w:rPr>
        <w:t xml:space="preserve">                parser.parse(currentDiagram.getAbsolutePath());</w:t>
      </w:r>
    </w:p>
    <w:p w:rsidR="00500FE5" w:rsidRPr="00500FE5" w:rsidRDefault="00500FE5" w:rsidP="00500FE5">
      <w:pPr>
        <w:pStyle w:val="TEXT"/>
        <w:jc w:val="left"/>
        <w:rPr>
          <w:lang w:val="en-US"/>
        </w:rPr>
      </w:pPr>
      <w:r w:rsidRPr="00500FE5">
        <w:rPr>
          <w:lang w:val="en-US"/>
        </w:rPr>
        <w:t xml:space="preserve">            } catch (UMLParserException e) {</w:t>
      </w:r>
    </w:p>
    <w:p w:rsidR="00500FE5" w:rsidRPr="00500FE5" w:rsidRDefault="00500FE5" w:rsidP="00500FE5">
      <w:pPr>
        <w:pStyle w:val="TEXT"/>
        <w:jc w:val="left"/>
        <w:rPr>
          <w:lang w:val="en-US"/>
        </w:rPr>
      </w:pPr>
      <w:r w:rsidRPr="00500FE5">
        <w:rPr>
          <w:lang w:val="en-US"/>
        </w:rPr>
        <w:t xml:space="preserve">                for (StackTraceElement element : e.getStackTrace()) {</w:t>
      </w:r>
    </w:p>
    <w:p w:rsidR="00500FE5" w:rsidRPr="00500FE5" w:rsidRDefault="00500FE5" w:rsidP="00500FE5">
      <w:pPr>
        <w:pStyle w:val="TEXT"/>
        <w:jc w:val="left"/>
        <w:rPr>
          <w:lang w:val="en-US"/>
        </w:rPr>
      </w:pPr>
      <w:r w:rsidRPr="00500FE5">
        <w:rPr>
          <w:lang w:val="en-US"/>
        </w:rPr>
        <w:t xml:space="preserve">                    log.append(element.toString());</w:t>
      </w:r>
    </w:p>
    <w:p w:rsidR="00500FE5" w:rsidRPr="00500FE5" w:rsidRDefault="00500FE5" w:rsidP="00500FE5">
      <w:pPr>
        <w:pStyle w:val="TEXT"/>
        <w:jc w:val="left"/>
        <w:rPr>
          <w:lang w:val="en-US"/>
        </w:rPr>
      </w:pPr>
      <w:r w:rsidRPr="00500FE5">
        <w:rPr>
          <w:lang w:val="en-US"/>
        </w:rPr>
        <w:t xml:space="preserve">                    log.append("\n");</w:t>
      </w:r>
    </w:p>
    <w:p w:rsidR="00500FE5" w:rsidRPr="00D31572" w:rsidRDefault="00500FE5" w:rsidP="00500FE5">
      <w:pPr>
        <w:pStyle w:val="TEXT"/>
        <w:jc w:val="left"/>
        <w:rPr>
          <w:lang w:val="en-US"/>
        </w:rPr>
      </w:pPr>
      <w:r w:rsidRPr="00500FE5">
        <w:rPr>
          <w:lang w:val="en-US"/>
        </w:rPr>
        <w:t xml:space="preserve">                </w:t>
      </w:r>
      <w:r w:rsidRPr="00D31572">
        <w:rPr>
          <w:lang w:val="en-US"/>
        </w:rPr>
        <w:t>}</w:t>
      </w:r>
    </w:p>
    <w:p w:rsidR="00500FE5" w:rsidRPr="00D31572" w:rsidRDefault="00500FE5" w:rsidP="00500FE5">
      <w:pPr>
        <w:pStyle w:val="TEXT"/>
        <w:jc w:val="left"/>
        <w:rPr>
          <w:lang w:val="en-US"/>
        </w:rPr>
      </w:pPr>
      <w:r w:rsidRPr="00D31572">
        <w:rPr>
          <w:lang w:val="en-US"/>
        </w:rPr>
        <w:t xml:space="preserve">                return;</w:t>
      </w:r>
    </w:p>
    <w:p w:rsidR="00500FE5" w:rsidRPr="00D31572" w:rsidRDefault="00500FE5" w:rsidP="00500FE5">
      <w:pPr>
        <w:pStyle w:val="TEXT"/>
        <w:jc w:val="left"/>
        <w:rPr>
          <w:lang w:val="en-US"/>
        </w:rPr>
      </w:pPr>
      <w:r w:rsidRPr="00D31572">
        <w:rPr>
          <w:lang w:val="en-US"/>
        </w:rPr>
        <w:t xml:space="preserve">            }</w:t>
      </w:r>
    </w:p>
    <w:p w:rsidR="00500FE5" w:rsidRPr="00D31572" w:rsidRDefault="00500FE5" w:rsidP="00500FE5">
      <w:pPr>
        <w:pStyle w:val="TEXT"/>
        <w:jc w:val="left"/>
        <w:rPr>
          <w:lang w:val="en-US"/>
        </w:rPr>
      </w:pPr>
      <w:r w:rsidRPr="00D31572">
        <w:rPr>
          <w:lang w:val="en-US"/>
        </w:rPr>
        <w:t xml:space="preserve">            if (testDriverRadioButton.isSelected()) {</w:t>
      </w:r>
    </w:p>
    <w:p w:rsidR="00500FE5" w:rsidRPr="00500FE5" w:rsidRDefault="00500FE5" w:rsidP="00500FE5">
      <w:pPr>
        <w:pStyle w:val="TEXT"/>
        <w:jc w:val="left"/>
        <w:rPr>
          <w:lang w:val="en-US"/>
        </w:rPr>
      </w:pPr>
      <w:r w:rsidRPr="00D31572">
        <w:rPr>
          <w:lang w:val="en-US"/>
        </w:rPr>
        <w:t xml:space="preserve">                </w:t>
      </w:r>
      <w:r w:rsidRPr="00500FE5">
        <w:rPr>
          <w:lang w:val="en-US"/>
        </w:rPr>
        <w:t>verification = new DriverVerification(parser.getParsedClasses(), parser.getParsedRelationships());</w:t>
      </w:r>
    </w:p>
    <w:p w:rsidR="00500FE5" w:rsidRPr="00500FE5" w:rsidRDefault="00500FE5" w:rsidP="00500FE5">
      <w:pPr>
        <w:pStyle w:val="TEXT"/>
        <w:jc w:val="left"/>
        <w:rPr>
          <w:lang w:val="en-US"/>
        </w:rPr>
      </w:pPr>
      <w:r w:rsidRPr="00500FE5">
        <w:rPr>
          <w:lang w:val="en-US"/>
        </w:rPr>
        <w:t xml:space="preserve">            } else if (setRadioButton.isSelected()) {</w:t>
      </w:r>
    </w:p>
    <w:p w:rsidR="00500FE5" w:rsidRPr="00500FE5" w:rsidRDefault="00500FE5" w:rsidP="00500FE5">
      <w:pPr>
        <w:pStyle w:val="TEXT"/>
        <w:jc w:val="left"/>
        <w:rPr>
          <w:lang w:val="en-US"/>
        </w:rPr>
      </w:pPr>
      <w:r w:rsidRPr="00500FE5">
        <w:rPr>
          <w:lang w:val="en-US"/>
        </w:rPr>
        <w:t xml:space="preserve">                verification = new SetVerification();</w:t>
      </w:r>
    </w:p>
    <w:p w:rsidR="00500FE5" w:rsidRPr="00500FE5" w:rsidRDefault="00500FE5" w:rsidP="00500FE5">
      <w:pPr>
        <w:pStyle w:val="TEXT"/>
        <w:jc w:val="left"/>
        <w:rPr>
          <w:lang w:val="en-US"/>
        </w:rPr>
      </w:pPr>
      <w:r w:rsidRPr="00500FE5">
        <w:rPr>
          <w:lang w:val="en-US"/>
        </w:rPr>
        <w:t xml:space="preserve">            } else if (patternsRadioButton.isSelected()) {</w:t>
      </w:r>
    </w:p>
    <w:p w:rsidR="00500FE5" w:rsidRPr="00500FE5" w:rsidRDefault="00500FE5" w:rsidP="00500FE5">
      <w:pPr>
        <w:pStyle w:val="TEXT"/>
        <w:jc w:val="left"/>
        <w:rPr>
          <w:lang w:val="en-US"/>
        </w:rPr>
      </w:pPr>
      <w:r w:rsidRPr="00500FE5">
        <w:rPr>
          <w:lang w:val="en-US"/>
        </w:rPr>
        <w:t xml:space="preserve">                verification = new PatternVerification(parser.getParsedClasses(), parser.getParsedRelationships());</w:t>
      </w:r>
    </w:p>
    <w:p w:rsidR="00500FE5" w:rsidRPr="00500FE5" w:rsidRDefault="00500FE5" w:rsidP="00500FE5">
      <w:pPr>
        <w:pStyle w:val="TEXT"/>
        <w:jc w:val="left"/>
        <w:rPr>
          <w:lang w:val="en-US"/>
        </w:rPr>
      </w:pPr>
      <w:r w:rsidRPr="00500FE5">
        <w:rPr>
          <w:lang w:val="en-US"/>
        </w:rPr>
        <w:t xml:space="preserve">            } else if (graphRadioButton.isSelected()) {</w:t>
      </w:r>
    </w:p>
    <w:p w:rsidR="00500FE5" w:rsidRPr="00500FE5" w:rsidRDefault="00500FE5" w:rsidP="00500FE5">
      <w:pPr>
        <w:pStyle w:val="TEXT"/>
        <w:jc w:val="left"/>
        <w:rPr>
          <w:lang w:val="en-US"/>
        </w:rPr>
      </w:pPr>
      <w:r w:rsidRPr="00500FE5">
        <w:rPr>
          <w:lang w:val="en-US"/>
        </w:rPr>
        <w:t xml:space="preserve">                verification = new GraphVerification(parser.getParsedClasses(), parser.getParsedRelationships());</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if (null != verification) {</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t xml:space="preserve">            } else if (complexRadioButton.isSelected()) {</w:t>
      </w:r>
    </w:p>
    <w:p w:rsidR="00500FE5" w:rsidRPr="00500FE5" w:rsidRDefault="00500FE5" w:rsidP="00500FE5">
      <w:pPr>
        <w:pStyle w:val="TEXT"/>
        <w:jc w:val="left"/>
        <w:rPr>
          <w:lang w:val="en-US"/>
        </w:rPr>
      </w:pPr>
      <w:r w:rsidRPr="00500FE5">
        <w:rPr>
          <w:lang w:val="en-US"/>
        </w:rPr>
        <w:t xml:space="preserve">                verification = new DriverVerification(parser.getParsedClasses(), parser.getParsedRelationships());</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t xml:space="preserve">                verification = new SetVerification();</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lastRenderedPageBreak/>
        <w:t xml:space="preserve">                verification = new PatternVerification(parser.getParsedClasses(), parser.getParsedRelationships());</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t xml:space="preserve">                verification = new GraphVerification(parser.getParsedClasses(), parser.getParsedRelationships());</w:t>
      </w:r>
    </w:p>
    <w:p w:rsidR="00500FE5" w:rsidRDefault="00500FE5" w:rsidP="00500FE5">
      <w:pPr>
        <w:pStyle w:val="TEXT"/>
        <w:jc w:val="left"/>
      </w:pPr>
      <w:r w:rsidRPr="00500FE5">
        <w:rPr>
          <w:lang w:val="en-US"/>
        </w:rPr>
        <w:t xml:space="preserve">                </w:t>
      </w:r>
      <w:r>
        <w:t>verification.verify();</w:t>
      </w:r>
    </w:p>
    <w:p w:rsidR="00500FE5" w:rsidRDefault="00500FE5" w:rsidP="00500FE5">
      <w:pPr>
        <w:pStyle w:val="TEXT"/>
        <w:jc w:val="left"/>
      </w:pPr>
      <w:r>
        <w:t xml:space="preserve">            }</w:t>
      </w:r>
    </w:p>
    <w:p w:rsidR="00500FE5" w:rsidRDefault="00500FE5" w:rsidP="00500FE5">
      <w:pPr>
        <w:pStyle w:val="TEXT"/>
        <w:jc w:val="left"/>
      </w:pPr>
      <w:r>
        <w:t xml:space="preserve">        }</w:t>
      </w:r>
    </w:p>
    <w:p w:rsidR="00500FE5" w:rsidRDefault="00500FE5" w:rsidP="00500FE5">
      <w:pPr>
        <w:pStyle w:val="TEXT"/>
        <w:jc w:val="left"/>
      </w:pPr>
      <w:r>
        <w:t xml:space="preserve">    }</w:t>
      </w:r>
    </w:p>
    <w:p w:rsidR="00500FE5" w:rsidRPr="00500FE5" w:rsidRDefault="00500FE5" w:rsidP="00500FE5">
      <w:pPr>
        <w:pStyle w:val="TEXT"/>
        <w:jc w:val="left"/>
      </w:pPr>
      <w:r>
        <w:t>}</w:t>
      </w:r>
    </w:p>
    <w:sectPr w:rsidR="00500FE5" w:rsidRPr="00500FE5" w:rsidSect="00D31572">
      <w:headerReference w:type="default" r:id="rId128"/>
      <w:type w:val="continuous"/>
      <w:pgSz w:w="11906" w:h="16838"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2CA" w:rsidRDefault="006562CA" w:rsidP="007B62E7">
      <w:r>
        <w:separator/>
      </w:r>
    </w:p>
  </w:endnote>
  <w:endnote w:type="continuationSeparator" w:id="0">
    <w:p w:rsidR="006562CA" w:rsidRDefault="006562CA"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2CA" w:rsidRDefault="006562CA" w:rsidP="007B62E7">
      <w:r>
        <w:separator/>
      </w:r>
    </w:p>
  </w:footnote>
  <w:footnote w:type="continuationSeparator" w:id="0">
    <w:p w:rsidR="006562CA" w:rsidRDefault="006562CA"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16B" w:rsidRDefault="006D516B"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0239344"/>
      <w:docPartObj>
        <w:docPartGallery w:val="Page Numbers (Top of Page)"/>
        <w:docPartUnique/>
      </w:docPartObj>
    </w:sdtPr>
    <w:sdtContent>
      <w:p w:rsidR="006D516B" w:rsidRDefault="006D516B" w:rsidP="007B62E7">
        <w:pPr>
          <w:pStyle w:val="a4"/>
          <w:jc w:val="right"/>
        </w:pPr>
        <w:r>
          <w:t xml:space="preserve"> </w:t>
        </w:r>
        <w:r>
          <w:fldChar w:fldCharType="begin"/>
        </w:r>
        <w:r>
          <w:instrText>PAGE   \* MERGEFORMAT</w:instrText>
        </w:r>
        <w:r>
          <w:fldChar w:fldCharType="separate"/>
        </w:r>
        <w:r w:rsidR="00D31572">
          <w:rPr>
            <w:noProof/>
          </w:rPr>
          <w:t>71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2926690"/>
      <w:docPartObj>
        <w:docPartGallery w:val="Page Numbers (Top of Page)"/>
        <w:docPartUnique/>
      </w:docPartObj>
    </w:sdtPr>
    <w:sdtContent>
      <w:p w:rsidR="006D516B" w:rsidRDefault="006D516B" w:rsidP="0019484B">
        <w:pPr>
          <w:pStyle w:val="a4"/>
        </w:pPr>
        <w:r>
          <w:t>Продолжение таблицы 5.1</w:t>
        </w:r>
        <w:r>
          <w:tab/>
          <w:t xml:space="preserve">                                                                                    </w:t>
        </w:r>
        <w:r>
          <w:fldChar w:fldCharType="begin"/>
        </w:r>
        <w:r>
          <w:instrText>PAGE   \* MERGEFORMAT</w:instrText>
        </w:r>
        <w:r>
          <w:fldChar w:fldCharType="separate"/>
        </w:r>
        <w:r w:rsidR="00D31572">
          <w:rPr>
            <w:noProof/>
          </w:rPr>
          <w:t>74</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213909"/>
      <w:docPartObj>
        <w:docPartGallery w:val="Page Numbers (Top of Page)"/>
        <w:docPartUnique/>
      </w:docPartObj>
    </w:sdtPr>
    <w:sdtContent>
      <w:p w:rsidR="006D516B" w:rsidRDefault="006D516B" w:rsidP="00B25E35">
        <w:pPr>
          <w:pStyle w:val="a4"/>
          <w:jc w:val="right"/>
        </w:pPr>
        <w:r>
          <w:fldChar w:fldCharType="begin"/>
        </w:r>
        <w:r>
          <w:instrText>PAGE   \* MERGEFORMAT</w:instrText>
        </w:r>
        <w:r>
          <w:fldChar w:fldCharType="separate"/>
        </w:r>
        <w:r w:rsidR="00D31572">
          <w:rPr>
            <w:noProof/>
          </w:rPr>
          <w:t>76</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126982"/>
      <w:docPartObj>
        <w:docPartGallery w:val="Page Numbers (Top of Page)"/>
        <w:docPartUnique/>
      </w:docPartObj>
    </w:sdtPr>
    <w:sdtContent>
      <w:p w:rsidR="006D516B" w:rsidRDefault="006D516B" w:rsidP="008B13FD">
        <w:pPr>
          <w:pStyle w:val="a4"/>
        </w:pPr>
        <w:r w:rsidRPr="009E4C27">
          <w:t xml:space="preserve">Продолжение таблицы </w:t>
        </w:r>
        <w:r>
          <w:t>5</w:t>
        </w:r>
        <w:r w:rsidRPr="009E4C27">
          <w:t>.</w:t>
        </w:r>
        <w:r>
          <w:t>2</w:t>
        </w:r>
        <w:r>
          <w:tab/>
          <w:t xml:space="preserve">                                                                                    </w:t>
        </w:r>
        <w:r>
          <w:fldChar w:fldCharType="begin"/>
        </w:r>
        <w:r>
          <w:instrText>PAGE   \* MERGEFORMAT</w:instrText>
        </w:r>
        <w:r>
          <w:fldChar w:fldCharType="separate"/>
        </w:r>
        <w:r w:rsidR="00D31572">
          <w:rPr>
            <w:noProof/>
          </w:rPr>
          <w:t>78</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865202"/>
      <w:docPartObj>
        <w:docPartGallery w:val="Page Numbers (Top of Page)"/>
        <w:docPartUnique/>
      </w:docPartObj>
    </w:sdtPr>
    <w:sdtContent>
      <w:p w:rsidR="006D516B" w:rsidRDefault="006D516B" w:rsidP="008B13FD">
        <w:pPr>
          <w:pStyle w:val="a4"/>
        </w:pPr>
        <w:r>
          <w:tab/>
        </w:r>
        <w:r>
          <w:tab/>
        </w:r>
        <w:r>
          <w:fldChar w:fldCharType="begin"/>
        </w:r>
        <w:r>
          <w:instrText>PAGE   \* MERGEFORMAT</w:instrText>
        </w:r>
        <w:r>
          <w:fldChar w:fldCharType="separate"/>
        </w:r>
        <w:r w:rsidR="00D31572">
          <w:rPr>
            <w:noProof/>
          </w:rPr>
          <w:t>87</w:t>
        </w:r>
        <w: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16B" w:rsidRDefault="006D516B" w:rsidP="00500FE5">
    <w:pPr>
      <w:pStyle w:val="a4"/>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FE5" w:rsidRDefault="00500FE5" w:rsidP="00500FE5">
    <w:pPr>
      <w:pStyle w:val="a4"/>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909023"/>
      <w:docPartObj>
        <w:docPartGallery w:val="Page Numbers (Top of Page)"/>
        <w:docPartUnique/>
      </w:docPartObj>
    </w:sdtPr>
    <w:sdtContent>
      <w:p w:rsidR="00D31572" w:rsidRDefault="00D31572" w:rsidP="00500FE5">
        <w:pPr>
          <w:pStyle w:val="a4"/>
          <w:jc w:val="right"/>
        </w:pPr>
        <w:r>
          <w:fldChar w:fldCharType="begin"/>
        </w:r>
        <w:r>
          <w:instrText>PAGE   \* MERGEFORMAT</w:instrText>
        </w:r>
        <w:r>
          <w:fldChar w:fldCharType="separate"/>
        </w:r>
        <w:r>
          <w:rPr>
            <w:noProof/>
          </w:rPr>
          <w:t>52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6">
    <w:nsid w:val="615F55C8"/>
    <w:multiLevelType w:val="multilevel"/>
    <w:tmpl w:val="599C250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num w:numId="1">
    <w:abstractNumId w:val="3"/>
  </w:num>
  <w:num w:numId="2">
    <w:abstractNumId w:val="4"/>
  </w:num>
  <w:num w:numId="3">
    <w:abstractNumId w:val="5"/>
  </w:num>
  <w:num w:numId="4">
    <w:abstractNumId w:val="7"/>
  </w:num>
  <w:num w:numId="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0E2E"/>
    <w:rsid w:val="000022C6"/>
    <w:rsid w:val="00014B68"/>
    <w:rsid w:val="00015038"/>
    <w:rsid w:val="000153EE"/>
    <w:rsid w:val="0001611A"/>
    <w:rsid w:val="00024D4F"/>
    <w:rsid w:val="00030B8C"/>
    <w:rsid w:val="000438DA"/>
    <w:rsid w:val="00045F06"/>
    <w:rsid w:val="000574A3"/>
    <w:rsid w:val="000628B6"/>
    <w:rsid w:val="00072F51"/>
    <w:rsid w:val="00075C3C"/>
    <w:rsid w:val="00075D56"/>
    <w:rsid w:val="0008458A"/>
    <w:rsid w:val="000865D0"/>
    <w:rsid w:val="00087699"/>
    <w:rsid w:val="0009205C"/>
    <w:rsid w:val="000969CF"/>
    <w:rsid w:val="000A4F9E"/>
    <w:rsid w:val="000B5CA6"/>
    <w:rsid w:val="000C14F9"/>
    <w:rsid w:val="000C4C82"/>
    <w:rsid w:val="000C571C"/>
    <w:rsid w:val="000D3692"/>
    <w:rsid w:val="000D582D"/>
    <w:rsid w:val="000E0693"/>
    <w:rsid w:val="000E40A2"/>
    <w:rsid w:val="000F0AAB"/>
    <w:rsid w:val="000F3404"/>
    <w:rsid w:val="000F3C7A"/>
    <w:rsid w:val="000F5D4D"/>
    <w:rsid w:val="000F6F3E"/>
    <w:rsid w:val="00102444"/>
    <w:rsid w:val="00104180"/>
    <w:rsid w:val="00112513"/>
    <w:rsid w:val="0011707F"/>
    <w:rsid w:val="00126007"/>
    <w:rsid w:val="0013638A"/>
    <w:rsid w:val="00143758"/>
    <w:rsid w:val="00145E6F"/>
    <w:rsid w:val="001463E9"/>
    <w:rsid w:val="001472EF"/>
    <w:rsid w:val="00152D37"/>
    <w:rsid w:val="00157DB9"/>
    <w:rsid w:val="001624E6"/>
    <w:rsid w:val="00167DA3"/>
    <w:rsid w:val="00181117"/>
    <w:rsid w:val="0019484B"/>
    <w:rsid w:val="001955E3"/>
    <w:rsid w:val="001A151B"/>
    <w:rsid w:val="001A323C"/>
    <w:rsid w:val="001A6572"/>
    <w:rsid w:val="001A67AB"/>
    <w:rsid w:val="001B0BD8"/>
    <w:rsid w:val="001B79D1"/>
    <w:rsid w:val="001D69ED"/>
    <w:rsid w:val="001E105B"/>
    <w:rsid w:val="001E1653"/>
    <w:rsid w:val="001F20F4"/>
    <w:rsid w:val="001F7E5A"/>
    <w:rsid w:val="00200062"/>
    <w:rsid w:val="00210DE2"/>
    <w:rsid w:val="00215322"/>
    <w:rsid w:val="002219CE"/>
    <w:rsid w:val="002333DB"/>
    <w:rsid w:val="0024635E"/>
    <w:rsid w:val="00250437"/>
    <w:rsid w:val="00252713"/>
    <w:rsid w:val="002579C0"/>
    <w:rsid w:val="00257C9B"/>
    <w:rsid w:val="002767C8"/>
    <w:rsid w:val="002825F6"/>
    <w:rsid w:val="00285269"/>
    <w:rsid w:val="00293734"/>
    <w:rsid w:val="002961D5"/>
    <w:rsid w:val="00296489"/>
    <w:rsid w:val="00296E2E"/>
    <w:rsid w:val="002A175F"/>
    <w:rsid w:val="002D4AC2"/>
    <w:rsid w:val="002E152E"/>
    <w:rsid w:val="002E1827"/>
    <w:rsid w:val="002F2431"/>
    <w:rsid w:val="002F3003"/>
    <w:rsid w:val="00305558"/>
    <w:rsid w:val="003113A3"/>
    <w:rsid w:val="003134C5"/>
    <w:rsid w:val="00313563"/>
    <w:rsid w:val="00317F36"/>
    <w:rsid w:val="00324BE7"/>
    <w:rsid w:val="00344142"/>
    <w:rsid w:val="00347FA1"/>
    <w:rsid w:val="003501B7"/>
    <w:rsid w:val="00354C02"/>
    <w:rsid w:val="003551AF"/>
    <w:rsid w:val="0036380B"/>
    <w:rsid w:val="00375E61"/>
    <w:rsid w:val="0038463B"/>
    <w:rsid w:val="0038622B"/>
    <w:rsid w:val="00390A39"/>
    <w:rsid w:val="003949EC"/>
    <w:rsid w:val="003B4499"/>
    <w:rsid w:val="003B54B6"/>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67DB3"/>
    <w:rsid w:val="00470285"/>
    <w:rsid w:val="004A0E23"/>
    <w:rsid w:val="004A5070"/>
    <w:rsid w:val="004C3095"/>
    <w:rsid w:val="004C3CB7"/>
    <w:rsid w:val="004C4DDB"/>
    <w:rsid w:val="004D10FD"/>
    <w:rsid w:val="004D147A"/>
    <w:rsid w:val="004F646A"/>
    <w:rsid w:val="00500BC4"/>
    <w:rsid w:val="00500FE5"/>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C79EE"/>
    <w:rsid w:val="005D51DC"/>
    <w:rsid w:val="00602727"/>
    <w:rsid w:val="006148A6"/>
    <w:rsid w:val="00615616"/>
    <w:rsid w:val="00625497"/>
    <w:rsid w:val="00627305"/>
    <w:rsid w:val="00631827"/>
    <w:rsid w:val="00635C82"/>
    <w:rsid w:val="0064117D"/>
    <w:rsid w:val="0064300E"/>
    <w:rsid w:val="006562CA"/>
    <w:rsid w:val="00663677"/>
    <w:rsid w:val="006641BB"/>
    <w:rsid w:val="00675A9E"/>
    <w:rsid w:val="00680A82"/>
    <w:rsid w:val="006909D8"/>
    <w:rsid w:val="006A05A6"/>
    <w:rsid w:val="006A654D"/>
    <w:rsid w:val="006A674B"/>
    <w:rsid w:val="006B0779"/>
    <w:rsid w:val="006B1B6F"/>
    <w:rsid w:val="006C20FF"/>
    <w:rsid w:val="006D516B"/>
    <w:rsid w:val="006D7FA3"/>
    <w:rsid w:val="006E3BD0"/>
    <w:rsid w:val="007010CA"/>
    <w:rsid w:val="00703272"/>
    <w:rsid w:val="00705902"/>
    <w:rsid w:val="00712F94"/>
    <w:rsid w:val="00715F1D"/>
    <w:rsid w:val="007165DF"/>
    <w:rsid w:val="007226FE"/>
    <w:rsid w:val="007277D1"/>
    <w:rsid w:val="007358B5"/>
    <w:rsid w:val="00744440"/>
    <w:rsid w:val="007713E5"/>
    <w:rsid w:val="007738EE"/>
    <w:rsid w:val="007752BD"/>
    <w:rsid w:val="00776911"/>
    <w:rsid w:val="00782000"/>
    <w:rsid w:val="0078374B"/>
    <w:rsid w:val="007864D6"/>
    <w:rsid w:val="00787102"/>
    <w:rsid w:val="007965D8"/>
    <w:rsid w:val="007A36BD"/>
    <w:rsid w:val="007A4CFD"/>
    <w:rsid w:val="007B29AB"/>
    <w:rsid w:val="007B38BF"/>
    <w:rsid w:val="007B5EE7"/>
    <w:rsid w:val="007B62E7"/>
    <w:rsid w:val="007C2019"/>
    <w:rsid w:val="007D26E1"/>
    <w:rsid w:val="00802565"/>
    <w:rsid w:val="00805922"/>
    <w:rsid w:val="00806838"/>
    <w:rsid w:val="00812246"/>
    <w:rsid w:val="008128E0"/>
    <w:rsid w:val="00820C75"/>
    <w:rsid w:val="0083151A"/>
    <w:rsid w:val="008333EA"/>
    <w:rsid w:val="00834117"/>
    <w:rsid w:val="00856931"/>
    <w:rsid w:val="00864467"/>
    <w:rsid w:val="00871CAC"/>
    <w:rsid w:val="0087585C"/>
    <w:rsid w:val="0088494A"/>
    <w:rsid w:val="008A1991"/>
    <w:rsid w:val="008A35E9"/>
    <w:rsid w:val="008B13FD"/>
    <w:rsid w:val="008B2F0C"/>
    <w:rsid w:val="008B4904"/>
    <w:rsid w:val="008C3B97"/>
    <w:rsid w:val="008D08BC"/>
    <w:rsid w:val="008D7CA4"/>
    <w:rsid w:val="008E53AA"/>
    <w:rsid w:val="008E5CA8"/>
    <w:rsid w:val="008E79DD"/>
    <w:rsid w:val="008F119E"/>
    <w:rsid w:val="008F3421"/>
    <w:rsid w:val="00900480"/>
    <w:rsid w:val="00905AFD"/>
    <w:rsid w:val="00916B35"/>
    <w:rsid w:val="009308E3"/>
    <w:rsid w:val="00931CB2"/>
    <w:rsid w:val="00933E45"/>
    <w:rsid w:val="00935AE5"/>
    <w:rsid w:val="00946D90"/>
    <w:rsid w:val="00950D90"/>
    <w:rsid w:val="00957288"/>
    <w:rsid w:val="00962448"/>
    <w:rsid w:val="009648C5"/>
    <w:rsid w:val="00975ADB"/>
    <w:rsid w:val="00983880"/>
    <w:rsid w:val="00992C93"/>
    <w:rsid w:val="00993BB2"/>
    <w:rsid w:val="009A3561"/>
    <w:rsid w:val="009A6A56"/>
    <w:rsid w:val="009A6A69"/>
    <w:rsid w:val="009B20FD"/>
    <w:rsid w:val="009B5AEE"/>
    <w:rsid w:val="009C1E43"/>
    <w:rsid w:val="009D14F7"/>
    <w:rsid w:val="009E2AFD"/>
    <w:rsid w:val="009E2F98"/>
    <w:rsid w:val="009E51B1"/>
    <w:rsid w:val="009F52C3"/>
    <w:rsid w:val="009F7302"/>
    <w:rsid w:val="00A02423"/>
    <w:rsid w:val="00A02CDC"/>
    <w:rsid w:val="00A07254"/>
    <w:rsid w:val="00A10D4E"/>
    <w:rsid w:val="00A167E4"/>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32E4"/>
    <w:rsid w:val="00A94B23"/>
    <w:rsid w:val="00A967D3"/>
    <w:rsid w:val="00AA44C8"/>
    <w:rsid w:val="00AA6087"/>
    <w:rsid w:val="00AA627E"/>
    <w:rsid w:val="00AB14B1"/>
    <w:rsid w:val="00AB59F4"/>
    <w:rsid w:val="00AC122A"/>
    <w:rsid w:val="00AF6135"/>
    <w:rsid w:val="00AF64C0"/>
    <w:rsid w:val="00B041BA"/>
    <w:rsid w:val="00B0456E"/>
    <w:rsid w:val="00B061DF"/>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D7EA8"/>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253"/>
    <w:rsid w:val="00C545E4"/>
    <w:rsid w:val="00C60A5F"/>
    <w:rsid w:val="00C61E3F"/>
    <w:rsid w:val="00C65F2C"/>
    <w:rsid w:val="00C67E5F"/>
    <w:rsid w:val="00C71E7B"/>
    <w:rsid w:val="00C742C1"/>
    <w:rsid w:val="00C76DEA"/>
    <w:rsid w:val="00C93876"/>
    <w:rsid w:val="00C955E3"/>
    <w:rsid w:val="00CA1D91"/>
    <w:rsid w:val="00CB071E"/>
    <w:rsid w:val="00CB2B66"/>
    <w:rsid w:val="00CB71E1"/>
    <w:rsid w:val="00CC5178"/>
    <w:rsid w:val="00CD0A20"/>
    <w:rsid w:val="00CE0FF7"/>
    <w:rsid w:val="00D00D2B"/>
    <w:rsid w:val="00D020FF"/>
    <w:rsid w:val="00D04623"/>
    <w:rsid w:val="00D049F7"/>
    <w:rsid w:val="00D13577"/>
    <w:rsid w:val="00D31572"/>
    <w:rsid w:val="00D31DEA"/>
    <w:rsid w:val="00D3251B"/>
    <w:rsid w:val="00D41372"/>
    <w:rsid w:val="00D4742F"/>
    <w:rsid w:val="00D53FEE"/>
    <w:rsid w:val="00D54229"/>
    <w:rsid w:val="00D67FAF"/>
    <w:rsid w:val="00D70FD6"/>
    <w:rsid w:val="00D760F5"/>
    <w:rsid w:val="00D91018"/>
    <w:rsid w:val="00D95ED9"/>
    <w:rsid w:val="00DA04BE"/>
    <w:rsid w:val="00DA1CA1"/>
    <w:rsid w:val="00DA2CED"/>
    <w:rsid w:val="00DA59D2"/>
    <w:rsid w:val="00DB10B8"/>
    <w:rsid w:val="00DB281C"/>
    <w:rsid w:val="00DB62AB"/>
    <w:rsid w:val="00DC3AC8"/>
    <w:rsid w:val="00DC558D"/>
    <w:rsid w:val="00DE2410"/>
    <w:rsid w:val="00DE36B1"/>
    <w:rsid w:val="00DE5D3A"/>
    <w:rsid w:val="00DF28D2"/>
    <w:rsid w:val="00E12C58"/>
    <w:rsid w:val="00E13970"/>
    <w:rsid w:val="00E14347"/>
    <w:rsid w:val="00E16456"/>
    <w:rsid w:val="00E2361E"/>
    <w:rsid w:val="00E244C7"/>
    <w:rsid w:val="00E461D8"/>
    <w:rsid w:val="00E4633D"/>
    <w:rsid w:val="00E52A39"/>
    <w:rsid w:val="00E532F6"/>
    <w:rsid w:val="00E550F3"/>
    <w:rsid w:val="00E639B4"/>
    <w:rsid w:val="00E72272"/>
    <w:rsid w:val="00E7600A"/>
    <w:rsid w:val="00E76FEC"/>
    <w:rsid w:val="00E84D3B"/>
    <w:rsid w:val="00E87E63"/>
    <w:rsid w:val="00E97945"/>
    <w:rsid w:val="00EA6EA8"/>
    <w:rsid w:val="00EB7FAA"/>
    <w:rsid w:val="00EC32AA"/>
    <w:rsid w:val="00ED1853"/>
    <w:rsid w:val="00ED2D25"/>
    <w:rsid w:val="00EE2E7E"/>
    <w:rsid w:val="00EE5EF4"/>
    <w:rsid w:val="00EE61C7"/>
    <w:rsid w:val="00EE68A4"/>
    <w:rsid w:val="00EF0821"/>
    <w:rsid w:val="00F17976"/>
    <w:rsid w:val="00F230E2"/>
    <w:rsid w:val="00F24249"/>
    <w:rsid w:val="00F2441B"/>
    <w:rsid w:val="00F31C42"/>
    <w:rsid w:val="00F357C5"/>
    <w:rsid w:val="00F4068C"/>
    <w:rsid w:val="00F40851"/>
    <w:rsid w:val="00F61A78"/>
    <w:rsid w:val="00F72563"/>
    <w:rsid w:val="00F7678B"/>
    <w:rsid w:val="00F803A5"/>
    <w:rsid w:val="00F87456"/>
    <w:rsid w:val="00F916EF"/>
    <w:rsid w:val="00F919F6"/>
    <w:rsid w:val="00F9483D"/>
    <w:rsid w:val="00F94FCF"/>
    <w:rsid w:val="00F96550"/>
    <w:rsid w:val="00FA0CA1"/>
    <w:rsid w:val="00FA3A03"/>
    <w:rsid w:val="00FB5D59"/>
    <w:rsid w:val="00FC13AA"/>
    <w:rsid w:val="00FC6974"/>
    <w:rsid w:val="00FD099D"/>
    <w:rsid w:val="00FD1E0C"/>
    <w:rsid w:val="00FD6FD5"/>
    <w:rsid w:val="00FE0D61"/>
    <w:rsid w:val="00FE259E"/>
    <w:rsid w:val="00FE4D72"/>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BD7EA8"/>
    <w:pPr>
      <w:keepLines w:val="0"/>
      <w:spacing w:before="480" w:after="480"/>
      <w:ind w:left="720"/>
      <w:contextualSpacing/>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qFormat/>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qFormat/>
    <w:rsid w:val="006D516B"/>
    <w:pPr>
      <w:tabs>
        <w:tab w:val="right" w:leader="dot" w:pos="9344"/>
      </w:tabs>
      <w:spacing w:after="100"/>
      <w:ind w:left="232"/>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qFormat/>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 w:type="paragraph" w:styleId="35">
    <w:name w:val="toc 3"/>
    <w:basedOn w:val="a0"/>
    <w:next w:val="a0"/>
    <w:autoRedefine/>
    <w:uiPriority w:val="39"/>
    <w:semiHidden/>
    <w:unhideWhenUsed/>
    <w:qFormat/>
    <w:rsid w:val="00D31572"/>
    <w:pPr>
      <w:spacing w:after="100" w:line="276" w:lineRule="auto"/>
      <w:ind w:left="44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BD7EA8"/>
    <w:pPr>
      <w:keepLines w:val="0"/>
      <w:spacing w:before="480" w:after="480"/>
      <w:ind w:left="720"/>
      <w:contextualSpacing/>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qFormat/>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qFormat/>
    <w:rsid w:val="006D516B"/>
    <w:pPr>
      <w:tabs>
        <w:tab w:val="right" w:leader="dot" w:pos="9344"/>
      </w:tabs>
      <w:spacing w:after="100"/>
      <w:ind w:left="232"/>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qFormat/>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 w:type="paragraph" w:styleId="35">
    <w:name w:val="toc 3"/>
    <w:basedOn w:val="a0"/>
    <w:next w:val="a0"/>
    <w:autoRedefine/>
    <w:uiPriority w:val="39"/>
    <w:semiHidden/>
    <w:unhideWhenUsed/>
    <w:qFormat/>
    <w:rsid w:val="00D31572"/>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0.wmf"/><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image" Target="media/image53.png"/><Relationship Id="rId84" Type="http://schemas.openxmlformats.org/officeDocument/2006/relationships/oleObject" Target="embeddings/oleObject6.bin"/><Relationship Id="rId89" Type="http://schemas.openxmlformats.org/officeDocument/2006/relationships/image" Target="media/image67.wmf"/><Relationship Id="rId112" Type="http://schemas.openxmlformats.org/officeDocument/2006/relationships/oleObject" Target="embeddings/oleObject19.bin"/><Relationship Id="rId16" Type="http://schemas.openxmlformats.org/officeDocument/2006/relationships/hyperlink" Target="http://ru.wikipedia.org/wiki/XMI" TargetMode="External"/><Relationship Id="rId107" Type="http://schemas.openxmlformats.org/officeDocument/2006/relationships/image" Target="media/image75.wmf"/><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1.bin"/><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2.wmf"/><Relationship Id="rId102" Type="http://schemas.openxmlformats.org/officeDocument/2006/relationships/oleObject" Target="embeddings/oleObject15.bin"/><Relationship Id="rId123" Type="http://schemas.openxmlformats.org/officeDocument/2006/relationships/hyperlink" Target="http://www.sparxsystems.com.au" TargetMode="External"/><Relationship Id="rId128" Type="http://schemas.openxmlformats.org/officeDocument/2006/relationships/header" Target="header9.xml"/><Relationship Id="rId5" Type="http://schemas.openxmlformats.org/officeDocument/2006/relationships/settings" Target="settings.xml"/><Relationship Id="rId90" Type="http://schemas.openxmlformats.org/officeDocument/2006/relationships/oleObject" Target="embeddings/oleObject9.bin"/><Relationship Id="rId95" Type="http://schemas.openxmlformats.org/officeDocument/2006/relationships/image" Target="media/image70.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header" Target="header2.xml"/><Relationship Id="rId100" Type="http://schemas.openxmlformats.org/officeDocument/2006/relationships/oleObject" Target="embeddings/oleObject14.bin"/><Relationship Id="rId105" Type="http://schemas.openxmlformats.org/officeDocument/2006/relationships/image" Target="media/image74.wmf"/><Relationship Id="rId113" Type="http://schemas.openxmlformats.org/officeDocument/2006/relationships/image" Target="media/image78.wmf"/><Relationship Id="rId118" Type="http://schemas.openxmlformats.org/officeDocument/2006/relationships/oleObject" Target="embeddings/oleObject22.bin"/><Relationship Id="rId12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oleObject" Target="embeddings/oleObject4.bin"/><Relationship Id="rId85" Type="http://schemas.openxmlformats.org/officeDocument/2006/relationships/image" Target="media/image65.wmf"/><Relationship Id="rId93" Type="http://schemas.openxmlformats.org/officeDocument/2006/relationships/image" Target="media/image69.wmf"/><Relationship Id="rId98" Type="http://schemas.openxmlformats.org/officeDocument/2006/relationships/oleObject" Target="embeddings/oleObject13.bin"/><Relationship Id="rId121"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header" Target="header4.xml"/><Relationship Id="rId108" Type="http://schemas.openxmlformats.org/officeDocument/2006/relationships/oleObject" Target="embeddings/oleObject17.bin"/><Relationship Id="rId116" Type="http://schemas.openxmlformats.org/officeDocument/2006/relationships/oleObject" Target="embeddings/oleObject21.bin"/><Relationship Id="rId124" Type="http://schemas.openxmlformats.org/officeDocument/2006/relationships/hyperlink" Target="http://www.e-uni.ee/e-kursused/eucip/arendus_vk/122____.html" TargetMode="External"/><Relationship Id="rId12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4.wmf"/><Relationship Id="rId88" Type="http://schemas.openxmlformats.org/officeDocument/2006/relationships/oleObject" Target="embeddings/oleObject8.bin"/><Relationship Id="rId91" Type="http://schemas.openxmlformats.org/officeDocument/2006/relationships/image" Target="media/image68.wmf"/><Relationship Id="rId96" Type="http://schemas.openxmlformats.org/officeDocument/2006/relationships/oleObject" Target="embeddings/oleObject12.bin"/><Relationship Id="rId111" Type="http://schemas.openxmlformats.org/officeDocument/2006/relationships/image" Target="media/image7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oleObject" Target="embeddings/oleObject16.bin"/><Relationship Id="rId114" Type="http://schemas.openxmlformats.org/officeDocument/2006/relationships/oleObject" Target="embeddings/oleObject20.bin"/><Relationship Id="rId119" Type="http://schemas.openxmlformats.org/officeDocument/2006/relationships/image" Target="media/image81.wmf"/><Relationship Id="rId127" Type="http://schemas.openxmlformats.org/officeDocument/2006/relationships/header" Target="header8.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header" Target="header3.xml"/><Relationship Id="rId81" Type="http://schemas.openxmlformats.org/officeDocument/2006/relationships/image" Target="media/image63.wmf"/><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hyperlink" Target="http://www.visual-paradigm.com" TargetMode="External"/><Relationship Id="rId13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6.w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71.wmf"/><Relationship Id="rId104" Type="http://schemas.openxmlformats.org/officeDocument/2006/relationships/header" Target="header5.xml"/><Relationship Id="rId120" Type="http://schemas.openxmlformats.org/officeDocument/2006/relationships/oleObject" Target="embeddings/oleObject23.bin"/><Relationship Id="rId125"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66.wmf"/><Relationship Id="rId110" Type="http://schemas.openxmlformats.org/officeDocument/2006/relationships/oleObject" Target="embeddings/oleObject18.bin"/><Relationship Id="rId115" Type="http://schemas.openxmlformats.org/officeDocument/2006/relationships/image" Target="media/image79.wmf"/><Relationship Id="rId131" Type="http://schemas.openxmlformats.org/officeDocument/2006/relationships/theme" Target="theme/theme1.xml"/><Relationship Id="rId61" Type="http://schemas.openxmlformats.org/officeDocument/2006/relationships/oleObject" Target="embeddings/oleObject3.bin"/><Relationship Id="rId82" Type="http://schemas.openxmlformats.org/officeDocument/2006/relationships/oleObject" Target="embeddings/oleObject5.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F41"/>
    <w:rsid w:val="00A34F41"/>
    <w:rsid w:val="00BD68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73F715C63C542E38032D548B654081B">
    <w:name w:val="C73F715C63C542E38032D548B654081B"/>
    <w:rsid w:val="00A34F41"/>
  </w:style>
  <w:style w:type="paragraph" w:customStyle="1" w:styleId="103D3CEE25664CBDAFB2E0B10A44F5B6">
    <w:name w:val="103D3CEE25664CBDAFB2E0B10A44F5B6"/>
    <w:rsid w:val="00A34F41"/>
  </w:style>
  <w:style w:type="paragraph" w:customStyle="1" w:styleId="718A7750ECED4A97B6E99120E66B764D">
    <w:name w:val="718A7750ECED4A97B6E99120E66B764D"/>
    <w:rsid w:val="00A34F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73F715C63C542E38032D548B654081B">
    <w:name w:val="C73F715C63C542E38032D548B654081B"/>
    <w:rsid w:val="00A34F41"/>
  </w:style>
  <w:style w:type="paragraph" w:customStyle="1" w:styleId="103D3CEE25664CBDAFB2E0B10A44F5B6">
    <w:name w:val="103D3CEE25664CBDAFB2E0B10A44F5B6"/>
    <w:rsid w:val="00A34F41"/>
  </w:style>
  <w:style w:type="paragraph" w:customStyle="1" w:styleId="718A7750ECED4A97B6E99120E66B764D">
    <w:name w:val="718A7750ECED4A97B6E99120E66B764D"/>
    <w:rsid w:val="00A34F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FE1D6-42F4-4E4C-80F6-58ADC7C9C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8349</TotalTime>
  <Pages>142</Pages>
  <Words>27820</Words>
  <Characters>158578</Characters>
  <Application>Microsoft Office Word</Application>
  <DocSecurity>0</DocSecurity>
  <Lines>1321</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172</cp:revision>
  <cp:lastPrinted>2013-12-12T11:48:00Z</cp:lastPrinted>
  <dcterms:created xsi:type="dcterms:W3CDTF">2013-05-02T09:25:00Z</dcterms:created>
  <dcterms:modified xsi:type="dcterms:W3CDTF">2014-01-03T16:09:00Z</dcterms:modified>
</cp:coreProperties>
</file>
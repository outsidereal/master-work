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9" w:name="_Toc355262667"/>
      <w:bookmarkStart w:id="10" w:name="_Toc355264380"/>
      <w:bookmarkStart w:id="11" w:name="_Toc355801299"/>
      <w:bookmarkStart w:id="12" w:name="_Toc355801422"/>
      <w:bookmarkStart w:id="13" w:name="_Toc357353407"/>
      <w:bookmarkStart w:id="14" w:name="_Toc358717822"/>
      <w:bookmarkStart w:id="15" w:name="_Toc358834160"/>
      <w:bookmarkStart w:id="16" w:name="_Toc359058388"/>
      <w:bookmarkStart w:id="17" w:name="_Toc374461981"/>
      <w:r w:rsidRPr="008D08BC">
        <w:lastRenderedPageBreak/>
        <w:t>РЕФЕРАТ</w:t>
      </w:r>
      <w:bookmarkEnd w:id="9"/>
      <w:bookmarkEnd w:id="10"/>
      <w:bookmarkEnd w:id="11"/>
      <w:bookmarkEnd w:id="12"/>
      <w:bookmarkEnd w:id="13"/>
      <w:bookmarkEnd w:id="14"/>
      <w:bookmarkEnd w:id="15"/>
      <w:bookmarkEnd w:id="16"/>
      <w:bookmarkEnd w:id="17"/>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47 сторінок, 30 рисунків, 1 таблиця, </w:t>
      </w:r>
      <w:r w:rsidR="00542028" w:rsidRPr="004C3095">
        <w:rPr>
          <w:lang w:val="uk-UA"/>
        </w:rPr>
        <w:t>13</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18" w:name="_Toc355262668"/>
      <w:bookmarkStart w:id="19" w:name="_Toc355264381"/>
      <w:bookmarkStart w:id="20" w:name="_Toc355801300"/>
      <w:bookmarkStart w:id="21" w:name="_Toc355801423"/>
      <w:bookmarkStart w:id="22" w:name="_Toc357353408"/>
      <w:bookmarkStart w:id="23" w:name="_Toc358717823"/>
      <w:bookmarkStart w:id="24" w:name="_Toc358834161"/>
      <w:bookmarkStart w:id="25" w:name="_Toc359058389"/>
      <w:bookmarkStart w:id="26" w:name="_Toc374461982"/>
      <w:r w:rsidRPr="007B29AB">
        <w:rPr>
          <w:lang w:val="en-US"/>
        </w:rPr>
        <w:lastRenderedPageBreak/>
        <w:t>THE ABSTRACT</w:t>
      </w:r>
      <w:bookmarkEnd w:id="18"/>
      <w:bookmarkEnd w:id="19"/>
      <w:bookmarkEnd w:id="20"/>
      <w:bookmarkEnd w:id="21"/>
      <w:bookmarkEnd w:id="22"/>
      <w:bookmarkEnd w:id="23"/>
      <w:bookmarkEnd w:id="24"/>
      <w:bookmarkEnd w:id="25"/>
      <w:bookmarkEnd w:id="26"/>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27" w:name="_Toc355262669"/>
      <w:bookmarkStart w:id="28" w:name="_Toc355264382"/>
      <w:bookmarkStart w:id="29" w:name="_Toc355801301"/>
      <w:bookmarkStart w:id="30" w:name="_Toc355801424"/>
      <w:bookmarkStart w:id="31" w:name="_Toc357353409"/>
      <w:bookmarkStart w:id="32" w:name="_Toc358717824"/>
      <w:bookmarkStart w:id="33" w:name="_Toc358834162"/>
      <w:bookmarkStart w:id="34" w:name="_Toc359058390"/>
      <w:bookmarkStart w:id="35" w:name="_Toc374461983"/>
      <w:r w:rsidRPr="008D08BC">
        <w:lastRenderedPageBreak/>
        <w:t>СОДЕРЖАНИЕ</w:t>
      </w:r>
      <w:bookmarkEnd w:id="27"/>
      <w:bookmarkEnd w:id="28"/>
      <w:bookmarkEnd w:id="29"/>
      <w:bookmarkEnd w:id="30"/>
      <w:bookmarkEnd w:id="31"/>
      <w:bookmarkEnd w:id="32"/>
      <w:bookmarkEnd w:id="33"/>
      <w:bookmarkEnd w:id="34"/>
      <w:bookmarkEnd w:id="35"/>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85" w:history="1">
        <w:r w:rsidR="009E2AFD" w:rsidRPr="004F66FF">
          <w:rPr>
            <w:rStyle w:val="a9"/>
            <w:noProof/>
          </w:rPr>
          <w:t>1 АНАЛИЗ СУЩЕСТВУЮЩИХ СИСТЕМ ВЕРИФИКАЦИИ UML-ДИАГРАММ</w:t>
        </w:r>
        <w:r w:rsidR="009E2AFD">
          <w:rPr>
            <w:noProof/>
            <w:webHidden/>
          </w:rPr>
          <w:tab/>
        </w:r>
        <w:r w:rsidR="009E2AFD">
          <w:rPr>
            <w:noProof/>
            <w:webHidden/>
          </w:rPr>
          <w:fldChar w:fldCharType="begin"/>
        </w:r>
        <w:r w:rsidR="009E2AFD">
          <w:rPr>
            <w:noProof/>
            <w:webHidden/>
          </w:rPr>
          <w:instrText xml:space="preserve"> PAGEREF _Toc374461985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6" w:history="1">
        <w:r w:rsidR="009E2AFD" w:rsidRPr="004F66FF">
          <w:rPr>
            <w:rStyle w:val="a9"/>
            <w:noProof/>
          </w:rPr>
          <w:t>1.1 Существующие системы верификации UML-диграмм</w:t>
        </w:r>
        <w:r w:rsidR="009E2AFD">
          <w:rPr>
            <w:noProof/>
            <w:webHidden/>
          </w:rPr>
          <w:tab/>
        </w:r>
        <w:r w:rsidR="009E2AFD">
          <w:rPr>
            <w:noProof/>
            <w:webHidden/>
          </w:rPr>
          <w:fldChar w:fldCharType="begin"/>
        </w:r>
        <w:r w:rsidR="009E2AFD">
          <w:rPr>
            <w:noProof/>
            <w:webHidden/>
          </w:rPr>
          <w:instrText xml:space="preserve"> PAGEREF _Toc374461986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7" w:history="1">
        <w:r w:rsidR="009E2AFD" w:rsidRPr="004F66FF">
          <w:rPr>
            <w:rStyle w:val="a9"/>
            <w:noProof/>
          </w:rPr>
          <w:t>1.1.1 ArgoUML</w:t>
        </w:r>
        <w:r w:rsidR="009E2AFD">
          <w:rPr>
            <w:noProof/>
            <w:webHidden/>
          </w:rPr>
          <w:tab/>
        </w:r>
        <w:r w:rsidR="009E2AFD">
          <w:rPr>
            <w:noProof/>
            <w:webHidden/>
          </w:rPr>
          <w:fldChar w:fldCharType="begin"/>
        </w:r>
        <w:r w:rsidR="009E2AFD">
          <w:rPr>
            <w:noProof/>
            <w:webHidden/>
          </w:rPr>
          <w:instrText xml:space="preserve"> PAGEREF _Toc374461987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8" w:history="1">
        <w:r w:rsidR="009E2AFD" w:rsidRPr="004F66FF">
          <w:rPr>
            <w:rStyle w:val="a9"/>
            <w:noProof/>
          </w:rPr>
          <w:t>1.1.2 IBM Rational Rose</w:t>
        </w:r>
        <w:r w:rsidR="009E2AFD">
          <w:rPr>
            <w:noProof/>
            <w:webHidden/>
          </w:rPr>
          <w:tab/>
        </w:r>
        <w:r w:rsidR="009E2AFD">
          <w:rPr>
            <w:noProof/>
            <w:webHidden/>
          </w:rPr>
          <w:fldChar w:fldCharType="begin"/>
        </w:r>
        <w:r w:rsidR="009E2AFD">
          <w:rPr>
            <w:noProof/>
            <w:webHidden/>
          </w:rPr>
          <w:instrText xml:space="preserve"> PAGEREF _Toc374461988 \h </w:instrText>
        </w:r>
        <w:r w:rsidR="009E2AFD">
          <w:rPr>
            <w:noProof/>
            <w:webHidden/>
          </w:rPr>
        </w:r>
        <w:r w:rsidR="009E2AFD">
          <w:rPr>
            <w:noProof/>
            <w:webHidden/>
          </w:rPr>
          <w:fldChar w:fldCharType="separate"/>
        </w:r>
        <w:r w:rsidR="009E2AFD">
          <w:rPr>
            <w:noProof/>
            <w:webHidden/>
          </w:rPr>
          <w:t>11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9" w:history="1">
        <w:r w:rsidR="009E2AFD" w:rsidRPr="004F66FF">
          <w:rPr>
            <w:rStyle w:val="a9"/>
            <w:noProof/>
          </w:rPr>
          <w:t xml:space="preserve">1.1.3 </w:t>
        </w:r>
        <w:r w:rsidR="009E2AFD" w:rsidRPr="004F66FF">
          <w:rPr>
            <w:rStyle w:val="a9"/>
            <w:noProof/>
            <w:lang w:val="en-US"/>
          </w:rPr>
          <w:t>UModel</w:t>
        </w:r>
        <w:r w:rsidR="009E2AFD">
          <w:rPr>
            <w:noProof/>
            <w:webHidden/>
          </w:rPr>
          <w:tab/>
        </w:r>
        <w:r w:rsidR="009E2AFD">
          <w:rPr>
            <w:noProof/>
            <w:webHidden/>
          </w:rPr>
          <w:fldChar w:fldCharType="begin"/>
        </w:r>
        <w:r w:rsidR="009E2AFD">
          <w:rPr>
            <w:noProof/>
            <w:webHidden/>
          </w:rPr>
          <w:instrText xml:space="preserve"> PAGEREF _Toc374461989 \h </w:instrText>
        </w:r>
        <w:r w:rsidR="009E2AFD">
          <w:rPr>
            <w:noProof/>
            <w:webHidden/>
          </w:rPr>
        </w:r>
        <w:r w:rsidR="009E2AFD">
          <w:rPr>
            <w:noProof/>
            <w:webHidden/>
          </w:rPr>
          <w:fldChar w:fldCharType="separate"/>
        </w:r>
        <w:r w:rsidR="009E2AFD">
          <w:rPr>
            <w:noProof/>
            <w:webHidden/>
          </w:rPr>
          <w:t>15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0" w:history="1">
        <w:r w:rsidR="009E2AFD" w:rsidRPr="004F66FF">
          <w:rPr>
            <w:rStyle w:val="a9"/>
            <w:noProof/>
          </w:rPr>
          <w:t>1.1.4 Visual Paradigm for UML</w:t>
        </w:r>
        <w:r w:rsidR="009E2AFD">
          <w:rPr>
            <w:noProof/>
            <w:webHidden/>
          </w:rPr>
          <w:tab/>
        </w:r>
        <w:r w:rsidR="009E2AFD">
          <w:rPr>
            <w:noProof/>
            <w:webHidden/>
          </w:rPr>
          <w:fldChar w:fldCharType="begin"/>
        </w:r>
        <w:r w:rsidR="009E2AFD">
          <w:rPr>
            <w:noProof/>
            <w:webHidden/>
          </w:rPr>
          <w:instrText xml:space="preserve"> PAGEREF _Toc374461990 \h </w:instrText>
        </w:r>
        <w:r w:rsidR="009E2AFD">
          <w:rPr>
            <w:noProof/>
            <w:webHidden/>
          </w:rPr>
        </w:r>
        <w:r w:rsidR="009E2AFD">
          <w:rPr>
            <w:noProof/>
            <w:webHidden/>
          </w:rPr>
          <w:fldChar w:fldCharType="separate"/>
        </w:r>
        <w:r w:rsidR="009E2AFD">
          <w:rPr>
            <w:noProof/>
            <w:webHidden/>
          </w:rPr>
          <w:t>18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1" w:history="1">
        <w:r w:rsidR="009E2AFD" w:rsidRPr="004F66FF">
          <w:rPr>
            <w:rStyle w:val="a9"/>
            <w:noProof/>
          </w:rPr>
          <w:t>1.1.5 Enterprise Architect</w:t>
        </w:r>
        <w:r w:rsidR="009E2AFD">
          <w:rPr>
            <w:noProof/>
            <w:webHidden/>
          </w:rPr>
          <w:tab/>
        </w:r>
        <w:r w:rsidR="009E2AFD">
          <w:rPr>
            <w:noProof/>
            <w:webHidden/>
          </w:rPr>
          <w:fldChar w:fldCharType="begin"/>
        </w:r>
        <w:r w:rsidR="009E2AFD">
          <w:rPr>
            <w:noProof/>
            <w:webHidden/>
          </w:rPr>
          <w:instrText xml:space="preserve"> PAGEREF _Toc374461991 \h </w:instrText>
        </w:r>
        <w:r w:rsidR="009E2AFD">
          <w:rPr>
            <w:noProof/>
            <w:webHidden/>
          </w:rPr>
        </w:r>
        <w:r w:rsidR="009E2AFD">
          <w:rPr>
            <w:noProof/>
            <w:webHidden/>
          </w:rPr>
          <w:fldChar w:fldCharType="separate"/>
        </w:r>
        <w:r w:rsidR="009E2AFD">
          <w:rPr>
            <w:noProof/>
            <w:webHidden/>
          </w:rPr>
          <w:t>23</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2" w:history="1">
        <w:r w:rsidR="009E2AFD" w:rsidRPr="004F66FF">
          <w:rPr>
            <w:rStyle w:val="a9"/>
            <w:noProof/>
          </w:rPr>
          <w:t>1.2 Сравнительная характеристика существующих систем верификации диаграмм последовательности</w:t>
        </w:r>
        <w:r w:rsidR="009E2AFD">
          <w:rPr>
            <w:noProof/>
            <w:webHidden/>
          </w:rPr>
          <w:tab/>
        </w:r>
        <w:r w:rsidR="009E2AFD">
          <w:rPr>
            <w:noProof/>
            <w:webHidden/>
          </w:rPr>
          <w:fldChar w:fldCharType="begin"/>
        </w:r>
        <w:r w:rsidR="009E2AFD">
          <w:rPr>
            <w:noProof/>
            <w:webHidden/>
          </w:rPr>
          <w:instrText xml:space="preserve"> PAGEREF _Toc374461992 \h </w:instrText>
        </w:r>
        <w:r w:rsidR="009E2AFD">
          <w:rPr>
            <w:noProof/>
            <w:webHidden/>
          </w:rPr>
        </w:r>
        <w:r w:rsidR="009E2AFD">
          <w:rPr>
            <w:noProof/>
            <w:webHidden/>
          </w:rPr>
          <w:fldChar w:fldCharType="separate"/>
        </w:r>
        <w:r w:rsidR="009E2AFD">
          <w:rPr>
            <w:noProof/>
            <w:webHidden/>
          </w:rPr>
          <w:t>28</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3" w:history="1">
        <w:r w:rsidR="009E2AFD" w:rsidRPr="004F66FF">
          <w:rPr>
            <w:rStyle w:val="a9"/>
            <w:noProof/>
          </w:rPr>
          <w:t>2 ОБЩИЕ МОДЕЛИ И МЕТОДОЛОГИИ РАЗРАБОТКИ ПРОГРАММНОГО ОБЕСПЕЧЕНИЯ И ПРОГРАММНЫХ СИСТЕМ</w:t>
        </w:r>
        <w:r w:rsidR="009E2AFD">
          <w:rPr>
            <w:noProof/>
            <w:webHidden/>
          </w:rPr>
          <w:tab/>
        </w:r>
        <w:r w:rsidR="009E2AFD">
          <w:rPr>
            <w:noProof/>
            <w:webHidden/>
          </w:rPr>
          <w:fldChar w:fldCharType="begin"/>
        </w:r>
        <w:r w:rsidR="009E2AFD">
          <w:rPr>
            <w:noProof/>
            <w:webHidden/>
          </w:rPr>
          <w:instrText xml:space="preserve"> PAGEREF _Toc374461993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4" w:history="1">
        <w:r w:rsidR="009E2AFD" w:rsidRPr="004F66FF">
          <w:rPr>
            <w:rStyle w:val="a9"/>
            <w:noProof/>
          </w:rPr>
          <w:t>2.1 Модели разработки</w:t>
        </w:r>
        <w:r w:rsidR="009E2AFD">
          <w:rPr>
            <w:noProof/>
            <w:webHidden/>
          </w:rPr>
          <w:tab/>
        </w:r>
        <w:r w:rsidR="009E2AFD">
          <w:rPr>
            <w:noProof/>
            <w:webHidden/>
          </w:rPr>
          <w:fldChar w:fldCharType="begin"/>
        </w:r>
        <w:r w:rsidR="009E2AFD">
          <w:rPr>
            <w:noProof/>
            <w:webHidden/>
          </w:rPr>
          <w:instrText xml:space="preserve"> PAGEREF _Toc374461994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5" w:history="1">
        <w:r w:rsidR="009E2AFD" w:rsidRPr="004F66FF">
          <w:rPr>
            <w:rStyle w:val="a9"/>
            <w:noProof/>
          </w:rPr>
          <w:t>2.1.1 Каскадная модель</w:t>
        </w:r>
        <w:r w:rsidR="009E2AFD">
          <w:rPr>
            <w:noProof/>
            <w:webHidden/>
          </w:rPr>
          <w:tab/>
        </w:r>
        <w:r w:rsidR="009E2AFD">
          <w:rPr>
            <w:noProof/>
            <w:webHidden/>
          </w:rPr>
          <w:fldChar w:fldCharType="begin"/>
        </w:r>
        <w:r w:rsidR="009E2AFD">
          <w:rPr>
            <w:noProof/>
            <w:webHidden/>
          </w:rPr>
          <w:instrText xml:space="preserve"> PAGEREF _Toc374461995 \h </w:instrText>
        </w:r>
        <w:r w:rsidR="009E2AFD">
          <w:rPr>
            <w:noProof/>
            <w:webHidden/>
          </w:rPr>
        </w:r>
        <w:r w:rsidR="009E2AFD">
          <w:rPr>
            <w:noProof/>
            <w:webHidden/>
          </w:rPr>
          <w:fldChar w:fldCharType="separate"/>
        </w:r>
        <w:r w:rsidR="009E2AFD">
          <w:rPr>
            <w:noProof/>
            <w:webHidden/>
          </w:rPr>
          <w:t>30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6" w:history="1">
        <w:r w:rsidR="009E2AFD" w:rsidRPr="004F66FF">
          <w:rPr>
            <w:rStyle w:val="a9"/>
            <w:noProof/>
          </w:rPr>
          <w:t>2.1.2 Инкрементальная модель</w:t>
        </w:r>
        <w:r w:rsidR="009E2AFD">
          <w:rPr>
            <w:noProof/>
            <w:webHidden/>
          </w:rPr>
          <w:tab/>
        </w:r>
        <w:r w:rsidR="009E2AFD">
          <w:rPr>
            <w:noProof/>
            <w:webHidden/>
          </w:rPr>
          <w:fldChar w:fldCharType="begin"/>
        </w:r>
        <w:r w:rsidR="009E2AFD">
          <w:rPr>
            <w:noProof/>
            <w:webHidden/>
          </w:rPr>
          <w:instrText xml:space="preserve"> PAGEREF _Toc374461996 \h </w:instrText>
        </w:r>
        <w:r w:rsidR="009E2AFD">
          <w:rPr>
            <w:noProof/>
            <w:webHidden/>
          </w:rPr>
        </w:r>
        <w:r w:rsidR="009E2AFD">
          <w:rPr>
            <w:noProof/>
            <w:webHidden/>
          </w:rPr>
          <w:fldChar w:fldCharType="separate"/>
        </w:r>
        <w:r w:rsidR="009E2AFD">
          <w:rPr>
            <w:noProof/>
            <w:webHidden/>
          </w:rPr>
          <w:t>31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7" w:history="1">
        <w:r w:rsidR="009E2AFD" w:rsidRPr="004F66FF">
          <w:rPr>
            <w:rStyle w:val="a9"/>
            <w:noProof/>
          </w:rPr>
          <w:t>2.1.3 Спиральная модель</w:t>
        </w:r>
        <w:r w:rsidR="009E2AFD">
          <w:rPr>
            <w:noProof/>
            <w:webHidden/>
          </w:rPr>
          <w:tab/>
        </w:r>
        <w:r w:rsidR="009E2AFD">
          <w:rPr>
            <w:noProof/>
            <w:webHidden/>
          </w:rPr>
          <w:fldChar w:fldCharType="begin"/>
        </w:r>
        <w:r w:rsidR="009E2AFD">
          <w:rPr>
            <w:noProof/>
            <w:webHidden/>
          </w:rPr>
          <w:instrText xml:space="preserve"> PAGEREF _Toc374461997 \h </w:instrText>
        </w:r>
        <w:r w:rsidR="009E2AFD">
          <w:rPr>
            <w:noProof/>
            <w:webHidden/>
          </w:rPr>
        </w:r>
        <w:r w:rsidR="009E2AFD">
          <w:rPr>
            <w:noProof/>
            <w:webHidden/>
          </w:rPr>
          <w:fldChar w:fldCharType="separate"/>
        </w:r>
        <w:r w:rsidR="009E2AFD">
          <w:rPr>
            <w:noProof/>
            <w:webHidden/>
          </w:rPr>
          <w:t>35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8" w:history="1">
        <w:r w:rsidR="009E2AFD" w:rsidRPr="004F66FF">
          <w:rPr>
            <w:rStyle w:val="a9"/>
            <w:noProof/>
          </w:rPr>
          <w:t>2.1.4 Модель прототипирования</w:t>
        </w:r>
        <w:r w:rsidR="009E2AFD">
          <w:rPr>
            <w:noProof/>
            <w:webHidden/>
          </w:rPr>
          <w:tab/>
        </w:r>
        <w:r w:rsidR="009E2AFD">
          <w:rPr>
            <w:noProof/>
            <w:webHidden/>
          </w:rPr>
          <w:fldChar w:fldCharType="begin"/>
        </w:r>
        <w:r w:rsidR="009E2AFD">
          <w:rPr>
            <w:noProof/>
            <w:webHidden/>
          </w:rPr>
          <w:instrText xml:space="preserve"> PAGEREF _Toc374461998 \h </w:instrText>
        </w:r>
        <w:r w:rsidR="009E2AFD">
          <w:rPr>
            <w:noProof/>
            <w:webHidden/>
          </w:rPr>
        </w:r>
        <w:r w:rsidR="009E2AFD">
          <w:rPr>
            <w:noProof/>
            <w:webHidden/>
          </w:rPr>
          <w:fldChar w:fldCharType="separate"/>
        </w:r>
        <w:r w:rsidR="009E2AFD">
          <w:rPr>
            <w:noProof/>
            <w:webHidden/>
          </w:rPr>
          <w:t>37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9" w:history="1">
        <w:r w:rsidR="009E2AFD" w:rsidRPr="004F66FF">
          <w:rPr>
            <w:rStyle w:val="a9"/>
            <w:noProof/>
          </w:rPr>
          <w:t>3 РАЗРАБОТКА СТРУКТУРЫ ДЛЯ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_Toc374461999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0" w:history="1">
        <w:r w:rsidR="009E2AFD" w:rsidRPr="004F66FF">
          <w:rPr>
            <w:rStyle w:val="a9"/>
            <w:noProof/>
          </w:rPr>
          <w:t>3.1 Задачи, выполняемые подсистемой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_Toc374462000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1" w:history="1">
        <w:r w:rsidR="009E2AFD" w:rsidRPr="004F66FF">
          <w:rPr>
            <w:rStyle w:val="a9"/>
            <w:noProof/>
          </w:rPr>
          <w:t>3.2 Архитектура системы верификации UML-диаграмм «UML Tester»</w:t>
        </w:r>
        <w:r w:rsidR="009E2AFD">
          <w:rPr>
            <w:noProof/>
            <w:webHidden/>
          </w:rPr>
          <w:tab/>
        </w:r>
        <w:r w:rsidR="009E2AFD">
          <w:rPr>
            <w:noProof/>
            <w:webHidden/>
          </w:rPr>
          <w:fldChar w:fldCharType="begin"/>
        </w:r>
        <w:r w:rsidR="009E2AFD">
          <w:rPr>
            <w:noProof/>
            <w:webHidden/>
          </w:rPr>
          <w:instrText xml:space="preserve"> PAGEREF _Toc374462001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2" w:history="1">
        <w:r w:rsidR="009E2AFD" w:rsidRPr="004F66FF">
          <w:rPr>
            <w:rStyle w:val="a9"/>
            <w:noProof/>
          </w:rPr>
          <w:t>3.3 Структура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_Toc374462002 \h </w:instrText>
        </w:r>
        <w:r w:rsidR="009E2AFD">
          <w:rPr>
            <w:noProof/>
            <w:webHidden/>
          </w:rPr>
        </w:r>
        <w:r w:rsidR="009E2AFD">
          <w:rPr>
            <w:noProof/>
            <w:webHidden/>
          </w:rPr>
          <w:fldChar w:fldCharType="separate"/>
        </w:r>
        <w:r w:rsidR="009E2AFD">
          <w:rPr>
            <w:noProof/>
            <w:webHidden/>
          </w:rPr>
          <w:t>40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3" w:history="1">
        <w:r w:rsidR="009E2AFD" w:rsidRPr="004F66FF">
          <w:rPr>
            <w:rStyle w:val="a9"/>
            <w:noProof/>
          </w:rPr>
          <w:t>3.3.1 Модуль обработки XML данных</w:t>
        </w:r>
        <w:r w:rsidR="009E2AFD">
          <w:rPr>
            <w:noProof/>
            <w:webHidden/>
          </w:rPr>
          <w:tab/>
        </w:r>
        <w:r w:rsidR="009E2AFD">
          <w:rPr>
            <w:noProof/>
            <w:webHidden/>
          </w:rPr>
          <w:fldChar w:fldCharType="begin"/>
        </w:r>
        <w:r w:rsidR="009E2AFD">
          <w:rPr>
            <w:noProof/>
            <w:webHidden/>
          </w:rPr>
          <w:instrText xml:space="preserve"> PAGEREF _Toc374462003 \h </w:instrText>
        </w:r>
        <w:r w:rsidR="009E2AFD">
          <w:rPr>
            <w:noProof/>
            <w:webHidden/>
          </w:rPr>
        </w:r>
        <w:r w:rsidR="009E2AFD">
          <w:rPr>
            <w:noProof/>
            <w:webHidden/>
          </w:rPr>
          <w:fldChar w:fldCharType="separate"/>
        </w:r>
        <w:r w:rsidR="009E2AFD">
          <w:rPr>
            <w:noProof/>
            <w:webHidden/>
          </w:rPr>
          <w:t>41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4" w:history="1">
        <w:r w:rsidR="009E2AFD" w:rsidRPr="004F66FF">
          <w:rPr>
            <w:rStyle w:val="a9"/>
            <w:noProof/>
          </w:rPr>
          <w:t>3.3.2 Модуль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_Toc374462004 \h </w:instrText>
        </w:r>
        <w:r w:rsidR="009E2AFD">
          <w:rPr>
            <w:noProof/>
            <w:webHidden/>
          </w:rPr>
        </w:r>
        <w:r w:rsidR="009E2AFD">
          <w:rPr>
            <w:noProof/>
            <w:webHidden/>
          </w:rPr>
          <w:fldChar w:fldCharType="separate"/>
        </w:r>
        <w:r w:rsidR="009E2AFD">
          <w:rPr>
            <w:noProof/>
            <w:webHidden/>
          </w:rPr>
          <w:t>47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5" w:history="1">
        <w:r w:rsidR="009E2AFD" w:rsidRPr="004F66FF">
          <w:rPr>
            <w:rStyle w:val="a9"/>
            <w:rFonts w:eastAsiaTheme="minorHAnsi"/>
            <w:noProof/>
          </w:rPr>
          <w:t>3.4 Используемые методы верификации диаграмм классов и их реализация</w:t>
        </w:r>
        <w:r w:rsidR="009E2AFD">
          <w:rPr>
            <w:noProof/>
            <w:webHidden/>
          </w:rPr>
          <w:tab/>
        </w:r>
        <w:r w:rsidR="009E2AFD">
          <w:rPr>
            <w:noProof/>
            <w:webHidden/>
          </w:rPr>
          <w:fldChar w:fldCharType="begin"/>
        </w:r>
        <w:r w:rsidR="009E2AFD">
          <w:rPr>
            <w:noProof/>
            <w:webHidden/>
          </w:rPr>
          <w:instrText xml:space="preserve"> PAGEREF _Toc374462005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6" w:history="1">
        <w:r w:rsidR="009E2AFD" w:rsidRPr="004F66FF">
          <w:rPr>
            <w:rStyle w:val="a9"/>
            <w:rFonts w:eastAsiaTheme="minorHAnsi"/>
            <w:noProof/>
          </w:rPr>
          <w:t>3.</w:t>
        </w:r>
        <w:r w:rsidR="009E2AFD" w:rsidRPr="004F66FF">
          <w:rPr>
            <w:rStyle w:val="a9"/>
            <w:noProof/>
          </w:rPr>
          <w:t>4.1.1</w:t>
        </w:r>
        <w:r w:rsidR="009E2AFD" w:rsidRPr="004F66FF">
          <w:rPr>
            <w:rStyle w:val="a9"/>
            <w:rFonts w:eastAsiaTheme="minorHAnsi"/>
            <w:noProof/>
          </w:rPr>
          <w:t xml:space="preserve"> Метод шаблонов</w:t>
        </w:r>
        <w:r w:rsidR="009E2AFD">
          <w:rPr>
            <w:noProof/>
            <w:webHidden/>
          </w:rPr>
          <w:tab/>
        </w:r>
        <w:r w:rsidR="009E2AFD">
          <w:rPr>
            <w:noProof/>
            <w:webHidden/>
          </w:rPr>
          <w:fldChar w:fldCharType="begin"/>
        </w:r>
        <w:r w:rsidR="009E2AFD">
          <w:rPr>
            <w:noProof/>
            <w:webHidden/>
          </w:rPr>
          <w:instrText xml:space="preserve"> PAGEREF _Toc374462006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7" w:history="1">
        <w:r w:rsidR="009E2AFD" w:rsidRPr="004F66FF">
          <w:rPr>
            <w:rStyle w:val="a9"/>
            <w:noProof/>
          </w:rPr>
          <w:t>3.4.1.2 Реализация метода шаблонов</w:t>
        </w:r>
        <w:r w:rsidR="009E2AFD">
          <w:rPr>
            <w:noProof/>
            <w:webHidden/>
          </w:rPr>
          <w:tab/>
        </w:r>
        <w:r w:rsidR="009E2AFD">
          <w:rPr>
            <w:noProof/>
            <w:webHidden/>
          </w:rPr>
          <w:fldChar w:fldCharType="begin"/>
        </w:r>
        <w:r w:rsidR="009E2AFD">
          <w:rPr>
            <w:noProof/>
            <w:webHidden/>
          </w:rPr>
          <w:instrText xml:space="preserve"> PAGEREF _Toc374462007 \h </w:instrText>
        </w:r>
        <w:r w:rsidR="009E2AFD">
          <w:rPr>
            <w:noProof/>
            <w:webHidden/>
          </w:rPr>
        </w:r>
        <w:r w:rsidR="009E2AFD">
          <w:rPr>
            <w:noProof/>
            <w:webHidden/>
          </w:rPr>
          <w:fldChar w:fldCharType="separate"/>
        </w:r>
        <w:r w:rsidR="009E2AFD">
          <w:rPr>
            <w:noProof/>
            <w:webHidden/>
          </w:rPr>
          <w:t>51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8" w:history="1">
        <w:r w:rsidR="009E2AFD" w:rsidRPr="004F66FF">
          <w:rPr>
            <w:rStyle w:val="a9"/>
            <w:rFonts w:eastAsiaTheme="minorHAnsi"/>
            <w:noProof/>
          </w:rPr>
          <w:t>3.4.2.1 Метод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_Toc374462008 \h </w:instrText>
        </w:r>
        <w:r w:rsidR="009E2AFD">
          <w:rPr>
            <w:noProof/>
            <w:webHidden/>
          </w:rPr>
        </w:r>
        <w:r w:rsidR="009E2AFD">
          <w:rPr>
            <w:noProof/>
            <w:webHidden/>
          </w:rPr>
          <w:fldChar w:fldCharType="separate"/>
        </w:r>
        <w:r w:rsidR="009E2AFD">
          <w:rPr>
            <w:noProof/>
            <w:webHidden/>
          </w:rPr>
          <w:t>52</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9" w:history="1">
        <w:r w:rsidR="009E2AFD" w:rsidRPr="004F66FF">
          <w:rPr>
            <w:rStyle w:val="a9"/>
            <w:noProof/>
          </w:rPr>
          <w:t>3.4.2.2 Реализация метода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_Toc374462009 \h </w:instrText>
        </w:r>
        <w:r w:rsidR="009E2AFD">
          <w:rPr>
            <w:noProof/>
            <w:webHidden/>
          </w:rPr>
        </w:r>
        <w:r w:rsidR="009E2AFD">
          <w:rPr>
            <w:noProof/>
            <w:webHidden/>
          </w:rPr>
          <w:fldChar w:fldCharType="separate"/>
        </w:r>
        <w:r w:rsidR="009E2AFD">
          <w:rPr>
            <w:noProof/>
            <w:webHidden/>
          </w:rPr>
          <w:t>55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0" w:history="1">
        <w:r w:rsidR="009E2AFD" w:rsidRPr="004F66FF">
          <w:rPr>
            <w:rStyle w:val="a9"/>
            <w:rFonts w:eastAsiaTheme="minorHAnsi"/>
            <w:noProof/>
          </w:rPr>
          <w:t>3.4.3.1 Метод множеств</w:t>
        </w:r>
        <w:r w:rsidR="009E2AFD">
          <w:rPr>
            <w:noProof/>
            <w:webHidden/>
          </w:rPr>
          <w:tab/>
        </w:r>
        <w:r w:rsidR="009E2AFD">
          <w:rPr>
            <w:noProof/>
            <w:webHidden/>
          </w:rPr>
          <w:fldChar w:fldCharType="begin"/>
        </w:r>
        <w:r w:rsidR="009E2AFD">
          <w:rPr>
            <w:noProof/>
            <w:webHidden/>
          </w:rPr>
          <w:instrText xml:space="preserve"> PAGEREF _Toc374462010 \h </w:instrText>
        </w:r>
        <w:r w:rsidR="009E2AFD">
          <w:rPr>
            <w:noProof/>
            <w:webHidden/>
          </w:rPr>
        </w:r>
        <w:r w:rsidR="009E2AFD">
          <w:rPr>
            <w:noProof/>
            <w:webHidden/>
          </w:rPr>
          <w:fldChar w:fldCharType="separate"/>
        </w:r>
        <w:r w:rsidR="009E2AFD">
          <w:rPr>
            <w:noProof/>
            <w:webHidden/>
          </w:rPr>
          <w:t>56</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1" w:history="1">
        <w:r w:rsidR="009E2AFD" w:rsidRPr="004F66FF">
          <w:rPr>
            <w:rStyle w:val="a9"/>
            <w:rFonts w:eastAsiaTheme="minorHAnsi"/>
            <w:noProof/>
          </w:rPr>
          <w:t>3.4.3.1 Реализация метод множеств</w:t>
        </w:r>
        <w:r w:rsidR="009E2AFD">
          <w:rPr>
            <w:noProof/>
            <w:webHidden/>
          </w:rPr>
          <w:tab/>
        </w:r>
        <w:r w:rsidR="009E2AFD">
          <w:rPr>
            <w:noProof/>
            <w:webHidden/>
          </w:rPr>
          <w:fldChar w:fldCharType="begin"/>
        </w:r>
        <w:r w:rsidR="009E2AFD">
          <w:rPr>
            <w:noProof/>
            <w:webHidden/>
          </w:rPr>
          <w:instrText xml:space="preserve"> PAGEREF _Toc374462011 \h </w:instrText>
        </w:r>
        <w:r w:rsidR="009E2AFD">
          <w:rPr>
            <w:noProof/>
            <w:webHidden/>
          </w:rPr>
        </w:r>
        <w:r w:rsidR="009E2AFD">
          <w:rPr>
            <w:noProof/>
            <w:webHidden/>
          </w:rPr>
          <w:fldChar w:fldCharType="separate"/>
        </w:r>
        <w:r w:rsidR="009E2AFD">
          <w:rPr>
            <w:noProof/>
            <w:webHidden/>
          </w:rPr>
          <w:t>57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2" w:history="1">
        <w:r w:rsidR="009E2AFD" w:rsidRPr="004F66FF">
          <w:rPr>
            <w:rStyle w:val="a9"/>
            <w:rFonts w:eastAsiaTheme="minorHAnsi"/>
            <w:noProof/>
          </w:rPr>
          <w:t>3.4.4.1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_Toc374462012 \h </w:instrText>
        </w:r>
        <w:r w:rsidR="009E2AFD">
          <w:rPr>
            <w:noProof/>
            <w:webHidden/>
          </w:rPr>
        </w:r>
        <w:r w:rsidR="009E2AFD">
          <w:rPr>
            <w:noProof/>
            <w:webHidden/>
          </w:rPr>
          <w:fldChar w:fldCharType="separate"/>
        </w:r>
        <w:r w:rsidR="009E2AFD">
          <w:rPr>
            <w:noProof/>
            <w:webHidden/>
          </w:rPr>
          <w:t>59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3" w:history="1">
        <w:r w:rsidR="009E2AFD" w:rsidRPr="004F66FF">
          <w:rPr>
            <w:rStyle w:val="a9"/>
            <w:rFonts w:eastAsiaTheme="minorHAnsi"/>
            <w:noProof/>
          </w:rPr>
          <w:t>3.4.4.2 Реализация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_Toc374462013 \h </w:instrText>
        </w:r>
        <w:r w:rsidR="009E2AFD">
          <w:rPr>
            <w:noProof/>
            <w:webHidden/>
          </w:rPr>
        </w:r>
        <w:r w:rsidR="009E2AFD">
          <w:rPr>
            <w:noProof/>
            <w:webHidden/>
          </w:rPr>
          <w:fldChar w:fldCharType="separate"/>
        </w:r>
        <w:r w:rsidR="009E2AFD">
          <w:rPr>
            <w:noProof/>
            <w:webHidden/>
          </w:rPr>
          <w:t>63</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14" w:history="1">
        <w:r w:rsidR="009E2AFD" w:rsidRPr="004F66FF">
          <w:rPr>
            <w:rStyle w:val="a9"/>
            <w:noProof/>
          </w:rPr>
          <w:t>5 ОХРАНА ТРУДА И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_Toc374462014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5" w:history="1">
        <w:r w:rsidR="009E2AFD" w:rsidRPr="004F66FF">
          <w:rPr>
            <w:rStyle w:val="a9"/>
            <w:noProof/>
          </w:rPr>
          <w:t>5.1 Характеристика системы управления охраной труда в учреждении</w:t>
        </w:r>
        <w:r w:rsidR="009E2AFD">
          <w:rPr>
            <w:noProof/>
            <w:webHidden/>
          </w:rPr>
          <w:tab/>
        </w:r>
        <w:r w:rsidR="009E2AFD">
          <w:rPr>
            <w:noProof/>
            <w:webHidden/>
          </w:rPr>
          <w:fldChar w:fldCharType="begin"/>
        </w:r>
        <w:r w:rsidR="009E2AFD">
          <w:rPr>
            <w:noProof/>
            <w:webHidden/>
          </w:rPr>
          <w:instrText xml:space="preserve"> PAGEREF _Toc374462015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6" w:history="1">
        <w:r w:rsidR="009E2AFD" w:rsidRPr="004F66FF">
          <w:rPr>
            <w:rStyle w:val="a9"/>
            <w:noProof/>
          </w:rPr>
          <w:t>5.2 Анализ условий труда на рабочем месте</w:t>
        </w:r>
        <w:r w:rsidR="009E2AFD">
          <w:rPr>
            <w:noProof/>
            <w:webHidden/>
          </w:rPr>
          <w:tab/>
        </w:r>
        <w:r w:rsidR="009E2AFD">
          <w:rPr>
            <w:noProof/>
            <w:webHidden/>
          </w:rPr>
          <w:fldChar w:fldCharType="begin"/>
        </w:r>
        <w:r w:rsidR="009E2AFD">
          <w:rPr>
            <w:noProof/>
            <w:webHidden/>
          </w:rPr>
          <w:instrText xml:space="preserve"> PAGEREF _Toc374462016 \h </w:instrText>
        </w:r>
        <w:r w:rsidR="009E2AFD">
          <w:rPr>
            <w:noProof/>
            <w:webHidden/>
          </w:rPr>
        </w:r>
        <w:r w:rsidR="009E2AFD">
          <w:rPr>
            <w:noProof/>
            <w:webHidden/>
          </w:rPr>
          <w:fldChar w:fldCharType="separate"/>
        </w:r>
        <w:r w:rsidR="009E2AFD">
          <w:rPr>
            <w:noProof/>
            <w:webHidden/>
          </w:rPr>
          <w:t>69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7" w:history="1">
        <w:r w:rsidR="009E2AFD" w:rsidRPr="004F66FF">
          <w:rPr>
            <w:rStyle w:val="a9"/>
            <w:noProof/>
          </w:rPr>
          <w:t>5.3 Обеспечение производственной санитарии в условиях производства</w:t>
        </w:r>
        <w:r w:rsidR="009E2AFD">
          <w:rPr>
            <w:noProof/>
            <w:webHidden/>
          </w:rPr>
          <w:tab/>
        </w:r>
        <w:r w:rsidR="009E2AFD">
          <w:rPr>
            <w:noProof/>
            <w:webHidden/>
          </w:rPr>
          <w:fldChar w:fldCharType="begin"/>
        </w:r>
        <w:r w:rsidR="009E2AFD">
          <w:rPr>
            <w:noProof/>
            <w:webHidden/>
          </w:rPr>
          <w:instrText xml:space="preserve"> PAGEREF _Toc374462017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8" w:history="1">
        <w:r w:rsidR="009E2AFD" w:rsidRPr="004F66FF">
          <w:rPr>
            <w:rStyle w:val="a9"/>
            <w:noProof/>
          </w:rPr>
          <w:t>5.3.1 Предложения по улучшению условий труда</w:t>
        </w:r>
        <w:r w:rsidR="009E2AFD">
          <w:rPr>
            <w:noProof/>
            <w:webHidden/>
          </w:rPr>
          <w:tab/>
        </w:r>
        <w:r w:rsidR="009E2AFD">
          <w:rPr>
            <w:noProof/>
            <w:webHidden/>
          </w:rPr>
          <w:fldChar w:fldCharType="begin"/>
        </w:r>
        <w:r w:rsidR="009E2AFD">
          <w:rPr>
            <w:noProof/>
            <w:webHidden/>
          </w:rPr>
          <w:instrText xml:space="preserve"> PAGEREF _Toc374462018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9" w:history="1">
        <w:r w:rsidR="009E2AFD" w:rsidRPr="004F66FF">
          <w:rPr>
            <w:rStyle w:val="a9"/>
            <w:noProof/>
          </w:rPr>
          <w:t>5.3.2 Расчет  требуемого воздухообмена в помещении за опасными веществами</w:t>
        </w:r>
        <w:r w:rsidR="009E2AFD">
          <w:rPr>
            <w:noProof/>
            <w:webHidden/>
          </w:rPr>
          <w:tab/>
        </w:r>
        <w:r w:rsidR="009E2AFD">
          <w:rPr>
            <w:noProof/>
            <w:webHidden/>
          </w:rPr>
          <w:fldChar w:fldCharType="begin"/>
        </w:r>
        <w:r w:rsidR="009E2AFD">
          <w:rPr>
            <w:noProof/>
            <w:webHidden/>
          </w:rPr>
          <w:instrText xml:space="preserve"> PAGEREF _Toc374462019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20" w:history="1">
        <w:r w:rsidR="009E2AFD" w:rsidRPr="004F66FF">
          <w:rPr>
            <w:rStyle w:val="a9"/>
            <w:noProof/>
          </w:rPr>
          <w:t>5.4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_Toc374462020 \h </w:instrText>
        </w:r>
        <w:r w:rsidR="009E2AFD">
          <w:rPr>
            <w:noProof/>
            <w:webHidden/>
          </w:rPr>
        </w:r>
        <w:r w:rsidR="009E2AFD">
          <w:rPr>
            <w:noProof/>
            <w:webHidden/>
          </w:rPr>
          <w:fldChar w:fldCharType="separate"/>
        </w:r>
        <w:r w:rsidR="009E2AFD">
          <w:rPr>
            <w:noProof/>
            <w:webHidden/>
          </w:rPr>
          <w:t>76</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1" w:history="1">
        <w:r w:rsidR="009E2AFD" w:rsidRPr="004F66FF">
          <w:rPr>
            <w:rStyle w:val="a9"/>
            <w:noProof/>
          </w:rPr>
          <w:t>ВЫВОДЫ</w:t>
        </w:r>
        <w:r w:rsidR="009E2AFD">
          <w:rPr>
            <w:noProof/>
            <w:webHidden/>
          </w:rPr>
          <w:tab/>
        </w:r>
        <w:r w:rsidR="009E2AFD">
          <w:rPr>
            <w:noProof/>
            <w:webHidden/>
          </w:rPr>
          <w:fldChar w:fldCharType="begin"/>
        </w:r>
        <w:r w:rsidR="009E2AFD">
          <w:rPr>
            <w:noProof/>
            <w:webHidden/>
          </w:rPr>
          <w:instrText xml:space="preserve"> PAGEREF _Toc374462021 \h </w:instrText>
        </w:r>
        <w:r w:rsidR="009E2AFD">
          <w:rPr>
            <w:noProof/>
            <w:webHidden/>
          </w:rPr>
        </w:r>
        <w:r w:rsidR="009E2AFD">
          <w:rPr>
            <w:noProof/>
            <w:webHidden/>
          </w:rPr>
          <w:fldChar w:fldCharType="separate"/>
        </w:r>
        <w:r w:rsidR="009E2AFD">
          <w:rPr>
            <w:noProof/>
            <w:webHidden/>
          </w:rPr>
          <w:t>80</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2" w:history="1">
        <w:r w:rsidR="009E2AFD" w:rsidRPr="004F66FF">
          <w:rPr>
            <w:rStyle w:val="a9"/>
            <w:noProof/>
          </w:rPr>
          <w:t>ПЕРЕЧЕНЬ ИСПОЛЬЗОВАНЫХ ИСТОЧНИКОВ</w:t>
        </w:r>
        <w:r w:rsidR="009E2AFD">
          <w:rPr>
            <w:noProof/>
            <w:webHidden/>
          </w:rPr>
          <w:tab/>
        </w:r>
        <w:r w:rsidR="009E2AFD">
          <w:rPr>
            <w:noProof/>
            <w:webHidden/>
          </w:rPr>
          <w:fldChar w:fldCharType="begin"/>
        </w:r>
        <w:r w:rsidR="009E2AFD">
          <w:rPr>
            <w:noProof/>
            <w:webHidden/>
          </w:rPr>
          <w:instrText xml:space="preserve"> PAGEREF _Toc374462022 \h </w:instrText>
        </w:r>
        <w:r w:rsidR="009E2AFD">
          <w:rPr>
            <w:noProof/>
            <w:webHidden/>
          </w:rPr>
        </w:r>
        <w:r w:rsidR="009E2AFD">
          <w:rPr>
            <w:noProof/>
            <w:webHidden/>
          </w:rPr>
          <w:fldChar w:fldCharType="separate"/>
        </w:r>
        <w:r w:rsidR="009E2AFD">
          <w:rPr>
            <w:noProof/>
            <w:webHidden/>
          </w:rPr>
          <w:t>81</w:t>
        </w:r>
        <w:r w:rsidR="009E2AFD">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36" w:name="_Toc374461984"/>
      <w:r w:rsidRPr="008D08BC">
        <w:lastRenderedPageBreak/>
        <w:t>ВВЕДЕНИЕ</w:t>
      </w:r>
      <w:bookmarkEnd w:id="36"/>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D020FF">
        <w:t xml:space="preserve"> [</w:t>
      </w:r>
      <w:r w:rsidR="00D020FF" w:rsidRPr="00D020FF">
        <w:t>1</w:t>
      </w:r>
      <w:r w:rsidR="00313563" w:rsidRPr="008D08BC">
        <w:t>]</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37" w:name="_Toc374461985"/>
      <w:r w:rsidRPr="008D08BC">
        <w:lastRenderedPageBreak/>
        <w:t>1 АНАЛИЗ СУЩЕСТВУЮЩИХ СИСТЕМ ВЕРИФИКАЦИИ UML-ДИАГРАММ</w:t>
      </w:r>
      <w:bookmarkEnd w:id="37"/>
    </w:p>
    <w:p w:rsidR="007A36BD" w:rsidRPr="007A36BD" w:rsidRDefault="007A36BD" w:rsidP="007A36BD">
      <w:pPr>
        <w:pStyle w:val="TEXT"/>
      </w:pPr>
      <w:bookmarkStart w:id="3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36380B">
      <w:pPr>
        <w:pStyle w:val="A2COKKP"/>
      </w:pPr>
      <w:bookmarkStart w:id="39" w:name="_Toc374461986"/>
      <w:r w:rsidRPr="008D08BC">
        <w:t xml:space="preserve">1.1 </w:t>
      </w:r>
      <w:r w:rsidR="00A4391B" w:rsidRPr="008D08BC">
        <w:t>Существующие системы верификации UML-</w:t>
      </w:r>
      <w:proofErr w:type="spellStart"/>
      <w:r w:rsidR="00A4391B" w:rsidRPr="008D08BC">
        <w:t>диграмм</w:t>
      </w:r>
      <w:bookmarkEnd w:id="39"/>
      <w:proofErr w:type="spellEnd"/>
    </w:p>
    <w:p w:rsidR="00A4391B" w:rsidRPr="008D08BC" w:rsidRDefault="008A1991" w:rsidP="0036380B">
      <w:pPr>
        <w:pStyle w:val="A2COKKP"/>
      </w:pPr>
      <w:bookmarkStart w:id="40" w:name="_Toc355262827"/>
      <w:bookmarkStart w:id="41" w:name="_Toc374461987"/>
      <w:r w:rsidRPr="008D08BC">
        <w:t xml:space="preserve">1.1.1 </w:t>
      </w:r>
      <w:proofErr w:type="spellStart"/>
      <w:r w:rsidR="00A4391B" w:rsidRPr="008D08BC">
        <w:t>ArgoUML</w:t>
      </w:r>
      <w:bookmarkEnd w:id="38"/>
      <w:bookmarkEnd w:id="40"/>
      <w:bookmarkEnd w:id="41"/>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w:t>
      </w:r>
      <w:r w:rsidR="00DA04BE" w:rsidRPr="00DA04BE">
        <w:t>2</w:t>
      </w:r>
      <w:r w:rsidR="00313563" w:rsidRPr="008D08BC">
        <w:t>]</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0D07B4">
      <w:pPr>
        <w:pStyle w:val="TEXT"/>
        <w:numPr>
          <w:ilvl w:val="0"/>
          <w:numId w:val="2"/>
        </w:numPr>
      </w:pPr>
      <w:r w:rsidRPr="008D08BC">
        <w:t>поддержку спецификаций UML 1.3, 1.4, XMI 1.0, 1.1, 1.2;</w:t>
      </w:r>
    </w:p>
    <w:p w:rsidR="00935AE5" w:rsidRPr="008D08BC" w:rsidRDefault="00935AE5" w:rsidP="000D07B4">
      <w:pPr>
        <w:pStyle w:val="TEXT"/>
        <w:numPr>
          <w:ilvl w:val="0"/>
          <w:numId w:val="2"/>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0D07B4">
      <w:pPr>
        <w:pStyle w:val="TEXT"/>
        <w:numPr>
          <w:ilvl w:val="0"/>
          <w:numId w:val="2"/>
        </w:numPr>
      </w:pPr>
      <w:r w:rsidRPr="008D08BC">
        <w:t>поддержку OCL для классов;</w:t>
      </w:r>
    </w:p>
    <w:p w:rsidR="00935AE5" w:rsidRPr="008D08BC" w:rsidRDefault="00935AE5" w:rsidP="000D07B4">
      <w:pPr>
        <w:pStyle w:val="TEXT"/>
        <w:numPr>
          <w:ilvl w:val="0"/>
          <w:numId w:val="2"/>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0D07B4">
      <w:pPr>
        <w:pStyle w:val="TEXT"/>
        <w:numPr>
          <w:ilvl w:val="0"/>
          <w:numId w:val="2"/>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0D07B4">
      <w:pPr>
        <w:pStyle w:val="TEXT"/>
        <w:numPr>
          <w:ilvl w:val="0"/>
          <w:numId w:val="2"/>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0D07B4">
      <w:pPr>
        <w:pStyle w:val="TEXT"/>
        <w:numPr>
          <w:ilvl w:val="0"/>
          <w:numId w:val="2"/>
        </w:numPr>
      </w:pPr>
      <w:r w:rsidRPr="008D08BC">
        <w:t>возможность экспорта диаграмм в GIF, PNG, PS, EPS, SVG и PGML;</w:t>
      </w:r>
    </w:p>
    <w:p w:rsidR="00935AE5" w:rsidRPr="008D08BC" w:rsidRDefault="00935AE5" w:rsidP="000D07B4">
      <w:pPr>
        <w:pStyle w:val="TEXT"/>
        <w:numPr>
          <w:ilvl w:val="0"/>
          <w:numId w:val="2"/>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45DC065C" wp14:editId="24ECC68C">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2A89BB82" wp14:editId="00EB2B1E">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36380B">
      <w:pPr>
        <w:pStyle w:val="A2COKKP"/>
      </w:pPr>
      <w:bookmarkStart w:id="42" w:name="_Toc374461988"/>
      <w:bookmarkStart w:id="43" w:name="_Toc35526282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2"/>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w:t>
      </w:r>
      <w:r w:rsidR="00257C9B" w:rsidRPr="00257C9B">
        <w:t xml:space="preserve"> [3]</w:t>
      </w:r>
      <w:r w:rsidRPr="0001611A">
        <w:t xml:space="preserve">.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r w:rsidR="00257C9B">
        <w:rPr>
          <w:lang w:val="en-US"/>
        </w:rPr>
        <w:t xml:space="preserve"> [4]</w:t>
      </w:r>
      <w:r w:rsidRPr="00087699">
        <w:t>:</w:t>
      </w:r>
    </w:p>
    <w:p w:rsidR="00087699" w:rsidRPr="00087699" w:rsidRDefault="00467DB3" w:rsidP="00467DB3">
      <w:pPr>
        <w:pStyle w:val="TEXT"/>
      </w:pPr>
      <w:r>
        <w:t xml:space="preserve">- </w:t>
      </w:r>
      <w:r w:rsidR="00087699"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00087699" w:rsidRPr="00087699">
        <w:t xml:space="preserve">, которая включает поддержку на уровне прямой и обратной генерации кодов и диаграмм </w:t>
      </w:r>
      <w:proofErr w:type="spellStart"/>
      <w:r w:rsidR="00087699" w:rsidRPr="00087699">
        <w:t>Visual</w:t>
      </w:r>
      <w:proofErr w:type="spellEnd"/>
      <w:r w:rsidR="00087699" w:rsidRPr="00087699">
        <w:t xml:space="preserve"> </w:t>
      </w:r>
      <w:proofErr w:type="spellStart"/>
      <w:r w:rsidR="00087699" w:rsidRPr="00087699">
        <w:t>Basic</w:t>
      </w:r>
      <w:proofErr w:type="spellEnd"/>
      <w:r w:rsidR="00087699" w:rsidRPr="00087699">
        <w:t xml:space="preserve"> и </w:t>
      </w:r>
      <w:proofErr w:type="spellStart"/>
      <w:r w:rsidR="00087699" w:rsidRPr="00087699">
        <w:t>Visual</w:t>
      </w:r>
      <w:proofErr w:type="spellEnd"/>
      <w:proofErr w:type="gramStart"/>
      <w:r w:rsidR="00087699" w:rsidRPr="00087699">
        <w:t xml:space="preserve"> С</w:t>
      </w:r>
      <w:proofErr w:type="gramEnd"/>
      <w:r w:rsidR="00087699" w:rsidRPr="00087699">
        <w:t>++ с использованием ATL (</w:t>
      </w:r>
      <w:proofErr w:type="spellStart"/>
      <w:r w:rsidR="00087699" w:rsidRPr="00087699">
        <w:t>Microsoft</w:t>
      </w:r>
      <w:proofErr w:type="spellEnd"/>
      <w:r w:rsidR="00087699" w:rsidRPr="00087699">
        <w:t xml:space="preserve"> </w:t>
      </w:r>
      <w:proofErr w:type="spellStart"/>
      <w:r w:rsidR="00087699" w:rsidRPr="00087699">
        <w:t>Active</w:t>
      </w:r>
      <w:proofErr w:type="spellEnd"/>
      <w:r w:rsidR="00087699" w:rsidRPr="00087699">
        <w:t xml:space="preserve"> </w:t>
      </w:r>
      <w:proofErr w:type="spellStart"/>
      <w:r w:rsidR="00087699" w:rsidRPr="00087699">
        <w:t>Template</w:t>
      </w:r>
      <w:proofErr w:type="spellEnd"/>
      <w:r w:rsidR="00087699" w:rsidRPr="00087699">
        <w:t xml:space="preserve"> </w:t>
      </w:r>
      <w:proofErr w:type="spellStart"/>
      <w:r w:rsidR="00087699" w:rsidRPr="00087699">
        <w:t>Library</w:t>
      </w:r>
      <w:proofErr w:type="spellEnd"/>
      <w:r w:rsidR="00087699" w:rsidRPr="00087699">
        <w:t xml:space="preserve">), </w:t>
      </w:r>
      <w:proofErr w:type="spellStart"/>
      <w:r w:rsidR="00087699" w:rsidRPr="00087699">
        <w:t>Web</w:t>
      </w:r>
      <w:proofErr w:type="spellEnd"/>
      <w:r w:rsidR="00087699" w:rsidRPr="00087699">
        <w:t xml:space="preserve">-Классов, DHTML и протоколов доступа к различным базам данных; </w:t>
      </w:r>
    </w:p>
    <w:p w:rsidR="00087699" w:rsidRPr="00087699" w:rsidRDefault="00467DB3" w:rsidP="00467DB3">
      <w:pPr>
        <w:pStyle w:val="TEXT"/>
      </w:pPr>
      <w:r>
        <w:t xml:space="preserve">- </w:t>
      </w:r>
      <w:r w:rsidR="00087699"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467DB3" w:rsidP="00467DB3">
      <w:pPr>
        <w:pStyle w:val="TEXT"/>
      </w:pPr>
      <w:r>
        <w:t xml:space="preserve">- </w:t>
      </w:r>
      <w:r w:rsidR="00087699" w:rsidRPr="00087699">
        <w:t>поддержка</w:t>
      </w:r>
      <w:r w:rsidR="00087699" w:rsidRPr="000574A3">
        <w:t xml:space="preserve"> </w:t>
      </w:r>
      <w:r w:rsidR="00087699" w:rsidRPr="00087699">
        <w:t>технологий</w:t>
      </w:r>
      <w:r w:rsidR="00087699" w:rsidRPr="000574A3">
        <w:t xml:space="preserve"> </w:t>
      </w:r>
      <w:r w:rsidR="00087699" w:rsidRPr="003B4499">
        <w:rPr>
          <w:lang w:val="en-US"/>
        </w:rPr>
        <w:t>MTS</w:t>
      </w:r>
      <w:r w:rsidR="00087699" w:rsidRPr="000574A3">
        <w:t xml:space="preserve"> (</w:t>
      </w:r>
      <w:r w:rsidR="00087699" w:rsidRPr="003B4499">
        <w:rPr>
          <w:lang w:val="en-US"/>
        </w:rPr>
        <w:t>Microsoft</w:t>
      </w:r>
      <w:r w:rsidR="00087699" w:rsidRPr="000574A3">
        <w:t xml:space="preserve"> </w:t>
      </w:r>
      <w:r w:rsidR="00087699" w:rsidRPr="003B4499">
        <w:rPr>
          <w:lang w:val="en-US"/>
        </w:rPr>
        <w:t>Transaction</w:t>
      </w:r>
      <w:r w:rsidR="00087699" w:rsidRPr="000574A3">
        <w:t xml:space="preserve"> </w:t>
      </w:r>
      <w:r w:rsidR="00087699" w:rsidRPr="003B4499">
        <w:rPr>
          <w:lang w:val="en-US"/>
        </w:rPr>
        <w:t>Server</w:t>
      </w:r>
      <w:r w:rsidR="00087699" w:rsidRPr="000574A3">
        <w:t xml:space="preserve">) </w:t>
      </w:r>
      <w:r w:rsidR="00087699" w:rsidRPr="00087699">
        <w:t>и</w:t>
      </w:r>
      <w:r w:rsidR="00087699" w:rsidRPr="000574A3">
        <w:t xml:space="preserve"> </w:t>
      </w:r>
      <w:r w:rsidR="00087699" w:rsidRPr="003B4499">
        <w:rPr>
          <w:lang w:val="en-US"/>
        </w:rPr>
        <w:t>ADO</w:t>
      </w:r>
      <w:r w:rsidR="00087699" w:rsidRPr="000574A3">
        <w:t xml:space="preserve"> (</w:t>
      </w:r>
      <w:r w:rsidR="00087699" w:rsidRPr="003B4499">
        <w:rPr>
          <w:lang w:val="en-US"/>
        </w:rPr>
        <w:t>ActiveX</w:t>
      </w:r>
      <w:r w:rsidR="00087699" w:rsidRPr="000574A3">
        <w:t xml:space="preserve"> </w:t>
      </w:r>
      <w:r w:rsidR="00087699" w:rsidRPr="003B4499">
        <w:rPr>
          <w:lang w:val="en-US"/>
        </w:rPr>
        <w:t>Data</w:t>
      </w:r>
      <w:r w:rsidR="00087699" w:rsidRPr="000574A3">
        <w:t xml:space="preserve"> </w:t>
      </w:r>
      <w:r w:rsidR="00087699" w:rsidRPr="003B4499">
        <w:rPr>
          <w:lang w:val="en-US"/>
        </w:rPr>
        <w:t>Objects</w:t>
      </w:r>
      <w:r w:rsidR="00087699" w:rsidRPr="000574A3">
        <w:t xml:space="preserve">) </w:t>
      </w:r>
      <w:r w:rsidR="00087699" w:rsidRPr="00087699">
        <w:t>на</w:t>
      </w:r>
      <w:r w:rsidR="00087699" w:rsidRPr="000574A3">
        <w:t xml:space="preserve"> </w:t>
      </w:r>
      <w:r w:rsidR="00087699" w:rsidRPr="00087699">
        <w:t>уровне</w:t>
      </w:r>
      <w:r w:rsidR="00087699" w:rsidRPr="000574A3">
        <w:t xml:space="preserve"> </w:t>
      </w:r>
      <w:r w:rsidR="00087699" w:rsidRPr="00087699">
        <w:t>шаблонов</w:t>
      </w:r>
      <w:r w:rsidR="00087699" w:rsidRPr="000574A3">
        <w:t xml:space="preserve"> </w:t>
      </w:r>
      <w:r w:rsidR="00087699" w:rsidRPr="00087699">
        <w:t>и</w:t>
      </w:r>
      <w:r w:rsidR="00087699" w:rsidRPr="000574A3">
        <w:t xml:space="preserve"> </w:t>
      </w:r>
      <w:r w:rsidR="00087699" w:rsidRPr="00087699">
        <w:t>исходного</w:t>
      </w:r>
      <w:r w:rsidR="00087699" w:rsidRPr="000574A3">
        <w:t xml:space="preserve"> </w:t>
      </w:r>
      <w:r w:rsidR="00087699" w:rsidRPr="00087699">
        <w:t>кода</w:t>
      </w:r>
      <w:r w:rsidR="00087699" w:rsidRPr="000574A3">
        <w:t xml:space="preserve">, </w:t>
      </w:r>
      <w:r w:rsidR="00087699" w:rsidRPr="00087699">
        <w:t>а</w:t>
      </w:r>
      <w:r w:rsidR="00087699" w:rsidRPr="000574A3">
        <w:t xml:space="preserve"> </w:t>
      </w:r>
      <w:r w:rsidR="00087699" w:rsidRPr="00087699">
        <w:t>также</w:t>
      </w:r>
      <w:r w:rsidR="00087699" w:rsidRPr="000574A3">
        <w:t xml:space="preserve"> </w:t>
      </w:r>
      <w:r w:rsidR="00087699" w:rsidRPr="00087699">
        <w:t>элементов</w:t>
      </w:r>
      <w:r w:rsidR="00087699" w:rsidRPr="000574A3">
        <w:t xml:space="preserve"> </w:t>
      </w:r>
      <w:r w:rsidR="00087699" w:rsidRPr="00087699">
        <w:t>технологии</w:t>
      </w:r>
      <w:r w:rsidR="00087699" w:rsidRPr="000574A3">
        <w:t xml:space="preserve"> </w:t>
      </w:r>
      <w:r w:rsidR="00087699" w:rsidRPr="003B4499">
        <w:rPr>
          <w:lang w:val="en-US"/>
        </w:rPr>
        <w:t>Microsoft</w:t>
      </w:r>
      <w:r w:rsidR="00087699" w:rsidRPr="000574A3">
        <w:t xml:space="preserve"> - </w:t>
      </w:r>
      <w:r w:rsidR="00087699" w:rsidRPr="003B4499">
        <w:rPr>
          <w:lang w:val="en-US"/>
        </w:rPr>
        <w:t>COM</w:t>
      </w:r>
      <w:r w:rsidR="00087699" w:rsidRPr="000574A3">
        <w:t>+ (</w:t>
      </w:r>
      <w:r w:rsidR="00087699" w:rsidRPr="003B4499">
        <w:rPr>
          <w:lang w:val="en-US"/>
        </w:rPr>
        <w:t>DCOM</w:t>
      </w:r>
      <w:r w:rsidR="00087699" w:rsidRPr="000574A3">
        <w:t xml:space="preserve">); </w:t>
      </w:r>
    </w:p>
    <w:p w:rsidR="00087699" w:rsidRPr="000574A3" w:rsidRDefault="00467DB3" w:rsidP="00467DB3">
      <w:pPr>
        <w:pStyle w:val="TEXT"/>
      </w:pPr>
      <w:r>
        <w:t xml:space="preserve">- </w:t>
      </w:r>
      <w:r w:rsidR="00087699" w:rsidRPr="00087699">
        <w:t>полная</w:t>
      </w:r>
      <w:r w:rsidR="00087699" w:rsidRPr="000574A3">
        <w:t xml:space="preserve"> </w:t>
      </w:r>
      <w:r w:rsidR="00087699" w:rsidRPr="00087699">
        <w:t>поддержка</w:t>
      </w:r>
      <w:r w:rsidR="00087699" w:rsidRPr="000574A3">
        <w:t xml:space="preserve"> </w:t>
      </w:r>
      <w:r w:rsidR="00087699" w:rsidRPr="00087699">
        <w:t>компонентов</w:t>
      </w:r>
      <w:r w:rsidR="00087699" w:rsidRPr="000574A3">
        <w:t xml:space="preserve"> </w:t>
      </w:r>
      <w:r w:rsidR="00087699" w:rsidRPr="003B4499">
        <w:rPr>
          <w:lang w:val="en-US"/>
        </w:rPr>
        <w:t>CORBA</w:t>
      </w:r>
      <w:r w:rsidR="00087699" w:rsidRPr="000574A3">
        <w:t xml:space="preserve"> </w:t>
      </w:r>
      <w:r w:rsidR="00087699" w:rsidRPr="00087699">
        <w:t>и</w:t>
      </w:r>
      <w:r w:rsidR="00087699" w:rsidRPr="000574A3">
        <w:t xml:space="preserve"> </w:t>
      </w:r>
      <w:r w:rsidR="00087699" w:rsidRPr="003B4499">
        <w:rPr>
          <w:lang w:val="en-US"/>
        </w:rPr>
        <w:t>J</w:t>
      </w:r>
      <w:r w:rsidR="00087699" w:rsidRPr="000574A3">
        <w:t>2</w:t>
      </w:r>
      <w:r w:rsidR="00087699" w:rsidRPr="003B4499">
        <w:rPr>
          <w:lang w:val="en-US"/>
        </w:rPr>
        <w:t>EE</w:t>
      </w:r>
      <w:r w:rsidR="00087699" w:rsidRPr="000574A3">
        <w:t xml:space="preserve">, </w:t>
      </w:r>
      <w:r w:rsidR="00087699" w:rsidRPr="00087699">
        <w:t>включая</w:t>
      </w:r>
      <w:r w:rsidR="00087699" w:rsidRPr="000574A3">
        <w:t xml:space="preserve"> </w:t>
      </w:r>
      <w:r w:rsidR="00087699" w:rsidRPr="00087699">
        <w:t>реализацию</w:t>
      </w:r>
      <w:r w:rsidR="00087699" w:rsidRPr="000574A3">
        <w:t xml:space="preserve"> </w:t>
      </w:r>
      <w:r w:rsidR="00087699" w:rsidRPr="00087699">
        <w:t>технологии</w:t>
      </w:r>
      <w:r w:rsidR="00087699" w:rsidRPr="000574A3">
        <w:t xml:space="preserve"> </w:t>
      </w:r>
      <w:r w:rsidR="00087699" w:rsidRPr="00087699">
        <w:t>компонентной</w:t>
      </w:r>
      <w:r w:rsidR="00087699" w:rsidRPr="000574A3">
        <w:t xml:space="preserve"> </w:t>
      </w:r>
      <w:r w:rsidR="00087699" w:rsidRPr="00087699">
        <w:t>разработки</w:t>
      </w:r>
      <w:r w:rsidR="00087699" w:rsidRPr="000574A3">
        <w:t xml:space="preserve"> </w:t>
      </w:r>
      <w:r w:rsidR="00087699" w:rsidRPr="00087699">
        <w:t>приложений</w:t>
      </w:r>
      <w:r w:rsidR="00087699" w:rsidRPr="000574A3">
        <w:t xml:space="preserve"> </w:t>
      </w:r>
      <w:r w:rsidR="00087699" w:rsidRPr="003B4499">
        <w:rPr>
          <w:lang w:val="en-US"/>
        </w:rPr>
        <w:t>CBD</w:t>
      </w:r>
      <w:r w:rsidR="00087699" w:rsidRPr="000574A3">
        <w:t xml:space="preserve"> (</w:t>
      </w:r>
      <w:r w:rsidR="00087699" w:rsidRPr="003B4499">
        <w:rPr>
          <w:lang w:val="en-US"/>
        </w:rPr>
        <w:t>Component</w:t>
      </w:r>
      <w:r w:rsidR="00087699" w:rsidRPr="000574A3">
        <w:t>-</w:t>
      </w:r>
      <w:r w:rsidR="00087699" w:rsidRPr="003B4499">
        <w:rPr>
          <w:lang w:val="en-US"/>
        </w:rPr>
        <w:t>Based</w:t>
      </w:r>
      <w:r w:rsidR="00087699" w:rsidRPr="000574A3">
        <w:t xml:space="preserve"> </w:t>
      </w:r>
      <w:r w:rsidR="00087699" w:rsidRPr="003B4499">
        <w:rPr>
          <w:lang w:val="en-US"/>
        </w:rPr>
        <w:lastRenderedPageBreak/>
        <w:t>Development</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интерфейса</w:t>
      </w:r>
      <w:r w:rsidR="00087699" w:rsidRPr="000574A3">
        <w:t xml:space="preserve"> </w:t>
      </w:r>
      <w:r w:rsidR="00087699" w:rsidRPr="003B4499">
        <w:rPr>
          <w:lang w:val="en-US"/>
        </w:rPr>
        <w:t>IDL</w:t>
      </w:r>
      <w:r w:rsidR="00087699" w:rsidRPr="000574A3">
        <w:t xml:space="preserve"> (</w:t>
      </w:r>
      <w:r w:rsidR="00087699" w:rsidRPr="003B4499">
        <w:rPr>
          <w:lang w:val="en-US"/>
        </w:rPr>
        <w:t>Interface</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r w:rsidR="00087699" w:rsidRPr="00087699">
        <w:t>и</w:t>
      </w:r>
      <w:r w:rsidR="00087699" w:rsidRPr="000574A3">
        <w:t xml:space="preserve"> </w:t>
      </w:r>
      <w:r w:rsidR="00087699" w:rsidRPr="00087699">
        <w:t>языка</w:t>
      </w:r>
      <w:r w:rsidR="00087699" w:rsidRPr="000574A3">
        <w:t xml:space="preserve"> </w:t>
      </w:r>
      <w:r w:rsidR="00087699" w:rsidRPr="00087699">
        <w:t>определения</w:t>
      </w:r>
      <w:r w:rsidR="00087699" w:rsidRPr="000574A3">
        <w:t xml:space="preserve"> </w:t>
      </w:r>
      <w:r w:rsidR="00087699" w:rsidRPr="00087699">
        <w:t>данных</w:t>
      </w:r>
      <w:r w:rsidR="00087699" w:rsidRPr="000574A3">
        <w:t xml:space="preserve"> </w:t>
      </w:r>
      <w:r w:rsidR="00087699" w:rsidRPr="003B4499">
        <w:rPr>
          <w:lang w:val="en-US"/>
        </w:rPr>
        <w:t>DDL</w:t>
      </w:r>
      <w:r w:rsidR="00087699" w:rsidRPr="000574A3">
        <w:t xml:space="preserve"> (</w:t>
      </w:r>
      <w:r w:rsidR="00087699" w:rsidRPr="003B4499">
        <w:rPr>
          <w:lang w:val="en-US"/>
        </w:rPr>
        <w:t>Data</w:t>
      </w:r>
      <w:r w:rsidR="00087699" w:rsidRPr="000574A3">
        <w:t xml:space="preserve"> </w:t>
      </w:r>
      <w:r w:rsidR="00087699" w:rsidRPr="003B4499">
        <w:rPr>
          <w:lang w:val="en-US"/>
        </w:rPr>
        <w:t>Definition</w:t>
      </w:r>
      <w:r w:rsidR="00087699" w:rsidRPr="000574A3">
        <w:t xml:space="preserve"> </w:t>
      </w:r>
      <w:r w:rsidR="00087699" w:rsidRPr="003B4499">
        <w:rPr>
          <w:lang w:val="en-US"/>
        </w:rPr>
        <w:t>Language</w:t>
      </w:r>
      <w:r w:rsidR="00087699" w:rsidRPr="000574A3">
        <w:t xml:space="preserve">); </w:t>
      </w:r>
    </w:p>
    <w:p w:rsidR="00087699" w:rsidRPr="00A81B67" w:rsidRDefault="00467DB3" w:rsidP="00467DB3">
      <w:pPr>
        <w:pStyle w:val="TEXT"/>
        <w:rPr>
          <w:i/>
          <w:iCs/>
        </w:rPr>
      </w:pPr>
      <w:r>
        <w:t xml:space="preserve">- </w:t>
      </w:r>
      <w:r w:rsidR="00087699" w:rsidRPr="00087699">
        <w:t xml:space="preserve">полная поддержка среды разработки </w:t>
      </w:r>
      <w:proofErr w:type="spellStart"/>
      <w:r w:rsidR="00087699" w:rsidRPr="00087699">
        <w:t>Java</w:t>
      </w:r>
      <w:proofErr w:type="spellEnd"/>
      <w:r w:rsidR="00087699" w:rsidRPr="00087699">
        <w:t xml:space="preserve">-приложений, включая прямую и обратную генерацию классов </w:t>
      </w:r>
      <w:proofErr w:type="spellStart"/>
      <w:r w:rsidR="00087699" w:rsidRPr="00087699">
        <w:t>Java</w:t>
      </w:r>
      <w:proofErr w:type="spellEnd"/>
      <w:r w:rsidR="00087699"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 xml:space="preserve">присутствует, но не </w:t>
      </w:r>
      <w:proofErr w:type="gramStart"/>
      <w:r>
        <w:t>в</w:t>
      </w:r>
      <w:proofErr w:type="gramEnd"/>
      <w:r>
        <w:t xml:space="preserve">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58E1DCE9" wp14:editId="6BE4CDA1">
            <wp:extent cx="5934272" cy="3692105"/>
            <wp:effectExtent l="0" t="0" r="0" b="381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692377"/>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467DB3" w:rsidRDefault="00467DB3" w:rsidP="007358B5">
      <w:pPr>
        <w:pStyle w:val="TEXT"/>
        <w:ind w:firstLine="0"/>
        <w:jc w:val="center"/>
      </w:pP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43B18FE0" wp14:editId="0DE95DEB">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4CC4B62B" wp14:editId="318D797F">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36380B">
      <w:pPr>
        <w:pStyle w:val="A2COKKP"/>
      </w:pPr>
      <w:bookmarkStart w:id="44" w:name="_Toc374461989"/>
      <w:r>
        <w:t>1.1.3</w:t>
      </w:r>
      <w:r w:rsidR="00C61E3F" w:rsidRPr="00C61E3F">
        <w:t xml:space="preserve"> </w:t>
      </w:r>
      <w:proofErr w:type="spellStart"/>
      <w:r w:rsidR="00C61E3F">
        <w:rPr>
          <w:lang w:val="en-US"/>
        </w:rPr>
        <w:t>UModel</w:t>
      </w:r>
      <w:bookmarkEnd w:id="44"/>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w:t>
      </w:r>
      <w:r w:rsidR="00257C9B" w:rsidRPr="00257C9B">
        <w:rPr>
          <w:lang w:eastAsia="ru-RU"/>
        </w:rPr>
        <w:t xml:space="preserve"> [5]</w:t>
      </w:r>
      <w:r>
        <w:rPr>
          <w:lang w:eastAsia="ru-RU"/>
        </w:rPr>
        <w:t>. Это структурные диаграммы:</w:t>
      </w:r>
    </w:p>
    <w:p w:rsidR="00C61E3F" w:rsidRPr="00467DB3" w:rsidRDefault="00467DB3" w:rsidP="00467DB3">
      <w:pPr>
        <w:pStyle w:val="TEXT"/>
      </w:pPr>
      <w:r>
        <w:t xml:space="preserve">- </w:t>
      </w:r>
      <w:r w:rsidR="00C61E3F" w:rsidRPr="00467DB3">
        <w:t>диаграммы классов и объектов;</w:t>
      </w:r>
    </w:p>
    <w:p w:rsidR="00C61E3F" w:rsidRPr="00467DB3" w:rsidRDefault="00467DB3" w:rsidP="00467DB3">
      <w:pPr>
        <w:pStyle w:val="TEXT"/>
      </w:pPr>
      <w:r>
        <w:t xml:space="preserve">- </w:t>
      </w:r>
      <w:r w:rsidR="00C61E3F" w:rsidRPr="00467DB3">
        <w:t>диаграммы с композитной структурой, описывающие взаимодействие объектов при решении конкретных задач, внутреннюю</w:t>
      </w:r>
      <w:r w:rsidR="009308E3" w:rsidRPr="00467DB3">
        <w:t xml:space="preserve"> структуру объектов, стратегии;</w:t>
      </w:r>
    </w:p>
    <w:p w:rsidR="00C61E3F" w:rsidRPr="00467DB3" w:rsidRDefault="00467DB3" w:rsidP="00467DB3">
      <w:pPr>
        <w:pStyle w:val="TEXT"/>
      </w:pPr>
      <w:r>
        <w:t xml:space="preserve">- </w:t>
      </w:r>
      <w:r w:rsidR="00C61E3F" w:rsidRPr="00467DB3">
        <w:t>архитектурные диаграммы - пакеты, диаграммы пакетов, диаграммы компонентов и развертывания;</w:t>
      </w:r>
    </w:p>
    <w:p w:rsidR="00C61E3F" w:rsidRPr="00467DB3" w:rsidRDefault="00467DB3" w:rsidP="00467DB3">
      <w:pPr>
        <w:pStyle w:val="TEXT"/>
      </w:pPr>
      <w:r>
        <w:t xml:space="preserve">- </w:t>
      </w:r>
      <w:r w:rsidR="00C61E3F" w:rsidRPr="00467DB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Отсутствует верификация </w:t>
      </w:r>
      <w:r w:rsidR="00467DB3">
        <w:t xml:space="preserve">корректности ассоциаций </w:t>
      </w:r>
      <w:r w:rsidR="00030B8C">
        <w:t xml:space="preserve">(рисунок 1.6), а так же проверка корректности </w:t>
      </w:r>
      <w:r w:rsidR="00467DB3">
        <w:t>множественного наследования</w:t>
      </w:r>
      <w:r w:rsidR="00467DB3">
        <w:t xml:space="preserve"> </w:t>
      </w:r>
      <w:r w:rsidR="00030B8C">
        <w:t>(рисунок 1.7)</w:t>
      </w:r>
      <w:r w:rsidR="004F646A">
        <w:t>. Процесс проверки модели в этих случаях не дает сообщения об ошибках</w:t>
      </w:r>
      <w:r w:rsidR="00030B8C">
        <w:t xml:space="preserve"> (рисунок 1.8).  </w:t>
      </w:r>
    </w:p>
    <w:p w:rsidR="000628B6" w:rsidRDefault="000628B6" w:rsidP="000628B6">
      <w:pPr>
        <w:pStyle w:val="TEXT"/>
        <w:ind w:firstLine="0"/>
        <w:jc w:val="center"/>
        <w:rPr>
          <w:lang w:val="en-US"/>
        </w:rPr>
      </w:pPr>
      <w:r>
        <w:rPr>
          <w:noProof/>
          <w:lang w:eastAsia="ru-RU"/>
        </w:rPr>
        <w:drawing>
          <wp:inline distT="0" distB="0" distL="0" distR="0" wp14:anchorId="14BE8AC2" wp14:editId="6CDDF523">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50" cy="1771650"/>
                    </a:xfrm>
                    <a:prstGeom prst="rect">
                      <a:avLst/>
                    </a:prstGeom>
                  </pic:spPr>
                </pic:pic>
              </a:graphicData>
            </a:graphic>
          </wp:inline>
        </w:drawing>
      </w:r>
    </w:p>
    <w:p w:rsidR="000628B6" w:rsidRPr="00D04623" w:rsidRDefault="000628B6" w:rsidP="000628B6">
      <w:pPr>
        <w:pStyle w:val="TEXT"/>
        <w:jc w:val="center"/>
      </w:pPr>
      <w:r>
        <w:t>Рисунок 1.</w:t>
      </w:r>
      <w:r>
        <w:t>6</w:t>
      </w:r>
      <w:r>
        <w:t xml:space="preserve"> – Отсутствие верификации ассоциаций в </w:t>
      </w:r>
      <w:proofErr w:type="spellStart"/>
      <w:r>
        <w:rPr>
          <w:lang w:val="en-US"/>
        </w:rPr>
        <w:t>UModel</w:t>
      </w:r>
      <w:proofErr w:type="spellEnd"/>
    </w:p>
    <w:p w:rsidR="003F49BA" w:rsidRDefault="00E97945" w:rsidP="004F646A">
      <w:pPr>
        <w:pStyle w:val="TEXT"/>
        <w:ind w:firstLine="0"/>
        <w:jc w:val="center"/>
      </w:pPr>
      <w:r>
        <w:rPr>
          <w:noProof/>
          <w:lang w:eastAsia="ru-RU"/>
        </w:rPr>
        <w:lastRenderedPageBreak/>
        <w:drawing>
          <wp:inline distT="0" distB="0" distL="0" distR="0" wp14:anchorId="1B7AC9DE" wp14:editId="509EFD20">
            <wp:extent cx="4579808" cy="2950234"/>
            <wp:effectExtent l="0" t="0" r="0" b="25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1525" cy="2951340"/>
                    </a:xfrm>
                    <a:prstGeom prst="rect">
                      <a:avLst/>
                    </a:prstGeom>
                  </pic:spPr>
                </pic:pic>
              </a:graphicData>
            </a:graphic>
          </wp:inline>
        </w:drawing>
      </w:r>
    </w:p>
    <w:p w:rsidR="004F646A" w:rsidRPr="004F646A" w:rsidRDefault="004F646A" w:rsidP="004F646A">
      <w:pPr>
        <w:pStyle w:val="TEXT"/>
        <w:jc w:val="center"/>
      </w:pPr>
      <w:r>
        <w:t>Рисунок 1.</w:t>
      </w:r>
      <w:r w:rsidR="000628B6">
        <w:t>7</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40692D4D" wp14:editId="1DFBB5C5">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0628B6" w:rsidRPr="001A323C" w:rsidRDefault="000628B6" w:rsidP="001A323C">
      <w:pPr>
        <w:pStyle w:val="TEXT"/>
      </w:pPr>
    </w:p>
    <w:p w:rsidR="00E97945" w:rsidRDefault="00E97945" w:rsidP="001A323C">
      <w:pPr>
        <w:pStyle w:val="TEXT"/>
        <w:ind w:firstLine="0"/>
        <w:jc w:val="center"/>
      </w:pPr>
      <w:r>
        <w:rPr>
          <w:noProof/>
          <w:lang w:eastAsia="ru-RU"/>
        </w:rPr>
        <w:drawing>
          <wp:inline distT="0" distB="0" distL="0" distR="0" wp14:anchorId="5C791564" wp14:editId="2C367A77">
            <wp:extent cx="4140679" cy="3088257"/>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090268"/>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36380B">
      <w:pPr>
        <w:pStyle w:val="A2COKKP"/>
      </w:pPr>
      <w:bookmarkStart w:id="45" w:name="_Toc355262829"/>
      <w:bookmarkStart w:id="46"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5"/>
      <w:proofErr w:type="spellEnd"/>
      <w:r w:rsidR="00CB2B66" w:rsidRPr="008D08BC">
        <w:t xml:space="preserve"> </w:t>
      </w:r>
      <w:proofErr w:type="spellStart"/>
      <w:r w:rsidR="00CB2B66" w:rsidRPr="008D08BC">
        <w:t>for</w:t>
      </w:r>
      <w:proofErr w:type="spellEnd"/>
      <w:r w:rsidR="00CB2B66" w:rsidRPr="008D08BC">
        <w:t xml:space="preserve"> UML</w:t>
      </w:r>
      <w:bookmarkEnd w:id="46"/>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w:t>
      </w:r>
      <w:r w:rsidR="00257C9B">
        <w:rPr>
          <w:lang w:val="en-US"/>
        </w:rPr>
        <w:t>6</w:t>
      </w:r>
      <w:r w:rsidR="00313563" w:rsidRPr="008D08BC">
        <w:t>]</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 xml:space="preserve">-формате для обмена наиболее актуальными и точными бизнес-процессами и </w:t>
      </w:r>
      <w:r w:rsidR="00CB2B66" w:rsidRPr="008D08BC">
        <w:lastRenderedPageBreak/>
        <w:t>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drawing>
          <wp:inline distT="0" distB="0" distL="0" distR="0" wp14:anchorId="49B5FD2B" wp14:editId="65BE3EB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lastRenderedPageBreak/>
        <w:drawing>
          <wp:inline distT="0" distB="0" distL="0" distR="0" wp14:anchorId="4E7932D2" wp14:editId="1A9F868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drawing>
          <wp:inline distT="0" distB="0" distL="0" distR="0" wp14:anchorId="74F95DAE" wp14:editId="1D8BDE97">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C76DEA" w:rsidRDefault="00B041BA" w:rsidP="00B041BA">
      <w:pPr>
        <w:pStyle w:val="TEXT"/>
        <w:rPr>
          <w:lang w:val="en-US"/>
        </w:rPr>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19E6FC6F" wp14:editId="4D6EDCEE">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311E6F8D" wp14:editId="77AA4CEF">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drawing>
          <wp:inline distT="0" distB="0" distL="0" distR="0" wp14:anchorId="5B566F6C" wp14:editId="1DFD73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lastRenderedPageBreak/>
        <w:drawing>
          <wp:inline distT="0" distB="0" distL="0" distR="0" wp14:anchorId="1F376EBF" wp14:editId="2CA0451E">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36380B">
      <w:pPr>
        <w:pStyle w:val="A2COKKP"/>
      </w:pPr>
      <w:bookmarkStart w:id="47" w:name="_Toc355262830"/>
      <w:bookmarkStart w:id="48"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7"/>
      <w:bookmarkEnd w:id="48"/>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w:t>
      </w:r>
      <w:r w:rsidR="00257C9B" w:rsidRPr="00257C9B">
        <w:t>7</w:t>
      </w:r>
      <w:r w:rsidR="00313563" w:rsidRPr="008D08BC">
        <w:t>]</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w:t>
      </w:r>
      <w:r w:rsidRPr="008D08BC">
        <w:lastRenderedPageBreak/>
        <w:t xml:space="preserve">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так же как и предыдущие среды 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561995F7" wp14:editId="2E9B064A">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0C4D0B65" wp14:editId="02BAD240">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lastRenderedPageBreak/>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drawing>
          <wp:inline distT="0" distB="0" distL="0" distR="0" wp14:anchorId="54208956" wp14:editId="7F4188E6">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lastRenderedPageBreak/>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drawing>
          <wp:inline distT="0" distB="0" distL="0" distR="0" wp14:anchorId="102DDC8A" wp14:editId="4A724CB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DF5ACE6" wp14:editId="74F6B1AB">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70ADD37" wp14:editId="36D556A1">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36380B">
      <w:pPr>
        <w:pStyle w:val="A2COKKP"/>
      </w:pPr>
      <w:bookmarkStart w:id="49" w:name="_Toc374461992"/>
      <w:r w:rsidRPr="008D08BC">
        <w:lastRenderedPageBreak/>
        <w:t xml:space="preserve">1.2 </w:t>
      </w:r>
      <w:bookmarkStart w:id="50"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9"/>
      <w:bookmarkEnd w:id="50"/>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51"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1"/>
    </w:p>
    <w:p w:rsidR="00812246" w:rsidRPr="008D08BC" w:rsidRDefault="00812246" w:rsidP="0036380B">
      <w:pPr>
        <w:pStyle w:val="A2COKKP"/>
      </w:pPr>
      <w:bookmarkStart w:id="52" w:name="_Toc374461994"/>
      <w:r w:rsidRPr="008D08BC">
        <w:t>2.1 Модели разработки</w:t>
      </w:r>
      <w:bookmarkEnd w:id="52"/>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w:t>
      </w:r>
      <w:r w:rsidR="00257C9B" w:rsidRPr="00257C9B">
        <w:t>8</w:t>
      </w:r>
      <w:r w:rsidR="00625497" w:rsidRPr="008D08BC">
        <w:t>]</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t>.</w:t>
      </w:r>
    </w:p>
    <w:p w:rsidR="00FE77D1" w:rsidRPr="008D08BC" w:rsidRDefault="00FE77D1" w:rsidP="0036380B">
      <w:pPr>
        <w:pStyle w:val="A2COKKP"/>
      </w:pPr>
      <w:bookmarkStart w:id="53" w:name="_Toc374461995"/>
      <w:r w:rsidRPr="008D08BC">
        <w:lastRenderedPageBreak/>
        <w:t>2.1.1 Каскадная модель</w:t>
      </w:r>
      <w:bookmarkEnd w:id="53"/>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w:t>
      </w:r>
      <w:r w:rsidR="00257C9B" w:rsidRPr="00257C9B">
        <w:t>9</w:t>
      </w:r>
      <w:r w:rsidR="00625497" w:rsidRPr="008D08BC">
        <w:t>]</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6BEFF393" wp14:editId="6F60314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36380B">
      <w:pPr>
        <w:pStyle w:val="A2COKKP"/>
      </w:pPr>
      <w:bookmarkStart w:id="54" w:name="_Toc374461996"/>
      <w:r w:rsidRPr="008D08BC">
        <w:t>2.1.2 Инкрементальная модель</w:t>
      </w:r>
      <w:bookmarkEnd w:id="54"/>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w:t>
      </w:r>
      <w:r w:rsidR="00257C9B" w:rsidRPr="00257C9B">
        <w:t>10</w:t>
      </w:r>
      <w:r w:rsidR="00625497" w:rsidRPr="008D08BC">
        <w:t>]</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9699692" wp14:editId="72C230A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 xml:space="preserve">». </w:t>
      </w:r>
      <w:r w:rsidRPr="008D08BC">
        <w:lastRenderedPageBreak/>
        <w:t>(«</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36380B">
      <w:pPr>
        <w:pStyle w:val="A2COKKP"/>
      </w:pPr>
      <w:bookmarkStart w:id="55" w:name="_Toc374461997"/>
      <w:r w:rsidRPr="008D08BC">
        <w:t>2.1.3 Спиральная модель</w:t>
      </w:r>
      <w:bookmarkEnd w:id="55"/>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в своей статье 1986 года</w:t>
      </w:r>
      <w:r w:rsidR="006909D8" w:rsidRPr="006909D8">
        <w:t xml:space="preserve"> [</w:t>
      </w:r>
      <w:r w:rsidR="00257C9B" w:rsidRPr="00257C9B">
        <w:t>11</w:t>
      </w:r>
      <w:r w:rsidR="006909D8" w:rsidRPr="006909D8">
        <w:t>]</w:t>
      </w:r>
      <w:r w:rsidRPr="008D08BC">
        <w:t xml:space="preserve">.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20FD8A7E" wp14:editId="39B6CDE1">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36380B">
      <w:pPr>
        <w:pStyle w:val="A2COKKP"/>
      </w:pPr>
      <w:bookmarkStart w:id="56" w:name="_Toc374461998"/>
      <w:r w:rsidRPr="008D08BC">
        <w:lastRenderedPageBreak/>
        <w:t xml:space="preserve">2.1.4 Модель </w:t>
      </w:r>
      <w:proofErr w:type="spellStart"/>
      <w:r w:rsidRPr="008D08BC">
        <w:t>прототипирования</w:t>
      </w:r>
      <w:bookmarkEnd w:id="56"/>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w:t>
      </w:r>
      <w:r w:rsidR="00257C9B" w:rsidRPr="00257C9B">
        <w:t>12</w:t>
      </w:r>
      <w:r w:rsidR="00625497" w:rsidRPr="008D08BC">
        <w:t>]</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68A62F86" wp14:editId="4A7A2722">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Default="00A914FC" w:rsidP="0036380B">
      <w:pPr>
        <w:pStyle w:val="A1COKKP"/>
        <w:rPr>
          <w:lang w:val="en-US"/>
        </w:rPr>
      </w:pPr>
      <w:bookmarkStart w:id="57" w:name="_Toc374461999"/>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57"/>
    </w:p>
    <w:p w:rsidR="0036380B" w:rsidRPr="0036380B" w:rsidRDefault="0036380B" w:rsidP="0036380B">
      <w:pPr>
        <w:pStyle w:val="TEXT"/>
      </w:pPr>
      <w:r w:rsidRPr="0036380B">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w:t>
      </w:r>
      <w:r w:rsidR="00D020FF">
        <w:t>анной формальной спецификации [</w:t>
      </w:r>
      <w:r w:rsidR="00D020FF" w:rsidRPr="00D020FF">
        <w:t>1</w:t>
      </w:r>
      <w:r w:rsidR="000E40A2" w:rsidRPr="000E40A2">
        <w:t>3</w:t>
      </w:r>
      <w:r w:rsidRPr="0036380B">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1472EF">
      <w:pPr>
        <w:pStyle w:val="A2COKKP"/>
      </w:pPr>
      <w:bookmarkStart w:id="58" w:name="_Toc325336828"/>
      <w:bookmarkStart w:id="59" w:name="_Toc355262845"/>
      <w:bookmarkStart w:id="60" w:name="_Toc374462000"/>
      <w:r w:rsidRPr="008D08BC">
        <w:t xml:space="preserve">3.1 Задачи, выполняемые </w:t>
      </w:r>
      <w:bookmarkEnd w:id="58"/>
      <w:r w:rsidRPr="008D08BC">
        <w:t xml:space="preserve">подсистемой верификации диаграммы </w:t>
      </w:r>
      <w:bookmarkEnd w:id="59"/>
      <w:r w:rsidRPr="008D08BC">
        <w:t>классов</w:t>
      </w:r>
      <w:bookmarkStart w:id="61" w:name="_Toc355262852"/>
      <w:bookmarkStart w:id="62" w:name="_Toc374462001"/>
      <w:bookmarkEnd w:id="60"/>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определение некорректностей с указанием причины.</w:t>
      </w:r>
    </w:p>
    <w:p w:rsidR="004A5070" w:rsidRPr="008D08BC" w:rsidRDefault="004A5070" w:rsidP="0036380B">
      <w:pPr>
        <w:pStyle w:val="A2COKKP"/>
      </w:pPr>
      <w:r w:rsidRPr="008D08BC">
        <w:t xml:space="preserve">3.2 Архитектура системы верификации UML-диаграмм «UML </w:t>
      </w:r>
      <w:proofErr w:type="spellStart"/>
      <w:r w:rsidRPr="008D08BC">
        <w:t>Tester</w:t>
      </w:r>
      <w:proofErr w:type="spellEnd"/>
      <w:r w:rsidRPr="008D08BC">
        <w:t>»</w:t>
      </w:r>
      <w:bookmarkEnd w:id="61"/>
      <w:bookmarkEnd w:id="62"/>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770F1084" wp14:editId="17F99D67">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FA10AD" w:rsidRDefault="008B13FD"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FA10AD" w:rsidRDefault="008B13FD" w:rsidP="004A5070">
                              <w:pPr>
                                <w:jc w:val="center"/>
                                <w:rPr>
                                  <w:sz w:val="20"/>
                                </w:rPr>
                              </w:pPr>
                              <w:r>
                                <w:rPr>
                                  <w:sz w:val="20"/>
                                </w:rPr>
                                <w:t>Обработка диаграммы классов</w:t>
                              </w:r>
                            </w:p>
                            <w:p w:rsidR="008B13FD" w:rsidRDefault="008B13FD"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Обработка диаграммы последовательности</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Верификация диаграммы последовательности</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Default="008B13FD" w:rsidP="004A5070">
                              <w:pPr>
                                <w:jc w:val="center"/>
                                <w:rPr>
                                  <w:sz w:val="20"/>
                                </w:rPr>
                              </w:pPr>
                              <w:r>
                                <w:rPr>
                                  <w:sz w:val="20"/>
                                </w:rPr>
                                <w:t>Верификация диаграммы</w:t>
                              </w:r>
                            </w:p>
                            <w:p w:rsidR="008B13FD" w:rsidRDefault="008B13FD" w:rsidP="004A5070">
                              <w:pPr>
                                <w:jc w:val="center"/>
                                <w:rPr>
                                  <w:sz w:val="20"/>
                                </w:rPr>
                              </w:pPr>
                              <w:r>
                                <w:rPr>
                                  <w:sz w:val="20"/>
                                </w:rPr>
                                <w:t xml:space="preserve"> классов</w:t>
                              </w:r>
                            </w:p>
                            <w:p w:rsidR="008B13FD" w:rsidRPr="00FA10AD" w:rsidRDefault="008B13FD" w:rsidP="004A5070">
                              <w:pPr>
                                <w:jc w:val="center"/>
                                <w:rPr>
                                  <w:sz w:val="20"/>
                                </w:rPr>
                              </w:pPr>
                            </w:p>
                            <w:p w:rsidR="008B13FD" w:rsidRDefault="008B13FD"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FD" w:rsidRPr="008A586F" w:rsidRDefault="008B13FD"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8B13FD" w:rsidRPr="00FA10AD" w:rsidRDefault="008B13FD"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8B13FD" w:rsidRPr="008A586F" w:rsidRDefault="008B13FD"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8B13FD" w:rsidRPr="00FA10AD" w:rsidRDefault="008B13FD" w:rsidP="004A5070">
                        <w:pPr>
                          <w:jc w:val="center"/>
                          <w:rPr>
                            <w:sz w:val="20"/>
                          </w:rPr>
                        </w:pPr>
                        <w:r>
                          <w:rPr>
                            <w:sz w:val="20"/>
                          </w:rPr>
                          <w:t>Обработка диаграммы классов</w:t>
                        </w:r>
                      </w:p>
                      <w:p w:rsidR="008B13FD" w:rsidRDefault="008B13FD"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8B13FD" w:rsidRDefault="008B13FD" w:rsidP="004A5070">
                        <w:pPr>
                          <w:jc w:val="center"/>
                          <w:rPr>
                            <w:sz w:val="20"/>
                          </w:rPr>
                        </w:pPr>
                        <w:r>
                          <w:rPr>
                            <w:sz w:val="20"/>
                          </w:rPr>
                          <w:t>Обработка диаграммы последовательности</w:t>
                        </w:r>
                      </w:p>
                      <w:p w:rsidR="008B13FD" w:rsidRPr="00FA10AD" w:rsidRDefault="008B13FD" w:rsidP="004A5070">
                        <w:pPr>
                          <w:jc w:val="center"/>
                          <w:rPr>
                            <w:sz w:val="20"/>
                          </w:rPr>
                        </w:pPr>
                      </w:p>
                      <w:p w:rsidR="008B13FD" w:rsidRDefault="008B13FD"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8B13FD" w:rsidRPr="008A586F" w:rsidRDefault="008B13FD"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8B13FD" w:rsidRDefault="008B13FD" w:rsidP="004A5070">
                        <w:pPr>
                          <w:jc w:val="center"/>
                          <w:rPr>
                            <w:sz w:val="20"/>
                          </w:rPr>
                        </w:pPr>
                        <w:r>
                          <w:rPr>
                            <w:sz w:val="20"/>
                          </w:rPr>
                          <w:t>Верификация диаграммы последовательности</w:t>
                        </w:r>
                      </w:p>
                      <w:p w:rsidR="008B13FD" w:rsidRPr="00FA10AD" w:rsidRDefault="008B13FD" w:rsidP="004A5070">
                        <w:pPr>
                          <w:jc w:val="center"/>
                          <w:rPr>
                            <w:sz w:val="20"/>
                          </w:rPr>
                        </w:pPr>
                      </w:p>
                      <w:p w:rsidR="008B13FD" w:rsidRDefault="008B13FD"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8B13FD" w:rsidRDefault="008B13FD" w:rsidP="004A5070">
                        <w:pPr>
                          <w:jc w:val="center"/>
                          <w:rPr>
                            <w:sz w:val="20"/>
                          </w:rPr>
                        </w:pPr>
                        <w:r>
                          <w:rPr>
                            <w:sz w:val="20"/>
                          </w:rPr>
                          <w:t>Верификация диаграммы</w:t>
                        </w:r>
                      </w:p>
                      <w:p w:rsidR="008B13FD" w:rsidRDefault="008B13FD" w:rsidP="004A5070">
                        <w:pPr>
                          <w:jc w:val="center"/>
                          <w:rPr>
                            <w:sz w:val="20"/>
                          </w:rPr>
                        </w:pPr>
                        <w:r>
                          <w:rPr>
                            <w:sz w:val="20"/>
                          </w:rPr>
                          <w:t xml:space="preserve"> классов</w:t>
                        </w:r>
                      </w:p>
                      <w:p w:rsidR="008B13FD" w:rsidRPr="00FA10AD" w:rsidRDefault="008B13FD" w:rsidP="004A5070">
                        <w:pPr>
                          <w:jc w:val="center"/>
                          <w:rPr>
                            <w:sz w:val="20"/>
                          </w:rPr>
                        </w:pPr>
                      </w:p>
                      <w:p w:rsidR="008B13FD" w:rsidRDefault="008B13FD"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8B13FD" w:rsidRPr="008A586F" w:rsidRDefault="008B13FD"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8B13FD" w:rsidRPr="008A586F" w:rsidRDefault="008B13FD" w:rsidP="004A5070">
                        <w:pPr>
                          <w:jc w:val="center"/>
                          <w:rPr>
                            <w:sz w:val="20"/>
                          </w:rPr>
                        </w:pPr>
                        <w:r>
                          <w:rPr>
                            <w:sz w:val="20"/>
                          </w:rPr>
                          <w:t>Пользовательский интерфейс</w:t>
                        </w:r>
                      </w:p>
                    </w:txbxContent>
                  </v:textbox>
                </v:shape>
                <w10:anchorlock/>
              </v:group>
            </w:pict>
          </mc:Fallback>
        </mc:AlternateContent>
      </w:r>
    </w:p>
    <w:p w:rsidR="004A5070"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296E2E" w:rsidRPr="008D08BC" w:rsidRDefault="00296E2E" w:rsidP="004A5070">
      <w:pPr>
        <w:jc w:val="center"/>
        <w:rPr>
          <w:szCs w:val="28"/>
        </w:rPr>
      </w:pP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3" w:name="_Toc325336830"/>
      <w:bookmarkStart w:id="64" w:name="_Toc355262853"/>
    </w:p>
    <w:p w:rsidR="004A5070" w:rsidRPr="008D08BC" w:rsidRDefault="004A5070" w:rsidP="0036380B">
      <w:pPr>
        <w:pStyle w:val="A2COKKP"/>
      </w:pPr>
      <w:bookmarkStart w:id="65" w:name="_Toc374462002"/>
      <w:r w:rsidRPr="008D08BC">
        <w:t xml:space="preserve">3.3 Структура </w:t>
      </w:r>
      <w:proofErr w:type="gramStart"/>
      <w:r w:rsidRPr="008D08BC">
        <w:t xml:space="preserve">подсистемы верификации диаграммы </w:t>
      </w:r>
      <w:bookmarkEnd w:id="63"/>
      <w:bookmarkEnd w:id="64"/>
      <w:r w:rsidRPr="008D08BC">
        <w:t>классов</w:t>
      </w:r>
      <w:bookmarkEnd w:id="65"/>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36380B">
      <w:pPr>
        <w:pStyle w:val="A2COKKP"/>
      </w:pPr>
      <w:bookmarkStart w:id="66" w:name="_Toc374462003"/>
      <w:r w:rsidRPr="008D08BC">
        <w:t>3.3.1 Модуль обработки XML данных</w:t>
      </w:r>
      <w:bookmarkEnd w:id="66"/>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296E2E">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296E2E"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296E2E"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Default="00AC122A" w:rsidP="00AC122A">
      <w:pPr>
        <w:pStyle w:val="TEXT"/>
        <w:jc w:val="left"/>
        <w:rPr>
          <w:rFonts w:ascii="Courier New" w:hAnsi="Courier New" w:cs="Courier New"/>
          <w:sz w:val="22"/>
          <w:szCs w:val="24"/>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296E2E" w:rsidRPr="00296E2E" w:rsidRDefault="00296E2E" w:rsidP="00AC122A">
      <w:pPr>
        <w:pStyle w:val="TEXT"/>
        <w:jc w:val="left"/>
        <w:rPr>
          <w:rFonts w:ascii="Courier New" w:hAnsi="Courier New" w:cs="Courier New"/>
          <w:sz w:val="22"/>
          <w:szCs w:val="24"/>
        </w:rPr>
      </w:pP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lastRenderedPageBreak/>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14:anchorId="46BE0799" wp14:editId="033646BC">
            <wp:extent cx="5468984" cy="4295955"/>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42959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916B35" w:rsidRPr="00950D90" w:rsidRDefault="00556FF2" w:rsidP="0038622B">
      <w:pPr>
        <w:pStyle w:val="TEXT"/>
      </w:pPr>
      <w:r w:rsidRPr="008D08BC">
        <w:lastRenderedPageBreak/>
        <w:t>На рисунке 3.</w:t>
      </w:r>
      <w:r w:rsidR="004050F1">
        <w:t>3</w:t>
      </w:r>
      <w:r w:rsidR="00916B35" w:rsidRPr="008D08BC">
        <w:t xml:space="preserve"> приведен обобщенный участок кода </w:t>
      </w:r>
      <w:r w:rsidR="000C14F9">
        <w:rPr>
          <w:lang w:val="en-US"/>
        </w:rPr>
        <w:t>Java</w:t>
      </w:r>
      <w:r w:rsidR="000C14F9" w:rsidRPr="000C14F9">
        <w:t xml:space="preserve"> </w:t>
      </w:r>
      <w:r w:rsidR="00916B35" w:rsidRPr="008D08BC">
        <w:t>для парсера XML структур</w:t>
      </w:r>
      <w:r w:rsidR="000C14F9">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54445F15" wp14:editId="5E0078BA">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Default="00556FF2" w:rsidP="00556FF2">
      <w:pPr>
        <w:pStyle w:val="TEXT"/>
        <w:jc w:val="center"/>
      </w:pPr>
      <w:r w:rsidRPr="008D08BC">
        <w:t>Рисунок 3.</w:t>
      </w:r>
      <w:r w:rsidR="004050F1">
        <w:t>3</w:t>
      </w:r>
      <w:r w:rsidRPr="008D08BC">
        <w:t xml:space="preserve"> – Обобщенный код парсера</w:t>
      </w:r>
    </w:p>
    <w:p w:rsidR="00296E2E" w:rsidRDefault="00296E2E" w:rsidP="00556FF2">
      <w:pPr>
        <w:pStyle w:val="TEXT"/>
        <w:jc w:val="center"/>
      </w:pPr>
    </w:p>
    <w:p w:rsidR="00296E2E" w:rsidRDefault="00296E2E" w:rsidP="00296E2E">
      <w:pPr>
        <w:pStyle w:val="TEXT"/>
      </w:pPr>
      <w:r>
        <w:t xml:space="preserve">Принцип работы заключается в последовательном проходе по </w:t>
      </w:r>
      <w:r>
        <w:rPr>
          <w:lang w:val="en-US"/>
        </w:rPr>
        <w:t>XML</w:t>
      </w:r>
      <w:r>
        <w:t xml:space="preserve"> фалу, а именно по элементам типа </w:t>
      </w:r>
      <w:r w:rsidRPr="000C14F9">
        <w:t>“</w:t>
      </w:r>
      <w:proofErr w:type="spellStart"/>
      <w:r>
        <w:rPr>
          <w:lang w:val="en-US"/>
        </w:rPr>
        <w:t>packagedElement</w:t>
      </w:r>
      <w:proofErr w:type="spellEnd"/>
      <w:r w:rsidRPr="000C14F9">
        <w:t>”</w:t>
      </w:r>
      <w:r>
        <w:t>. Затем определяется тип элемента, к которому он принадлежит:</w:t>
      </w:r>
    </w:p>
    <w:p w:rsidR="00296E2E" w:rsidRDefault="00296E2E" w:rsidP="00296E2E">
      <w:pPr>
        <w:pStyle w:val="TEXT"/>
      </w:pPr>
      <w:r>
        <w:lastRenderedPageBreak/>
        <w:t>- класс (может содержать элементы наследования);</w:t>
      </w:r>
    </w:p>
    <w:p w:rsidR="00296E2E" w:rsidRDefault="00296E2E" w:rsidP="00296E2E">
      <w:pPr>
        <w:pStyle w:val="TEXT"/>
      </w:pPr>
      <w:r>
        <w:t>- интерфейс;</w:t>
      </w:r>
    </w:p>
    <w:p w:rsidR="00296E2E" w:rsidRDefault="00296E2E" w:rsidP="00296E2E">
      <w:pPr>
        <w:pStyle w:val="TEXT"/>
      </w:pPr>
      <w:r>
        <w:t>- имплементация;</w:t>
      </w:r>
    </w:p>
    <w:p w:rsidR="00296E2E" w:rsidRDefault="00296E2E" w:rsidP="00296E2E">
      <w:pPr>
        <w:pStyle w:val="TEXT"/>
      </w:pPr>
      <w:r>
        <w:t>- зависимость (агрегация или композиция);</w:t>
      </w:r>
    </w:p>
    <w:p w:rsidR="00296E2E" w:rsidRDefault="00296E2E" w:rsidP="00296E2E">
      <w:pPr>
        <w:pStyle w:val="TEXT"/>
      </w:pPr>
      <w:r>
        <w:t>- ассоциация.</w:t>
      </w:r>
    </w:p>
    <w:p w:rsidR="00916B35" w:rsidRPr="008D08BC" w:rsidRDefault="00296E2E" w:rsidP="0038622B">
      <w:pPr>
        <w:pStyle w:val="TEXT"/>
      </w:pPr>
      <w:r>
        <w:t>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отношений (ассоциация, композиция, агрегация).</w:t>
      </w: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w:t>
      </w:r>
      <w:proofErr w:type="gramStart"/>
      <w:r w:rsidR="00A167E4">
        <w:t xml:space="preserve">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w:t>
      </w:r>
      <w:proofErr w:type="gramEnd"/>
      <w:r w:rsidR="00B86957">
        <w:t xml:space="preserve">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14:anchorId="53246F15" wp14:editId="37C6479B">
            <wp:extent cx="5934846" cy="606437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064231"/>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181117">
      <w:pPr>
        <w:pStyle w:val="TEXT"/>
      </w:pPr>
      <w:r>
        <w:lastRenderedPageBreak/>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296E2E" w:rsidRPr="00181117" w:rsidRDefault="00296E2E" w:rsidP="00181117">
      <w:pPr>
        <w:pStyle w:val="TEXT"/>
      </w:pPr>
    </w:p>
    <w:p w:rsidR="003113A3" w:rsidRDefault="003113A3" w:rsidP="00B86957">
      <w:pPr>
        <w:pStyle w:val="TEXT"/>
        <w:ind w:firstLine="0"/>
        <w:jc w:val="center"/>
      </w:pPr>
      <w:r>
        <w:rPr>
          <w:noProof/>
          <w:lang w:eastAsia="ru-RU"/>
        </w:rPr>
        <w:drawing>
          <wp:inline distT="0" distB="0" distL="0" distR="0" wp14:anchorId="4CB5CA04" wp14:editId="7513EAF2">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556FF2" w:rsidRPr="008D08BC" w:rsidRDefault="00556FF2" w:rsidP="0036380B">
      <w:pPr>
        <w:pStyle w:val="A2COKKP"/>
      </w:pPr>
      <w:bookmarkStart w:id="67" w:name="_Toc374462004"/>
      <w:r w:rsidRPr="008D08BC">
        <w:lastRenderedPageBreak/>
        <w:t>3.3.2 Модуль верификации диаграммы классов</w:t>
      </w:r>
      <w:bookmarkEnd w:id="67"/>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77E74103" wp14:editId="7DB60FD7">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296E2E" w:rsidRDefault="00296E2E" w:rsidP="008F119E">
      <w:pPr>
        <w:pStyle w:val="TEXT"/>
      </w:pPr>
    </w:p>
    <w:p w:rsidR="008F119E" w:rsidRDefault="008F119E" w:rsidP="008F119E">
      <w:pPr>
        <w:pStyle w:val="TEXT"/>
        <w:ind w:firstLine="0"/>
        <w:jc w:val="center"/>
      </w:pPr>
      <w:r>
        <w:rPr>
          <w:noProof/>
          <w:lang w:eastAsia="ru-RU"/>
        </w:rPr>
        <w:drawing>
          <wp:inline distT="0" distB="0" distL="0" distR="0" wp14:anchorId="4C8A9FC5" wp14:editId="7D201B5C">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36380B">
      <w:pPr>
        <w:pStyle w:val="A2COKKP"/>
        <w:rPr>
          <w:rFonts w:eastAsiaTheme="minorHAnsi"/>
        </w:rPr>
      </w:pPr>
      <w:bookmarkStart w:id="68"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8"/>
    </w:p>
    <w:p w:rsidR="00BB6706" w:rsidRPr="008D08BC" w:rsidRDefault="00BB6706" w:rsidP="0036380B">
      <w:pPr>
        <w:pStyle w:val="A2COKKP"/>
        <w:rPr>
          <w:rFonts w:eastAsiaTheme="minorHAnsi"/>
        </w:rPr>
      </w:pPr>
      <w:bookmarkStart w:id="69"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9"/>
    </w:p>
    <w:p w:rsidR="00BB6706" w:rsidRPr="008D08BC" w:rsidRDefault="00BB6706" w:rsidP="00BA58E5">
      <w:pPr>
        <w:pStyle w:val="TEXT"/>
      </w:pPr>
      <w:r w:rsidRPr="008D08BC">
        <w:t>Данный метод предложила 2004 году Мира Балабан [</w:t>
      </w:r>
      <w:r w:rsidR="00313563" w:rsidRPr="008D08BC">
        <w:t>1</w:t>
      </w:r>
      <w:r w:rsidR="000E40A2" w:rsidRPr="000E40A2">
        <w:t>4</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lastRenderedPageBreak/>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roofErr w:type="gramEnd"/>
    </w:p>
    <w:p w:rsidR="00BB6706"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0F8D8E8C" wp14:editId="44A24216">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w:t>
      </w:r>
      <w:r w:rsidRPr="008D08BC">
        <w:lastRenderedPageBreak/>
        <w:t>классом, то данные связи должны указывать на наличие одинаковых отношений.</w:t>
      </w:r>
    </w:p>
    <w:p w:rsidR="004A5070"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296E2E" w:rsidRPr="008D08BC" w:rsidRDefault="00296E2E" w:rsidP="00BA58E5">
      <w:pPr>
        <w:pStyle w:val="TEXT"/>
      </w:pPr>
    </w:p>
    <w:p w:rsidR="00BB6706" w:rsidRPr="008D08BC" w:rsidRDefault="00BB6706" w:rsidP="007752BD">
      <w:pPr>
        <w:pStyle w:val="TEXT"/>
        <w:ind w:firstLine="0"/>
        <w:jc w:val="center"/>
      </w:pPr>
      <w:r w:rsidRPr="008D08BC">
        <w:rPr>
          <w:noProof/>
          <w:lang w:eastAsia="ru-RU"/>
        </w:rPr>
        <w:drawing>
          <wp:inline distT="0" distB="0" distL="0" distR="0" wp14:anchorId="1FCE2CCC" wp14:editId="439949AD">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 xml:space="preserve">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w:t>
      </w:r>
      <w:r w:rsidRPr="008D08BC">
        <w:lastRenderedPageBreak/>
        <w:t>«Преподаватель».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6AAC5B32" wp14:editId="713375D6">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36380B">
      <w:pPr>
        <w:pStyle w:val="A2COKKP"/>
      </w:pPr>
      <w:bookmarkStart w:id="70" w:name="_Toc374462007"/>
      <w:r>
        <w:t>3.4.1.2 Реализация метода шаблонов</w:t>
      </w:r>
      <w:bookmarkEnd w:id="70"/>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78F7DC5" wp14:editId="06D8E21C">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296E2E" w:rsidRDefault="00296E2E" w:rsidP="005558F5">
      <w:pPr>
        <w:pStyle w:val="TEXT"/>
        <w:ind w:firstLine="0"/>
        <w:jc w:val="center"/>
        <w:rPr>
          <w:lang w:eastAsia="ru-RU"/>
        </w:rPr>
      </w:pPr>
    </w:p>
    <w:p w:rsidR="005558F5" w:rsidRDefault="005558F5" w:rsidP="005558F5">
      <w:pPr>
        <w:pStyle w:val="TEXT"/>
      </w:pPr>
      <w:r>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49670318" wp14:editId="0FEE8F08">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36380B">
      <w:pPr>
        <w:pStyle w:val="A2COKKP"/>
        <w:rPr>
          <w:rFonts w:eastAsiaTheme="minorHAnsi"/>
        </w:rPr>
      </w:pPr>
      <w:bookmarkStart w:id="71"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1"/>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w:t>
      </w:r>
      <w:r w:rsidR="000E40A2" w:rsidRPr="000E40A2">
        <w:t>5</w:t>
      </w:r>
      <w:r w:rsidR="00313563" w:rsidRPr="008D08BC">
        <w:t>]</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35961785" wp14:editId="5A11227B">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5E64A85E" wp14:editId="569BF643">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351214"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3843598F" wp14:editId="0ACF8809">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56A286E0" wp14:editId="341D35C3">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351215"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36380B">
      <w:pPr>
        <w:pStyle w:val="A2COKKP"/>
      </w:pPr>
      <w:bookmarkStart w:id="72" w:name="_Toc374462009"/>
      <w:r>
        <w:t xml:space="preserve">3.4.2.2 Реализация метода </w:t>
      </w:r>
      <w:r w:rsidRPr="00E4633D">
        <w:t>идентификационного</w:t>
      </w:r>
      <w:r>
        <w:t xml:space="preserve"> графа</w:t>
      </w:r>
      <w:bookmarkEnd w:id="72"/>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В самом начале устанавливается флаг «</w:t>
      </w:r>
      <w:proofErr w:type="spellStart"/>
      <w:r>
        <w:rPr>
          <w:lang w:val="en-US"/>
        </w:rPr>
        <w:t>isValid</w:t>
      </w:r>
      <w:proofErr w:type="spellEnd"/>
      <w:r>
        <w:t>»</w:t>
      </w:r>
      <w:r w:rsidRPr="00EF0821">
        <w:t xml:space="preserve"> </w:t>
      </w:r>
      <w:r>
        <w:t>в значение «</w:t>
      </w:r>
      <w:r>
        <w:rPr>
          <w:lang w:val="en-US"/>
        </w:rPr>
        <w:t>true</w:t>
      </w:r>
      <w:r>
        <w:t>», поскольку до отработки метода ошибок не выявлено и диаграмма на этом этапе корректна. Если алгоритм находит хоть одну ошибку - «</w:t>
      </w:r>
      <w:proofErr w:type="spellStart"/>
      <w:r>
        <w:rPr>
          <w:lang w:val="en-US"/>
        </w:rPr>
        <w:t>isValid</w:t>
      </w:r>
      <w:proofErr w:type="spellEnd"/>
      <w:r>
        <w:t>»</w:t>
      </w:r>
      <w:r w:rsidRPr="00EF0821">
        <w:t xml:space="preserve"> </w:t>
      </w:r>
      <w:r>
        <w:t>устанавливается в значение «</w:t>
      </w:r>
      <w:r>
        <w:rPr>
          <w:lang w:val="en-US"/>
        </w:rPr>
        <w:t>false</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36380B">
      <w:pPr>
        <w:pStyle w:val="A2COKKP"/>
        <w:rPr>
          <w:rFonts w:eastAsiaTheme="minorHAnsi"/>
        </w:rPr>
      </w:pPr>
      <w:bookmarkStart w:id="73"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3"/>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w:t>
      </w:r>
      <w:r w:rsidR="000E40A2" w:rsidRPr="000E40A2">
        <w:t>6</w:t>
      </w:r>
      <w:r w:rsidR="00313563" w:rsidRPr="008D08BC">
        <w:t>]</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3D6F31CB" wp14:editId="6DD601F3">
            <wp:extent cx="5210355" cy="4546120"/>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4558723"/>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Default="00BB6706" w:rsidP="00BA58E5">
      <w:pPr>
        <w:pStyle w:val="TEXT"/>
      </w:pPr>
      <w:r w:rsidRPr="008D08BC">
        <w:lastRenderedPageBreak/>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EB7FAA" w:rsidRPr="008D08BC" w:rsidRDefault="00EB7FAA" w:rsidP="00BA58E5">
      <w:pPr>
        <w:pStyle w:val="TEXT"/>
      </w:pP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351216"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36380B">
      <w:pPr>
        <w:pStyle w:val="A2COKKP"/>
        <w:rPr>
          <w:rFonts w:eastAsiaTheme="minorHAnsi"/>
        </w:rPr>
      </w:pPr>
      <w:bookmarkStart w:id="74" w:name="_Toc374462011"/>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4"/>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48C4169B" wp14:editId="25A408C9">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36380B">
      <w:pPr>
        <w:pStyle w:val="A2COKKP"/>
        <w:rPr>
          <w:rFonts w:eastAsiaTheme="minorHAnsi"/>
        </w:rPr>
      </w:pPr>
      <w:bookmarkStart w:id="75"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5"/>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w:t>
      </w:r>
      <w:r w:rsidR="000E40A2" w:rsidRPr="000E40A2">
        <w:t>7</w:t>
      </w:r>
      <w:r w:rsidR="00313563" w:rsidRPr="008D08BC">
        <w:t>]</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4A10C980" wp14:editId="010F0327">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37F8A5DE" wp14:editId="5900000D">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700EE62F" wp14:editId="06A195C2">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7FFAF08A" wp14:editId="58EADFC2">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4596F89B" wp14:editId="4BCC3810">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36380B">
      <w:pPr>
        <w:pStyle w:val="A2COKKP"/>
        <w:rPr>
          <w:rFonts w:eastAsiaTheme="minorHAnsi"/>
        </w:rPr>
      </w:pPr>
      <w:bookmarkStart w:id="76" w:name="_Toc374462013"/>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6"/>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6D6A9769" wp14:editId="2D3F97F3">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r>
        <w:lastRenderedPageBreak/>
        <w:t>4 ЭКСПЕРЕМЕНТАЛЬНАЯ ЧАСТЬ</w:t>
      </w:r>
    </w:p>
    <w:p w:rsidR="00ED1853" w:rsidRDefault="00ED1853" w:rsidP="00ED1853">
      <w:pPr>
        <w:pStyle w:val="TEXT"/>
        <w:rPr>
          <w:lang w:val="en-US"/>
        </w:rPr>
      </w:pPr>
      <w:r w:rsidRPr="002767C8">
        <w:t xml:space="preserve">В данном разделе представлены результаты собственных исследований. Приводятся результаты реализации верификатора «UML </w:t>
      </w:r>
      <w:proofErr w:type="spellStart"/>
      <w:r w:rsidRPr="002767C8">
        <w:t>Tester</w:t>
      </w:r>
      <w:proofErr w:type="spellEnd"/>
      <w:r w:rsidRPr="002767C8">
        <w:t>»,  результаты тестирования верификатора</w:t>
      </w:r>
      <w:r w:rsidR="00EE2E7E" w:rsidRPr="002767C8">
        <w:t>, а так же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Default="002767C8" w:rsidP="002767C8">
      <w:pPr>
        <w:pStyle w:val="A2COKKP"/>
        <w:rPr>
          <w:lang w:val="en-US"/>
        </w:rPr>
      </w:pPr>
      <w:r w:rsidRPr="002767C8">
        <w:t xml:space="preserve">4.1 </w:t>
      </w:r>
      <w:r>
        <w:t>Результаты реализации верификатора «</w:t>
      </w:r>
      <w:r>
        <w:rPr>
          <w:lang w:val="en-US"/>
        </w:rPr>
        <w:t>UML</w:t>
      </w:r>
      <w:r w:rsidRPr="002767C8">
        <w:t xml:space="preserve"> </w:t>
      </w:r>
      <w:r>
        <w:rPr>
          <w:lang w:val="en-US"/>
        </w:rPr>
        <w:t>Tester</w:t>
      </w:r>
      <w:r>
        <w:t>»</w:t>
      </w:r>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88494A" w:rsidP="0088494A">
      <w:pPr>
        <w:pStyle w:val="TEXT"/>
        <w:ind w:firstLine="0"/>
        <w:jc w:val="center"/>
      </w:pPr>
      <w:r>
        <w:rPr>
          <w:noProof/>
        </w:rPr>
        <w:drawing>
          <wp:inline distT="0" distB="0" distL="0" distR="0" wp14:anchorId="1DDA67F0" wp14:editId="3CC6CA3B">
            <wp:extent cx="3864634" cy="3095521"/>
            <wp:effectExtent l="0" t="0" r="254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6554" cy="3097059"/>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w:t>
      </w:r>
      <w:r>
        <w:rPr>
          <w:lang w:val="en-US"/>
        </w:rPr>
        <w:t>Set</w:t>
      </w:r>
      <w:r>
        <w:t>»</w:t>
      </w:r>
      <w:r w:rsidRPr="0088494A">
        <w:t xml:space="preserve"> - </w:t>
      </w:r>
      <w:r>
        <w:t>метод множеств;</w:t>
      </w:r>
    </w:p>
    <w:p w:rsidR="0088494A" w:rsidRDefault="0088494A" w:rsidP="0088494A">
      <w:pPr>
        <w:pStyle w:val="TEXT"/>
      </w:pPr>
      <w:r>
        <w:t>- «</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proofErr w:type="gramStart"/>
      <w:r w:rsidRPr="007C2019">
        <w:lastRenderedPageBreak/>
        <w:t>По средине</w:t>
      </w:r>
      <w:proofErr w:type="gramEnd"/>
      <w:r w:rsidRPr="007C2019">
        <w:t xml:space="preserve"> находится окно для вывода сообщений. Внизу находятся</w:t>
      </w:r>
      <w:r w:rsidR="007C2019" w:rsidRPr="007C2019">
        <w:t xml:space="preserve"> кнопка выбора диаграммы («</w:t>
      </w:r>
      <w:proofErr w:type="spellStart"/>
      <w:r w:rsidR="007C2019" w:rsidRPr="007C2019">
        <w:t>Choose</w:t>
      </w:r>
      <w:proofErr w:type="spellEnd"/>
      <w:r w:rsidR="007C2019" w:rsidRPr="007C2019">
        <w:t xml:space="preserve"> </w:t>
      </w:r>
      <w:proofErr w:type="spellStart"/>
      <w:r w:rsidR="007C2019" w:rsidRPr="007C2019">
        <w:t>File</w:t>
      </w:r>
      <w:proofErr w:type="spellEnd"/>
      <w:r w:rsidR="007C2019" w:rsidRPr="007C2019">
        <w:t>») и начала верификации («</w:t>
      </w:r>
      <w:proofErr w:type="spellStart"/>
      <w:r w:rsidR="007C2019" w:rsidRPr="007C2019">
        <w:t>Verify</w:t>
      </w:r>
      <w:proofErr w:type="spellEnd"/>
      <w:r w:rsidR="007C2019" w:rsidRPr="007C2019">
        <w:t>»).</w:t>
      </w:r>
      <w:r w:rsidRPr="007C2019">
        <w:t xml:space="preserve"> </w:t>
      </w:r>
    </w:p>
    <w:p w:rsidR="00ED1853" w:rsidRPr="0088494A" w:rsidRDefault="002767C8" w:rsidP="00ED1853">
      <w:pPr>
        <w:pStyle w:val="A2COKKP"/>
      </w:pPr>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p>
    <w:p w:rsidR="002767C8" w:rsidRDefault="007C2019" w:rsidP="002767C8">
      <w:pPr>
        <w:pStyle w:val="A2COKKP"/>
      </w:pPr>
      <w:r>
        <w:t>4.</w:t>
      </w:r>
      <w:r w:rsidRPr="007C2019">
        <w:t xml:space="preserve">2.1 </w:t>
      </w:r>
      <w:r>
        <w:t>Тестирование метода шаблонов</w:t>
      </w:r>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proofErr w:type="spellStart"/>
      <w:r w:rsidR="00FE4D72">
        <w:rPr>
          <w:lang w:val="en-US"/>
        </w:rPr>
        <w:t>AssociationC</w:t>
      </w:r>
      <w:proofErr w:type="spellEnd"/>
      <w:r w:rsidR="00FE4D72">
        <w:t>»</w:t>
      </w:r>
      <w:r w:rsidR="00FE4D72" w:rsidRPr="00FE4D72">
        <w:t xml:space="preserve"> </w:t>
      </w:r>
      <w:r w:rsidR="00FE4D72">
        <w:t>и «</w:t>
      </w:r>
      <w:proofErr w:type="spellStart"/>
      <w:r w:rsidR="00FE4D72">
        <w:rPr>
          <w:lang w:val="en-US"/>
        </w:rPr>
        <w:t>AssociationD</w:t>
      </w:r>
      <w:proofErr w:type="spellEnd"/>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rPr>
        <w:drawing>
          <wp:inline distT="0" distB="0" distL="0" distR="0" wp14:anchorId="50DFCDCB" wp14:editId="5B287B64">
            <wp:extent cx="5924834" cy="4494363"/>
            <wp:effectExtent l="0" t="0" r="0" b="190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505708"/>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proofErr w:type="spellStart"/>
      <w:r>
        <w:rPr>
          <w:lang w:val="en-US"/>
        </w:rPr>
        <w:t>AssociationC</w:t>
      </w:r>
      <w:proofErr w:type="spellEnd"/>
      <w:r>
        <w:t>»</w:t>
      </w:r>
      <w:r w:rsidRPr="00FE4D72">
        <w:t xml:space="preserve"> </w:t>
      </w:r>
      <w:r>
        <w:t>и «</w:t>
      </w:r>
      <w:proofErr w:type="spellStart"/>
      <w:r>
        <w:rPr>
          <w:lang w:val="en-US"/>
        </w:rPr>
        <w:t>AssociationD</w:t>
      </w:r>
      <w:proofErr w:type="spellEnd"/>
      <w:r>
        <w:t>»</w:t>
      </w:r>
      <w:r w:rsidRPr="00FE4D72">
        <w:t xml:space="preserve"> </w:t>
      </w:r>
      <w:r>
        <w:t>противоречивы, так как не имеют области пересечения. На рисунке 4.3 представлен результат работы верификатора.</w:t>
      </w:r>
    </w:p>
    <w:p w:rsidR="007C2019" w:rsidRDefault="00FE4D72" w:rsidP="00FE4D72">
      <w:pPr>
        <w:pStyle w:val="TEXT"/>
        <w:ind w:firstLine="0"/>
        <w:jc w:val="center"/>
        <w:rPr>
          <w:lang w:eastAsia="ru-RU"/>
        </w:rPr>
      </w:pPr>
      <w:r>
        <w:rPr>
          <w:noProof/>
        </w:rPr>
        <w:lastRenderedPageBreak/>
        <w:drawing>
          <wp:inline distT="0" distB="0" distL="0" distR="0" wp14:anchorId="2DABD998" wp14:editId="3864404F">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7C2019">
      <w:pPr>
        <w:pStyle w:val="A2COKKP"/>
      </w:pPr>
      <w:r>
        <w:t>4.2.2</w:t>
      </w:r>
      <w:r w:rsidRPr="007C2019">
        <w:t xml:space="preserve"> </w:t>
      </w:r>
      <w:r>
        <w:t>Тестирование метода идентификационного графа</w:t>
      </w:r>
    </w:p>
    <w:p w:rsidR="006A05A6" w:rsidRDefault="006A05A6" w:rsidP="006A05A6">
      <w:pPr>
        <w:pStyle w:val="TEXT"/>
        <w:rPr>
          <w:lang w:eastAsia="ru-RU"/>
        </w:rPr>
      </w:pPr>
      <w:r>
        <w:rPr>
          <w:lang w:eastAsia="ru-RU"/>
        </w:rPr>
        <w:t>Для того чтобы протестировать данный метод целесообразно создать диаграмму классов, содержащую большое количество связей, в частности ассоциаций (рисунок 4.4). При этом одна из них должна быть некорректной.</w:t>
      </w:r>
    </w:p>
    <w:p w:rsidR="006A05A6" w:rsidRPr="006A05A6" w:rsidRDefault="006A05A6" w:rsidP="006A05A6">
      <w:pPr>
        <w:pStyle w:val="TEXT"/>
        <w:rPr>
          <w:lang w:eastAsia="ru-RU"/>
        </w:rPr>
      </w:pPr>
    </w:p>
    <w:p w:rsidR="00DC3AC8" w:rsidRDefault="00DC3AC8" w:rsidP="00F2441B">
      <w:pPr>
        <w:pStyle w:val="TEXT"/>
        <w:ind w:firstLine="0"/>
        <w:jc w:val="center"/>
        <w:rPr>
          <w:lang w:eastAsia="ru-RU"/>
        </w:rPr>
      </w:pPr>
      <w:r>
        <w:rPr>
          <w:noProof/>
        </w:rPr>
        <w:drawing>
          <wp:inline distT="0" distB="0" distL="0" distR="0" wp14:anchorId="565FF32E" wp14:editId="4D961FCE">
            <wp:extent cx="5938763" cy="3243532"/>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24409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lastRenderedPageBreak/>
        <w:t>Некорректной ассоциацией на этой диаграмме является «</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rsidRPr="006A05A6">
        <w:t xml:space="preserve">. </w:t>
      </w:r>
      <w:r>
        <w:t xml:space="preserve">Результат </w:t>
      </w:r>
      <w:proofErr w:type="spellStart"/>
      <w:r>
        <w:t>верификицииэтой</w:t>
      </w:r>
      <w:proofErr w:type="spellEnd"/>
      <w:r>
        <w:t xml:space="preserve"> модели представлен на рисунке 4.5. </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rPr>
        <w:drawing>
          <wp:inline distT="0" distB="0" distL="0" distR="0" wp14:anchorId="10A79B35" wp14:editId="08F9F71B">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сообщает, ассоциация </w:t>
      </w:r>
      <w:r>
        <w:t>«</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t xml:space="preserve"> действительно является некорректно, так как вес идентификационного графа меньше единицы.</w:t>
      </w:r>
    </w:p>
    <w:p w:rsidR="007C2019" w:rsidRDefault="007C2019" w:rsidP="007C2019">
      <w:pPr>
        <w:pStyle w:val="A2COKKP"/>
      </w:pPr>
      <w:r>
        <w:t>4.</w:t>
      </w:r>
      <w:r w:rsidRPr="007C2019">
        <w:t>2.</w:t>
      </w:r>
      <w:r w:rsidR="00F2441B">
        <w:t>3</w:t>
      </w:r>
      <w:r w:rsidR="00AF6135">
        <w:t xml:space="preserve"> </w:t>
      </w:r>
      <w:r>
        <w:t>Тестирование метода тестового драйвера</w:t>
      </w:r>
    </w:p>
    <w:p w:rsidR="00AF6135" w:rsidRDefault="00AF6135" w:rsidP="00AF6135">
      <w:pPr>
        <w:pStyle w:val="TEXT"/>
        <w:rPr>
          <w:lang w:eastAsia="ru-RU"/>
        </w:rPr>
      </w:pPr>
      <w:r>
        <w:rPr>
          <w:lang w:eastAsia="ru-RU"/>
        </w:rPr>
        <w:t>Тестовый драйвер позволяет выявлять достаточно большое количество ошибок проектирования, для его проверки была создана диаграмма классов с тремя различными типами ошибок (рисунок 4.6).</w:t>
      </w:r>
    </w:p>
    <w:p w:rsidR="002219CE" w:rsidRPr="00AF6135" w:rsidRDefault="002219CE" w:rsidP="00AF6135">
      <w:pPr>
        <w:pStyle w:val="TEXT"/>
        <w:rPr>
          <w:lang w:eastAsia="ru-RU"/>
        </w:rPr>
      </w:pPr>
    </w:p>
    <w:p w:rsidR="00F2441B" w:rsidRDefault="00D31DEA" w:rsidP="00D31DEA">
      <w:pPr>
        <w:pStyle w:val="TEXT"/>
        <w:ind w:firstLine="0"/>
        <w:jc w:val="center"/>
        <w:rPr>
          <w:lang w:eastAsia="ru-RU"/>
        </w:rPr>
      </w:pPr>
      <w:r>
        <w:rPr>
          <w:noProof/>
        </w:rPr>
        <w:drawing>
          <wp:inline distT="0" distB="0" distL="0" distR="0" wp14:anchorId="5D985E7B" wp14:editId="37554F6B">
            <wp:extent cx="4577875" cy="2889849"/>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2892153"/>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AF6135" w:rsidRDefault="00AF6135" w:rsidP="00AF6135">
      <w:pPr>
        <w:pStyle w:val="TEXT"/>
        <w:rPr>
          <w:lang w:eastAsia="ru-RU"/>
        </w:rPr>
      </w:pPr>
      <w:r>
        <w:lastRenderedPageBreak/>
        <w:t xml:space="preserve">Первая ошибка заключается в некорректной реализации интерфейса </w:t>
      </w:r>
      <w:proofErr w:type="spellStart"/>
      <w:r w:rsidR="002219CE">
        <w:rPr>
          <w:lang w:val="en-US"/>
        </w:rPr>
        <w:t>Simple</w:t>
      </w:r>
      <w:r>
        <w:rPr>
          <w:lang w:val="en-US"/>
        </w:rPr>
        <w:t>Interface</w:t>
      </w:r>
      <w:proofErr w:type="spellEnd"/>
      <w:r>
        <w:t xml:space="preserve">, методы </w:t>
      </w:r>
      <w:r>
        <w:rPr>
          <w:lang w:val="en-US"/>
        </w:rPr>
        <w:t>operation</w:t>
      </w:r>
      <w:r w:rsidRPr="00AF6135">
        <w:t xml:space="preserve">1 </w:t>
      </w:r>
      <w:r>
        <w:t xml:space="preserve">и </w:t>
      </w:r>
      <w:r>
        <w:rPr>
          <w:lang w:val="en-US"/>
        </w:rPr>
        <w:t>operation</w:t>
      </w:r>
      <w:r w:rsidRPr="00AF6135">
        <w:t xml:space="preserve">2 </w:t>
      </w:r>
      <w:r>
        <w:t xml:space="preserve">которого не были реализованы. Вторая ошибка в том, что неабстрактный класс </w:t>
      </w:r>
      <w:proofErr w:type="spellStart"/>
      <w:r>
        <w:rPr>
          <w:lang w:val="en-US"/>
        </w:rPr>
        <w:t>NonAbstractClass</w:t>
      </w:r>
      <w:proofErr w:type="spellEnd"/>
      <w:r>
        <w:t xml:space="preserve"> содержит абстрактный метод</w:t>
      </w:r>
      <w:r w:rsidRPr="00AF6135">
        <w:t xml:space="preserve"> </w:t>
      </w:r>
      <w:r>
        <w:t xml:space="preserve">и третья  - класс </w:t>
      </w:r>
      <w:proofErr w:type="spellStart"/>
      <w:r>
        <w:rPr>
          <w:lang w:val="en-US"/>
        </w:rPr>
        <w:t>MultiInheritedChild</w:t>
      </w:r>
      <w:proofErr w:type="spellEnd"/>
      <w:r w:rsidRPr="00AF6135">
        <w:t xml:space="preserve"> </w:t>
      </w:r>
      <w:r>
        <w:t xml:space="preserve">одновременно реализует 2 суперкласса. </w:t>
      </w:r>
      <w:r>
        <w:rPr>
          <w:lang w:eastAsia="ru-RU"/>
        </w:rPr>
        <w:t>«</w:t>
      </w:r>
      <w:r>
        <w:rPr>
          <w:lang w:val="en-US" w:eastAsia="ru-RU"/>
        </w:rPr>
        <w:t>UML</w:t>
      </w:r>
      <w:r w:rsidRPr="003501B7">
        <w:rPr>
          <w:lang w:eastAsia="ru-RU"/>
        </w:rPr>
        <w:t xml:space="preserve"> </w:t>
      </w:r>
      <w:r>
        <w:rPr>
          <w:lang w:val="en-US" w:eastAsia="ru-RU"/>
        </w:rPr>
        <w:t>Tester</w:t>
      </w:r>
      <w:r>
        <w:rPr>
          <w:lang w:eastAsia="ru-RU"/>
        </w:rPr>
        <w:t xml:space="preserve">» выявил все три ошибки, показав соответствующие предупреждения (рисунок 4.7). </w:t>
      </w:r>
    </w:p>
    <w:p w:rsidR="002219CE" w:rsidRPr="00AF6135" w:rsidRDefault="002219CE" w:rsidP="00AF6135">
      <w:pPr>
        <w:pStyle w:val="TEXT"/>
      </w:pPr>
    </w:p>
    <w:p w:rsidR="00D31DEA" w:rsidRDefault="00D31DEA" w:rsidP="00D31DEA">
      <w:pPr>
        <w:pStyle w:val="TEXT"/>
        <w:ind w:firstLine="0"/>
        <w:jc w:val="center"/>
        <w:rPr>
          <w:lang w:eastAsia="ru-RU"/>
        </w:rPr>
      </w:pPr>
      <w:r>
        <w:rPr>
          <w:noProof/>
        </w:rPr>
        <w:drawing>
          <wp:inline distT="0" distB="0" distL="0" distR="0" wp14:anchorId="0BFE1A7C" wp14:editId="18502273">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7C2019">
      <w:pPr>
        <w:pStyle w:val="A2COKKP"/>
      </w:pPr>
      <w:r>
        <w:t>4.</w:t>
      </w:r>
      <w:r w:rsidRPr="007C2019">
        <w:t>2.</w:t>
      </w:r>
      <w:r w:rsidR="00F2441B">
        <w:t>4</w:t>
      </w:r>
      <w:r w:rsidRPr="007C2019">
        <w:t xml:space="preserve"> </w:t>
      </w:r>
      <w:r>
        <w:t>Тестирование работы методов в комплексе</w:t>
      </w:r>
    </w:p>
    <w:p w:rsidR="00014B68" w:rsidRDefault="00014B68" w:rsidP="00014B68">
      <w:pPr>
        <w:pStyle w:val="TEXT"/>
        <w:rPr>
          <w:lang w:eastAsia="ru-RU"/>
        </w:rPr>
      </w:pPr>
      <w:r>
        <w:rPr>
          <w:lang w:eastAsia="ru-RU"/>
        </w:rPr>
        <w:t xml:space="preserve">Для комплексного тестирования модели </w:t>
      </w:r>
      <w:r w:rsidR="002219CE">
        <w:rPr>
          <w:lang w:eastAsia="ru-RU"/>
        </w:rPr>
        <w:t>взята диаграмма</w:t>
      </w:r>
      <w:r>
        <w:rPr>
          <w:lang w:eastAsia="ru-RU"/>
        </w:rPr>
        <w:t xml:space="preserve">, которая содержит некорректности, выявляемые различными методами верификации (рисунок 4.8). </w:t>
      </w:r>
    </w:p>
    <w:p w:rsidR="00014B68" w:rsidRPr="00014B68" w:rsidRDefault="00014B68" w:rsidP="00014B68">
      <w:pPr>
        <w:pStyle w:val="TEXT"/>
        <w:rPr>
          <w:lang w:eastAsia="ru-RU"/>
        </w:rPr>
      </w:pPr>
    </w:p>
    <w:p w:rsidR="003501B7" w:rsidRDefault="003501B7" w:rsidP="00000E2E">
      <w:pPr>
        <w:pStyle w:val="TEXT"/>
        <w:ind w:firstLine="0"/>
        <w:jc w:val="center"/>
        <w:rPr>
          <w:lang w:eastAsia="ru-RU"/>
        </w:rPr>
      </w:pPr>
      <w:r>
        <w:rPr>
          <w:noProof/>
        </w:rPr>
        <w:drawing>
          <wp:inline distT="0" distB="0" distL="0" distR="0" wp14:anchorId="51CE27FB" wp14:editId="034C93FB">
            <wp:extent cx="5693432" cy="2449901"/>
            <wp:effectExtent l="0" t="0" r="254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450984"/>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014B68" w:rsidRDefault="00014B68" w:rsidP="00014B68">
      <w:pPr>
        <w:pStyle w:val="TEXT"/>
      </w:pPr>
    </w:p>
    <w:p w:rsidR="00014B68" w:rsidRDefault="00014B68" w:rsidP="00014B68">
      <w:pPr>
        <w:pStyle w:val="TEXT"/>
        <w:rPr>
          <w:lang w:eastAsia="ru-RU"/>
        </w:rPr>
      </w:pPr>
      <w:r>
        <w:rPr>
          <w:lang w:eastAsia="ru-RU"/>
        </w:rPr>
        <w:t xml:space="preserve">Первая ошибка на диаграмме выявлена при помощи метода идентификационного графа (ассоциация </w:t>
      </w:r>
      <w:r w:rsidRPr="00014B68">
        <w:rPr>
          <w:lang w:eastAsia="ru-RU"/>
        </w:rPr>
        <w:t>“</w:t>
      </w:r>
      <w:proofErr w:type="spellStart"/>
      <w:r>
        <w:rPr>
          <w:lang w:val="en-US" w:eastAsia="ru-RU"/>
        </w:rPr>
        <w:t>Assosiation</w:t>
      </w:r>
      <w:proofErr w:type="spellEnd"/>
      <w:r w:rsidRPr="00014B68">
        <w:rPr>
          <w:lang w:eastAsia="ru-RU"/>
        </w:rPr>
        <w:t>3”)</w:t>
      </w:r>
      <w:r>
        <w:rPr>
          <w:lang w:eastAsia="ru-RU"/>
        </w:rPr>
        <w:t>, вторая при помощи тестового драйвера (</w:t>
      </w:r>
      <w:r w:rsidR="00AF6135">
        <w:rPr>
          <w:lang w:eastAsia="ru-RU"/>
        </w:rPr>
        <w:t>не реализованный метод интерфейса), третья методом шаблонов (рисунок 4.9).</w:t>
      </w:r>
    </w:p>
    <w:p w:rsidR="00AF6135" w:rsidRPr="00014B68" w:rsidRDefault="00AF6135" w:rsidP="00014B68">
      <w:pPr>
        <w:pStyle w:val="TEXT"/>
      </w:pPr>
    </w:p>
    <w:p w:rsidR="003501B7" w:rsidRDefault="003501B7" w:rsidP="00000E2E">
      <w:pPr>
        <w:pStyle w:val="TEXT"/>
        <w:ind w:firstLine="0"/>
        <w:jc w:val="center"/>
        <w:rPr>
          <w:lang w:eastAsia="ru-RU"/>
        </w:rPr>
      </w:pPr>
      <w:r>
        <w:rPr>
          <w:noProof/>
        </w:rPr>
        <w:drawing>
          <wp:inline distT="0" distB="0" distL="0" distR="0" wp14:anchorId="21678473" wp14:editId="67E61BEE">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4.9 – Результат комплексной верификации модели</w:t>
      </w:r>
    </w:p>
    <w:p w:rsidR="00AF6135" w:rsidRDefault="00AF6135" w:rsidP="00AF6135">
      <w:pPr>
        <w:pStyle w:val="TEXT"/>
      </w:pPr>
    </w:p>
    <w:p w:rsidR="00AF6135" w:rsidRPr="00AF6135" w:rsidRDefault="00AF6135" w:rsidP="00AF6135">
      <w:pPr>
        <w:pStyle w:val="TEXT"/>
      </w:pPr>
      <w:r>
        <w:t xml:space="preserve">Как видно с рисунка, </w:t>
      </w:r>
      <w:r>
        <w:rPr>
          <w:lang w:eastAsia="ru-RU"/>
        </w:rPr>
        <w:t>«</w:t>
      </w:r>
      <w:r>
        <w:rPr>
          <w:lang w:val="en-US" w:eastAsia="ru-RU"/>
        </w:rPr>
        <w:t>UML</w:t>
      </w:r>
      <w:r w:rsidRPr="003501B7">
        <w:rPr>
          <w:lang w:eastAsia="ru-RU"/>
        </w:rPr>
        <w:t xml:space="preserve"> </w:t>
      </w:r>
      <w:r>
        <w:rPr>
          <w:lang w:val="en-US" w:eastAsia="ru-RU"/>
        </w:rPr>
        <w:t>Tester</w:t>
      </w:r>
      <w:r>
        <w:rPr>
          <w:lang w:eastAsia="ru-RU"/>
        </w:rPr>
        <w:t>» выявил все допущенные некорректности на диаграмме классов, сообщил о них и указал причину некорректности.</w:t>
      </w:r>
    </w:p>
    <w:p w:rsidR="007C2019" w:rsidRDefault="00AF6135" w:rsidP="007C2019">
      <w:pPr>
        <w:pStyle w:val="A2COKKP"/>
      </w:pPr>
      <w:r>
        <w:t>4.3</w:t>
      </w:r>
      <w:r w:rsidR="007C2019" w:rsidRPr="00AF6135">
        <w:t xml:space="preserve"> </w:t>
      </w:r>
      <w:r w:rsidR="007C2019">
        <w:t>Выводы</w:t>
      </w:r>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77"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7"/>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6380B">
      <w:pPr>
        <w:pStyle w:val="A2COKKP"/>
      </w:pPr>
      <w:bookmarkStart w:id="78" w:name="_Toc349266933"/>
      <w:bookmarkStart w:id="79" w:name="_Toc374462015"/>
      <w:r w:rsidRPr="008D08BC">
        <w:t>5.1 Характеристика системы управления охраной труда в учреждении</w:t>
      </w:r>
      <w:bookmarkEnd w:id="78"/>
      <w:bookmarkEnd w:id="79"/>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36380B">
      <w:pPr>
        <w:pStyle w:val="A2COKKP"/>
      </w:pPr>
      <w:bookmarkStart w:id="80" w:name="_Toc349266934"/>
      <w:bookmarkStart w:id="81" w:name="_Toc374462016"/>
      <w:r w:rsidRPr="008D08BC">
        <w:lastRenderedPageBreak/>
        <w:t>5.2 Анализ условий труда на рабочем месте</w:t>
      </w:r>
      <w:bookmarkEnd w:id="80"/>
      <w:bookmarkEnd w:id="81"/>
    </w:p>
    <w:p w:rsidR="00B25E35" w:rsidRPr="000D3E54" w:rsidRDefault="00B25E35" w:rsidP="006148A6">
      <w:pPr>
        <w:pStyle w:val="TEXT"/>
      </w:pPr>
      <w:bookmarkStart w:id="82"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9" o:title=""/>
          </v:shape>
          <o:OLEObject Type="Embed" ProgID="Equation.3" ShapeID="_x0000_i1028" DrawAspect="Content" ObjectID="_1448351217"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81" o:title=""/>
          </v:shape>
          <o:OLEObject Type="Embed" ProgID="Equation.3" ShapeID="_x0000_i1029" DrawAspect="Content" ObjectID="_1448351218"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83" o:title=""/>
          </v:shape>
          <o:OLEObject Type="Embed" ProgID="Equation.3" ShapeID="_x0000_i1030" DrawAspect="Content" ObjectID="_1448351219"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85" o:title=""/>
          </v:shape>
          <o:OLEObject Type="Embed" ProgID="Equation.3" ShapeID="_x0000_i1031" DrawAspect="Content" ObjectID="_1448351220"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2333DB" w:rsidRPr="00002A28" w:rsidRDefault="002333DB" w:rsidP="006148A6">
      <w:pPr>
        <w:pStyle w:val="TEXT"/>
        <w:rPr>
          <w:rFonts w:eastAsia="Times New Roman" w:cs="Times New Roman"/>
        </w:rPr>
      </w:pP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87" o:title=""/>
          </v:shape>
          <o:OLEObject Type="Embed" ProgID="Equation.3" ShapeID="_x0000_i1032" DrawAspect="Content" ObjectID="_1448351221"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9" o:title=""/>
          </v:shape>
          <o:OLEObject Type="Embed" ProgID="Equation.3" ShapeID="_x0000_i1033" DrawAspect="Content" ObjectID="_1448351222"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91" o:title=""/>
          </v:shape>
          <o:OLEObject Type="Embed" ProgID="Equation.3" ShapeID="_x0000_i1034" DrawAspect="Content" ObjectID="_1448351223"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93" o:title=""/>
          </v:shape>
          <o:OLEObject Type="Embed" ProgID="Equation.3" ShapeID="_x0000_i1035" DrawAspect="Content" ObjectID="_1448351224" r:id="rId94"/>
        </w:object>
      </w:r>
      <w:r w:rsidRPr="004D174A">
        <w:rPr>
          <w:lang w:val="uk-UA"/>
        </w:rPr>
        <w:fldChar w:fldCharType="end"/>
      </w:r>
      <w:r>
        <w:rPr>
          <w:lang w:val="uk-UA"/>
        </w:rPr>
        <w:t xml:space="preserve"> </w:t>
      </w:r>
      <w:r w:rsidRPr="005C4031">
        <w:t>лм</w:t>
      </w:r>
    </w:p>
    <w:p w:rsidR="00B25E35"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2333DB" w:rsidRPr="00002A28" w:rsidRDefault="002333DB" w:rsidP="006148A6">
      <w:pPr>
        <w:pStyle w:val="TEXT"/>
        <w:rPr>
          <w:rFonts w:eastAsia="Times New Roman" w:cs="Times New Roman"/>
        </w:rPr>
      </w:pPr>
    </w:p>
    <w:p w:rsidR="00B25E35"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95" o:title=""/>
          </v:shape>
          <o:OLEObject Type="Embed" ProgID="Equation.3" ShapeID="_x0000_i1036" DrawAspect="Content" ObjectID="_1448351225"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2333DB" w:rsidRPr="00DC5BB9" w:rsidRDefault="002333DB" w:rsidP="005C4031">
      <w:pPr>
        <w:pStyle w:val="TEXT"/>
        <w:jc w:val="right"/>
        <w:rPr>
          <w:szCs w:val="28"/>
        </w:rPr>
      </w:pP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97" o:title=""/>
          </v:shape>
          <o:OLEObject Type="Embed" ProgID="Equation.3" ShapeID="_x0000_i1037" DrawAspect="Content" ObjectID="_1448351226"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8B13FD" w:rsidRDefault="008B13FD" w:rsidP="006148A6">
      <w:pPr>
        <w:pStyle w:val="TEXT"/>
        <w:rPr>
          <w:rFonts w:eastAsia="Times New Roman" w:cs="Times New Roman"/>
        </w:rPr>
      </w:pP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9" o:title=""/>
          </v:shape>
          <o:OLEObject Type="Embed" ProgID="Equation.3" ShapeID="_x0000_i1038" DrawAspect="Content" ObjectID="_1448351227"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101" o:title=""/>
          </v:shape>
          <o:OLEObject Type="Embed" ProgID="Equation.3" ShapeID="_x0000_i1039" DrawAspect="Content" ObjectID="_1448351228" r:id="rId102"/>
        </w:object>
      </w:r>
    </w:p>
    <w:p w:rsidR="008B13FD" w:rsidRDefault="008B13FD" w:rsidP="006148A6">
      <w:pPr>
        <w:pStyle w:val="TEXT"/>
        <w:rPr>
          <w:rFonts w:eastAsia="Times New Roman" w:cs="Times New Roman"/>
        </w:rPr>
        <w:sectPr w:rsidR="008B13FD" w:rsidSect="007B62E7">
          <w:headerReference w:type="default" r:id="rId103"/>
          <w:type w:val="continuous"/>
          <w:pgSz w:w="11906" w:h="16838" w:code="9"/>
          <w:pgMar w:top="1134" w:right="851" w:bottom="1134" w:left="1701" w:header="709" w:footer="709" w:gutter="0"/>
          <w:cols w:space="708"/>
          <w:docGrid w:linePitch="360"/>
        </w:sectPr>
      </w:pPr>
    </w:p>
    <w:p w:rsidR="001D69ED" w:rsidRDefault="001D69ED" w:rsidP="006148A6">
      <w:pPr>
        <w:pStyle w:val="TEXT"/>
        <w:rPr>
          <w:rFonts w:eastAsia="Times New Roman" w:cs="Times New Roman"/>
        </w:rPr>
      </w:pPr>
    </w:p>
    <w:p w:rsidR="001D69ED"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8"/>
        <w:gridCol w:w="2552"/>
        <w:gridCol w:w="142"/>
        <w:gridCol w:w="1701"/>
        <w:gridCol w:w="141"/>
        <w:gridCol w:w="1985"/>
        <w:gridCol w:w="992"/>
        <w:gridCol w:w="992"/>
        <w:gridCol w:w="958"/>
      </w:tblGrid>
      <w:tr w:rsidR="00D54229" w:rsidRPr="00D54229" w:rsidTr="008B13FD">
        <w:trPr>
          <w:gridBefore w:val="1"/>
          <w:wBefore w:w="108" w:type="dxa"/>
        </w:trPr>
        <w:tc>
          <w:tcPr>
            <w:tcW w:w="2552" w:type="dxa"/>
          </w:tcPr>
          <w:p w:rsidR="00D54229" w:rsidRPr="00D54229" w:rsidRDefault="00D54229" w:rsidP="00602727">
            <w:pPr>
              <w:jc w:val="center"/>
              <w:rPr>
                <w:szCs w:val="28"/>
              </w:rPr>
            </w:pPr>
          </w:p>
        </w:tc>
        <w:tc>
          <w:tcPr>
            <w:tcW w:w="3969" w:type="dxa"/>
            <w:gridSpan w:val="4"/>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8B13FD">
        <w:trPr>
          <w:gridBefore w:val="1"/>
          <w:wBefore w:w="108" w:type="dxa"/>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gridSpan w:val="2"/>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8B13FD">
        <w:trPr>
          <w:gridBefore w:val="1"/>
          <w:wBefore w:w="108" w:type="dxa"/>
        </w:trPr>
        <w:tc>
          <w:tcPr>
            <w:tcW w:w="2552" w:type="dxa"/>
            <w:vMerge/>
          </w:tcPr>
          <w:p w:rsidR="00D54229" w:rsidRPr="00D54229" w:rsidRDefault="00D54229" w:rsidP="00602727">
            <w:pPr>
              <w:jc w:val="center"/>
              <w:rPr>
                <w:szCs w:val="28"/>
              </w:rPr>
            </w:pPr>
          </w:p>
        </w:tc>
        <w:tc>
          <w:tcPr>
            <w:tcW w:w="1843" w:type="dxa"/>
            <w:gridSpan w:val="2"/>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8B13FD">
        <w:trPr>
          <w:gridBefore w:val="1"/>
          <w:wBefore w:w="108" w:type="dxa"/>
        </w:trPr>
        <w:tc>
          <w:tcPr>
            <w:tcW w:w="9463" w:type="dxa"/>
            <w:gridSpan w:val="8"/>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Pr>
                <w:szCs w:val="28"/>
              </w:rPr>
              <w:t>Температура воздуха</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rPr>
          <w:gridBefore w:val="1"/>
          <w:wBefore w:w="108" w:type="dxa"/>
        </w:trPr>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3"/>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842" w:type="dxa"/>
            <w:gridSpan w:val="2"/>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1985" w:type="dxa"/>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8B13FD">
        <w:tc>
          <w:tcPr>
            <w:tcW w:w="2802" w:type="dxa"/>
            <w:gridSpan w:val="3"/>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8B13FD">
        <w:tc>
          <w:tcPr>
            <w:tcW w:w="2802" w:type="dxa"/>
            <w:gridSpan w:val="3"/>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2802" w:type="dxa"/>
            <w:gridSpan w:val="3"/>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8B13FD">
        <w:tc>
          <w:tcPr>
            <w:tcW w:w="2802" w:type="dxa"/>
            <w:gridSpan w:val="3"/>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8B13FD">
        <w:tc>
          <w:tcPr>
            <w:tcW w:w="9571" w:type="dxa"/>
            <w:gridSpan w:val="9"/>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8B13FD">
        <w:tc>
          <w:tcPr>
            <w:tcW w:w="2802" w:type="dxa"/>
            <w:gridSpan w:val="3"/>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8B13FD">
        <w:tc>
          <w:tcPr>
            <w:tcW w:w="2802" w:type="dxa"/>
            <w:gridSpan w:val="3"/>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8B13FD" w:rsidRPr="00D54229" w:rsidTr="008B13FD">
        <w:tc>
          <w:tcPr>
            <w:tcW w:w="2802" w:type="dxa"/>
            <w:gridSpan w:val="3"/>
          </w:tcPr>
          <w:p w:rsidR="008B13FD" w:rsidRPr="00D54229" w:rsidRDefault="008B13FD" w:rsidP="008B13FD">
            <w:pPr>
              <w:jc w:val="center"/>
              <w:rPr>
                <w:szCs w:val="28"/>
              </w:rPr>
            </w:pPr>
          </w:p>
        </w:tc>
        <w:tc>
          <w:tcPr>
            <w:tcW w:w="3827" w:type="dxa"/>
            <w:gridSpan w:val="3"/>
          </w:tcPr>
          <w:p w:rsidR="008B13FD" w:rsidRPr="00D54229" w:rsidRDefault="008B13FD" w:rsidP="008B13FD">
            <w:pPr>
              <w:jc w:val="center"/>
              <w:rPr>
                <w:szCs w:val="28"/>
              </w:rPr>
            </w:pPr>
            <w:r w:rsidRPr="00D54229">
              <w:rPr>
                <w:szCs w:val="28"/>
              </w:rPr>
              <w:t>Значение фактора</w:t>
            </w:r>
          </w:p>
        </w:tc>
        <w:tc>
          <w:tcPr>
            <w:tcW w:w="2942" w:type="dxa"/>
            <w:gridSpan w:val="3"/>
          </w:tcPr>
          <w:p w:rsidR="008B13FD" w:rsidRPr="00D54229" w:rsidRDefault="008B13FD" w:rsidP="008B13FD">
            <w:pPr>
              <w:jc w:val="center"/>
              <w:rPr>
                <w:szCs w:val="28"/>
              </w:rPr>
            </w:pPr>
            <w:r w:rsidRPr="00D54229">
              <w:rPr>
                <w:szCs w:val="28"/>
              </w:rPr>
              <w:t>Условия и характер труда</w:t>
            </w:r>
          </w:p>
        </w:tc>
      </w:tr>
      <w:tr w:rsidR="008B13FD" w:rsidRPr="00D54229" w:rsidTr="008B13FD">
        <w:tc>
          <w:tcPr>
            <w:tcW w:w="2802" w:type="dxa"/>
            <w:gridSpan w:val="3"/>
          </w:tcPr>
          <w:p w:rsidR="008B13FD" w:rsidRPr="00D54229" w:rsidRDefault="008B13FD" w:rsidP="008B13FD">
            <w:pPr>
              <w:jc w:val="center"/>
              <w:rPr>
                <w:szCs w:val="28"/>
              </w:rPr>
            </w:pPr>
            <w:r w:rsidRPr="00D54229">
              <w:rPr>
                <w:szCs w:val="28"/>
              </w:rPr>
              <w:t>Параметры</w:t>
            </w:r>
          </w:p>
        </w:tc>
        <w:tc>
          <w:tcPr>
            <w:tcW w:w="1701" w:type="dxa"/>
          </w:tcPr>
          <w:p w:rsidR="008B13FD" w:rsidRPr="00D54229" w:rsidRDefault="008B13FD" w:rsidP="008B13FD">
            <w:pPr>
              <w:jc w:val="center"/>
              <w:rPr>
                <w:color w:val="000000"/>
                <w:sz w:val="27"/>
                <w:szCs w:val="27"/>
              </w:rPr>
            </w:pPr>
            <w:r>
              <w:rPr>
                <w:szCs w:val="28"/>
              </w:rPr>
              <w:t>Допусти</w:t>
            </w:r>
            <w:r w:rsidRPr="00D54229">
              <w:rPr>
                <w:szCs w:val="28"/>
              </w:rPr>
              <w:t>мые нормы</w:t>
            </w:r>
          </w:p>
        </w:tc>
        <w:tc>
          <w:tcPr>
            <w:tcW w:w="2126" w:type="dxa"/>
            <w:gridSpan w:val="2"/>
          </w:tcPr>
          <w:p w:rsidR="008B13FD" w:rsidRPr="00D54229" w:rsidRDefault="008B13FD" w:rsidP="008B13FD">
            <w:pPr>
              <w:jc w:val="center"/>
              <w:rPr>
                <w:szCs w:val="28"/>
              </w:rPr>
            </w:pPr>
            <w:r>
              <w:rPr>
                <w:szCs w:val="28"/>
              </w:rPr>
              <w:t>Фактичес</w:t>
            </w:r>
            <w:r w:rsidRPr="00D54229">
              <w:rPr>
                <w:szCs w:val="28"/>
              </w:rPr>
              <w:t>кие нормы</w:t>
            </w:r>
          </w:p>
        </w:tc>
        <w:tc>
          <w:tcPr>
            <w:tcW w:w="992" w:type="dxa"/>
          </w:tcPr>
          <w:p w:rsidR="008B13FD" w:rsidRPr="00D54229" w:rsidRDefault="008B13FD" w:rsidP="008B13FD">
            <w:pPr>
              <w:jc w:val="center"/>
              <w:rPr>
                <w:szCs w:val="28"/>
              </w:rPr>
            </w:pPr>
            <w:r w:rsidRPr="00D54229">
              <w:rPr>
                <w:szCs w:val="28"/>
              </w:rPr>
              <w:t>1 класс</w:t>
            </w:r>
          </w:p>
        </w:tc>
        <w:tc>
          <w:tcPr>
            <w:tcW w:w="992" w:type="dxa"/>
          </w:tcPr>
          <w:p w:rsidR="008B13FD" w:rsidRPr="00D54229" w:rsidRDefault="008B13FD" w:rsidP="008B13FD">
            <w:pPr>
              <w:jc w:val="center"/>
              <w:rPr>
                <w:szCs w:val="28"/>
              </w:rPr>
            </w:pPr>
            <w:r w:rsidRPr="00D54229">
              <w:rPr>
                <w:szCs w:val="28"/>
              </w:rPr>
              <w:t>2 класс</w:t>
            </w:r>
          </w:p>
        </w:tc>
        <w:tc>
          <w:tcPr>
            <w:tcW w:w="958" w:type="dxa"/>
          </w:tcPr>
          <w:p w:rsidR="008B13FD" w:rsidRPr="00D54229" w:rsidRDefault="008B13FD" w:rsidP="008B13FD">
            <w:pPr>
              <w:jc w:val="center"/>
              <w:rPr>
                <w:szCs w:val="28"/>
              </w:rPr>
            </w:pPr>
            <w:r w:rsidRPr="00D54229">
              <w:rPr>
                <w:szCs w:val="28"/>
              </w:rPr>
              <w:t>3 класс</w:t>
            </w:r>
          </w:p>
        </w:tc>
      </w:tr>
      <w:tr w:rsidR="00D54229" w:rsidRPr="00D54229" w:rsidTr="008B13FD">
        <w:tc>
          <w:tcPr>
            <w:tcW w:w="2802" w:type="dxa"/>
            <w:gridSpan w:val="3"/>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Pr="008B13FD" w:rsidRDefault="00DE36B1" w:rsidP="00524CEC">
            <w:pPr>
              <w:jc w:val="center"/>
              <w:rPr>
                <w:szCs w:val="28"/>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8B13FD">
        <w:tc>
          <w:tcPr>
            <w:tcW w:w="2802" w:type="dxa"/>
            <w:gridSpan w:val="3"/>
          </w:tcPr>
          <w:p w:rsidR="00DE36B1" w:rsidRPr="000C468A" w:rsidRDefault="00DE36B1" w:rsidP="00DE36B1">
            <w:pPr>
              <w:tabs>
                <w:tab w:val="left" w:pos="342"/>
              </w:tabs>
            </w:pPr>
            <w:r w:rsidRPr="009C49A8">
              <w:rPr>
                <w:szCs w:val="28"/>
              </w:rPr>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8B13FD">
        <w:tc>
          <w:tcPr>
            <w:tcW w:w="2802" w:type="dxa"/>
            <w:gridSpan w:val="3"/>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8B13FD" w:rsidRDefault="008B13FD" w:rsidP="00D54229">
      <w:pPr>
        <w:pStyle w:val="27"/>
        <w:rPr>
          <w:rFonts w:ascii="Times New Roman" w:eastAsia="Times New Roman" w:hAnsi="Times New Roman" w:cs="Times New Roman"/>
          <w:sz w:val="28"/>
        </w:rPr>
        <w:sectPr w:rsidR="008B13FD" w:rsidSect="007B62E7">
          <w:headerReference w:type="default" r:id="rId104"/>
          <w:type w:val="continuous"/>
          <w:pgSz w:w="11906" w:h="16838" w:code="9"/>
          <w:pgMar w:top="1134" w:right="851" w:bottom="1134" w:left="1701" w:header="709" w:footer="709" w:gutter="0"/>
          <w:cols w:space="708"/>
          <w:docGrid w:linePitch="360"/>
        </w:sectPr>
      </w:pPr>
    </w:p>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3" w:name="_Toc349266937"/>
      <w:bookmarkEnd w:id="82"/>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xml:space="preserve">, позволяет снять умственную нагрузку, расслабить кисти рук, снять напряжение в </w:t>
      </w:r>
      <w:r>
        <w:lastRenderedPageBreak/>
        <w:t>позвоночнике, возникающего в результате постоянного сидячего образа работы</w:t>
      </w:r>
      <w:r w:rsidRPr="009C49A8">
        <w:t>.</w:t>
      </w:r>
    </w:p>
    <w:p w:rsidR="009D14F7" w:rsidRDefault="009D14F7" w:rsidP="0036380B">
      <w:pPr>
        <w:pStyle w:val="A2COKKP"/>
      </w:pPr>
      <w:bookmarkStart w:id="84" w:name="_Toc374462017"/>
      <w:r>
        <w:t>5.</w:t>
      </w:r>
      <w:r w:rsidR="00B25E35">
        <w:t>3</w:t>
      </w:r>
      <w:r>
        <w:t xml:space="preserve"> </w:t>
      </w:r>
      <w:r w:rsidRPr="009C49A8">
        <w:t>Обеспечение производственной санитарии в условиях производства</w:t>
      </w:r>
      <w:bookmarkEnd w:id="83"/>
      <w:bookmarkEnd w:id="84"/>
      <w:r w:rsidR="00EE5EF4" w:rsidRPr="00EE5EF4">
        <w:t xml:space="preserve"> </w:t>
      </w:r>
    </w:p>
    <w:p w:rsidR="00B25E35" w:rsidRDefault="00B25E35" w:rsidP="0036380B">
      <w:pPr>
        <w:pStyle w:val="A2COKKP"/>
      </w:pPr>
      <w:bookmarkStart w:id="85" w:name="_Toc374462018"/>
      <w:r>
        <w:t>5.3.1 Предложения по улучшению условий труда</w:t>
      </w:r>
      <w:bookmarkEnd w:id="85"/>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36380B">
      <w:pPr>
        <w:pStyle w:val="A2COKKP"/>
      </w:pPr>
      <w:bookmarkStart w:id="86" w:name="_Toc374462019"/>
      <w:r>
        <w:t>5.3.2 Расчет  требуемого воздухообмена в помещении за опасными веществами</w:t>
      </w:r>
      <w:bookmarkStart w:id="87" w:name="_Toc349266938"/>
      <w:bookmarkEnd w:id="86"/>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Pr="00602727" w:rsidRDefault="00602727" w:rsidP="008B13FD">
      <w:pPr>
        <w:pStyle w:val="TEXT"/>
        <w:ind w:left="709" w:firstLine="11"/>
        <w:rPr>
          <w:lang w:eastAsia="ru-RU"/>
        </w:rPr>
      </w:pPr>
      <w:r>
        <w:rPr>
          <w:lang w:eastAsia="ru-RU"/>
        </w:rPr>
        <w:lastRenderedPageBreak/>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8B13FD" w:rsidRDefault="008B13FD" w:rsidP="001E105B">
      <w:pPr>
        <w:pStyle w:val="TEXT"/>
        <w:rPr>
          <w:lang w:eastAsia="ru-RU"/>
        </w:rPr>
      </w:pP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105" o:title=""/>
          </v:shape>
          <o:OLEObject Type="Embed" ProgID="Equation.3" ShapeID="_x0000_i1040" DrawAspect="Content" ObjectID="_1448351229" r:id="rId106"/>
        </w:object>
      </w:r>
      <w:r w:rsidR="00F17976">
        <w:rPr>
          <w:szCs w:val="28"/>
        </w:rPr>
        <w:tab/>
      </w:r>
      <w:r w:rsidR="00F17976">
        <w:rPr>
          <w:szCs w:val="28"/>
        </w:rPr>
        <w:tab/>
      </w:r>
      <w:r w:rsidR="00F17976">
        <w:rPr>
          <w:szCs w:val="28"/>
        </w:rPr>
        <w:tab/>
      </w:r>
      <w:r w:rsidR="00F17976">
        <w:rPr>
          <w:szCs w:val="28"/>
        </w:rPr>
        <w:tab/>
        <w:t>(5.5)</w:t>
      </w:r>
    </w:p>
    <w:p w:rsidR="008B13FD" w:rsidRDefault="008B13FD" w:rsidP="00F17976">
      <w:pPr>
        <w:pStyle w:val="TEXT"/>
        <w:jc w:val="right"/>
        <w:rPr>
          <w:szCs w:val="28"/>
        </w:rPr>
      </w:pP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8B13FD" w:rsidRDefault="008B13FD" w:rsidP="00075C3C">
      <w:pPr>
        <w:pStyle w:val="rvps13"/>
        <w:spacing w:before="0" w:beforeAutospacing="0" w:after="0" w:afterAutospacing="0"/>
        <w:ind w:left="360" w:firstLine="705"/>
        <w:rPr>
          <w:rStyle w:val="rvts9"/>
          <w:color w:val="000000"/>
          <w:sz w:val="28"/>
          <w:szCs w:val="28"/>
        </w:rPr>
      </w:pP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107" o:title=""/>
          </v:shape>
          <o:OLEObject Type="Embed" ProgID="Equation.3" ShapeID="_x0000_i1041" DrawAspect="Content" ObjectID="_1448351230" r:id="rId108"/>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8B13FD" w:rsidRDefault="008B13FD" w:rsidP="00075C3C">
      <w:pPr>
        <w:pStyle w:val="TEXT"/>
      </w:pPr>
    </w:p>
    <w:p w:rsidR="00075C3C" w:rsidRDefault="00347FA1" w:rsidP="00347FA1">
      <w:pPr>
        <w:pStyle w:val="TEXT"/>
        <w:jc w:val="right"/>
      </w:pPr>
      <w:r w:rsidRPr="00347FA1">
        <w:rPr>
          <w:position w:val="-28"/>
        </w:rPr>
        <w:object w:dxaOrig="1660" w:dyaOrig="660">
          <v:shape id="_x0000_i1042" type="#_x0000_t75" style="width:95.1pt;height:38.05pt" o:ole="">
            <v:imagedata r:id="rId109" o:title=""/>
          </v:shape>
          <o:OLEObject Type="Embed" ProgID="Equation.3" ShapeID="_x0000_i1042" DrawAspect="Content" ObjectID="_1448351231" r:id="rId110"/>
        </w:object>
      </w:r>
      <w:r>
        <w:tab/>
      </w:r>
      <w:r>
        <w:tab/>
      </w:r>
      <w:r>
        <w:tab/>
      </w:r>
      <w:r>
        <w:tab/>
      </w:r>
      <w:r>
        <w:tab/>
      </w:r>
      <w:r w:rsidR="00075C3C">
        <w:t>(5</w:t>
      </w:r>
      <w:r>
        <w:t>.7</w:t>
      </w:r>
      <w:r w:rsidR="00075C3C">
        <w:t>)</w:t>
      </w:r>
    </w:p>
    <w:p w:rsidR="008B13FD" w:rsidRDefault="008B13FD" w:rsidP="00347FA1">
      <w:pPr>
        <w:pStyle w:val="TEXT"/>
        <w:jc w:val="right"/>
      </w:pPr>
    </w:p>
    <w:p w:rsidR="00075D56" w:rsidRPr="00075D56" w:rsidRDefault="00075D56" w:rsidP="00075D56">
      <w:pPr>
        <w:pStyle w:val="TEXT"/>
      </w:pPr>
      <w:r>
        <w:t xml:space="preserve">где </w:t>
      </w:r>
      <w:r>
        <w:t>ПДК – предельно допустимая концентрация вещества.</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lastRenderedPageBreak/>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pPr>
      <w:r w:rsidRPr="008C3B97">
        <w:rPr>
          <w:position w:val="-28"/>
        </w:rPr>
        <w:object w:dxaOrig="7040" w:dyaOrig="660">
          <v:shape id="_x0000_i1043" type="#_x0000_t75" style="width:403.45pt;height:38.05pt" o:ole="">
            <v:imagedata r:id="rId111" o:title=""/>
          </v:shape>
          <o:OLEObject Type="Embed" ProgID="Equation.3" ShapeID="_x0000_i1043" DrawAspect="Content" ObjectID="_1448351232" r:id="rId112"/>
        </w:object>
      </w:r>
    </w:p>
    <w:p w:rsidR="00075D56" w:rsidRDefault="00075D56" w:rsidP="008C3B97">
      <w:pPr>
        <w:pStyle w:val="TEXT"/>
        <w:jc w:val="center"/>
        <w:rPr>
          <w:lang w:val="en-US"/>
        </w:rPr>
      </w:pPr>
    </w:p>
    <w:p w:rsidR="008C3B97" w:rsidRDefault="008C3B97" w:rsidP="008C3B97">
      <w:pPr>
        <w:pStyle w:val="TEXT"/>
      </w:pPr>
      <w:r w:rsidRPr="008C3B97">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075D56" w:rsidRDefault="00075D56" w:rsidP="008C3B97">
      <w:pPr>
        <w:pStyle w:val="TEXT"/>
      </w:pPr>
    </w:p>
    <w:p w:rsidR="008C3B97" w:rsidRDefault="0038463B" w:rsidP="0038463B">
      <w:pPr>
        <w:pStyle w:val="TEXT"/>
        <w:jc w:val="right"/>
      </w:pPr>
      <w:r w:rsidRPr="008C3B97">
        <w:rPr>
          <w:position w:val="-30"/>
        </w:rPr>
        <w:object w:dxaOrig="859" w:dyaOrig="680">
          <v:shape id="_x0000_i1044" type="#_x0000_t75" style="width:49.6pt;height:40.1pt" o:ole="">
            <v:imagedata r:id="rId113" o:title=""/>
          </v:shape>
          <o:OLEObject Type="Embed" ProgID="Equation.3" ShapeID="_x0000_i1044" DrawAspect="Content" ObjectID="_1448351233" r:id="rId114"/>
        </w:object>
      </w:r>
      <w:r>
        <w:tab/>
      </w:r>
      <w:r>
        <w:tab/>
      </w:r>
      <w:r>
        <w:tab/>
      </w:r>
      <w:r>
        <w:tab/>
      </w:r>
      <w:r>
        <w:tab/>
      </w:r>
      <w:r>
        <w:tab/>
        <w:t>(5.8)</w:t>
      </w:r>
    </w:p>
    <w:p w:rsidR="00075D56" w:rsidRPr="008C3B97" w:rsidRDefault="00075D56" w:rsidP="0038463B">
      <w:pPr>
        <w:pStyle w:val="TEXT"/>
        <w:jc w:val="right"/>
      </w:pP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15" o:title=""/>
          </v:shape>
          <o:OLEObject Type="Embed" ProgID="Equation.3" ShapeID="_x0000_i1045" DrawAspect="Content" ObjectID="_1448351234" r:id="rId116"/>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075D56" w:rsidRDefault="00075D56" w:rsidP="0038463B">
      <w:pPr>
        <w:pStyle w:val="TEXT"/>
      </w:pPr>
    </w:p>
    <w:p w:rsidR="0038463B" w:rsidRDefault="0038463B" w:rsidP="0038463B">
      <w:pPr>
        <w:pStyle w:val="TEXT"/>
        <w:jc w:val="right"/>
      </w:pPr>
      <w:r w:rsidRPr="0038463B">
        <w:rPr>
          <w:position w:val="-12"/>
        </w:rPr>
        <w:object w:dxaOrig="1219" w:dyaOrig="360">
          <v:shape id="_x0000_i1046" type="#_x0000_t75" style="width:69.95pt;height:21.05pt" o:ole="">
            <v:imagedata r:id="rId117" o:title=""/>
          </v:shape>
          <o:OLEObject Type="Embed" ProgID="Equation.3" ShapeID="_x0000_i1046" DrawAspect="Content" ObjectID="_1448351235" r:id="rId118"/>
        </w:object>
      </w:r>
      <w:r>
        <w:tab/>
      </w:r>
      <w:r>
        <w:tab/>
      </w:r>
      <w:r>
        <w:tab/>
      </w:r>
      <w:r>
        <w:tab/>
      </w:r>
      <w:r>
        <w:tab/>
      </w:r>
      <w:r>
        <w:tab/>
        <w:t>(5.9)</w:t>
      </w:r>
    </w:p>
    <w:p w:rsidR="00075D56" w:rsidRDefault="00075D56" w:rsidP="0038463B">
      <w:pPr>
        <w:pStyle w:val="TEXT"/>
        <w:jc w:val="right"/>
      </w:pP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075D56" w:rsidRDefault="00075D56" w:rsidP="0038463B">
      <w:pPr>
        <w:pStyle w:val="TEXT"/>
      </w:pPr>
    </w:p>
    <w:p w:rsidR="0038463B" w:rsidRDefault="0038463B" w:rsidP="0038463B">
      <w:pPr>
        <w:pStyle w:val="TEXT"/>
        <w:jc w:val="center"/>
      </w:pPr>
      <w:r w:rsidRPr="0038463B">
        <w:rPr>
          <w:position w:val="-28"/>
        </w:rPr>
        <w:object w:dxaOrig="2020" w:dyaOrig="660">
          <v:shape id="_x0000_i1047" type="#_x0000_t75" style="width:115.45pt;height:38.05pt" o:ole="">
            <v:imagedata r:id="rId119" o:title=""/>
          </v:shape>
          <o:OLEObject Type="Embed" ProgID="Equation.3" ShapeID="_x0000_i1047" DrawAspect="Content" ObjectID="_1448351236" r:id="rId120"/>
        </w:object>
      </w:r>
    </w:p>
    <w:p w:rsidR="00075D56" w:rsidRDefault="00075D56" w:rsidP="0038463B">
      <w:pPr>
        <w:pStyle w:val="TEXT"/>
        <w:jc w:val="center"/>
      </w:pP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36380B">
      <w:pPr>
        <w:pStyle w:val="A2COKKP"/>
      </w:pPr>
      <w:bookmarkStart w:id="88" w:name="_Toc374462020"/>
      <w:r>
        <w:t>5.</w:t>
      </w:r>
      <w:r w:rsidR="00B25E35">
        <w:t>4</w:t>
      </w:r>
      <w:r w:rsidR="00962448">
        <w:t xml:space="preserve"> Б</w:t>
      </w:r>
      <w:r w:rsidRPr="009C49A8">
        <w:t xml:space="preserve">езопасность </w:t>
      </w:r>
      <w:bookmarkEnd w:id="87"/>
      <w:r w:rsidR="00962448">
        <w:t>в чрезвычайных ситуациях</w:t>
      </w:r>
      <w:bookmarkEnd w:id="88"/>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w:t>
      </w:r>
      <w:r w:rsidRPr="00A338E4">
        <w:lastRenderedPageBreak/>
        <w:t xml:space="preserve">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 xml:space="preserve">Средства коллективной и индивидуальной защиты должны обеспечивать безопасность людей в течение всего времени действия опасных </w:t>
      </w:r>
      <w:r w:rsidRPr="00E638A0">
        <w:lastRenderedPageBreak/>
        <w:t>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lastRenderedPageBreak/>
        <w:drawing>
          <wp:inline distT="0" distB="0" distL="0" distR="0" wp14:anchorId="1F8C0C95" wp14:editId="5ACB7B81">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89" w:name="_Toc374462021"/>
      <w:r w:rsidRPr="008D08BC">
        <w:lastRenderedPageBreak/>
        <w:t>ВЫВОДЫ</w:t>
      </w:r>
      <w:bookmarkEnd w:id="89"/>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36380B">
      <w:pPr>
        <w:pStyle w:val="A1COKKP"/>
      </w:pPr>
      <w:bookmarkStart w:id="90" w:name="_Toc374462022"/>
      <w:r w:rsidRPr="008D08BC">
        <w:lastRenderedPageBreak/>
        <w:t>ПЕРЕЧЕНЬ ИСПОЛЬЗОВАНЫХ ИСТОЧНИКОВ</w:t>
      </w:r>
      <w:bookmarkEnd w:id="90"/>
    </w:p>
    <w:p w:rsidR="000E40A2" w:rsidRPr="00F9483D" w:rsidRDefault="000E40A2" w:rsidP="00F9483D">
      <w:pPr>
        <w:pStyle w:val="TEXT"/>
      </w:pPr>
      <w:r w:rsidRPr="00F9483D">
        <w:t xml:space="preserve">1 </w:t>
      </w:r>
      <w:proofErr w:type="gramStart"/>
      <w:r w:rsidRPr="00F9483D">
        <w:t>Буч</w:t>
      </w:r>
      <w:proofErr w:type="gramEnd"/>
      <w:r w:rsidRPr="00F9483D">
        <w:t xml:space="preserve"> Г., Якобсон А., </w:t>
      </w:r>
      <w:proofErr w:type="spellStart"/>
      <w:r w:rsidRPr="00F9483D">
        <w:t>Рамбо</w:t>
      </w:r>
      <w:proofErr w:type="spellEnd"/>
      <w:r w:rsidRPr="00F9483D">
        <w:t xml:space="preserve"> Дж. UML. Классика CS. 2-е изд. / Пер. с англ.; Под общей редакцией проф. С. Орлова — СПб</w:t>
      </w:r>
      <w:proofErr w:type="gramStart"/>
      <w:r w:rsidRPr="00F9483D">
        <w:t xml:space="preserve">.: </w:t>
      </w:r>
      <w:proofErr w:type="gramEnd"/>
      <w:r w:rsidRPr="00F9483D">
        <w:t>Питер, 2006. — 736 с.</w:t>
      </w:r>
    </w:p>
    <w:p w:rsidR="00DA04BE" w:rsidRPr="00F9483D" w:rsidRDefault="00DA04BE" w:rsidP="00F9483D">
      <w:pPr>
        <w:pStyle w:val="TEXT"/>
        <w:rPr>
          <w:rStyle w:val="a9"/>
          <w:color w:val="auto"/>
          <w:u w:val="none"/>
        </w:rPr>
      </w:pPr>
      <w:r w:rsidRPr="00F9483D">
        <w:t xml:space="preserve">2 </w:t>
      </w:r>
      <w:proofErr w:type="spellStart"/>
      <w:r w:rsidRPr="00F9483D">
        <w:t>Open</w:t>
      </w:r>
      <w:proofErr w:type="spellEnd"/>
      <w:r w:rsidRPr="00F9483D">
        <w:t xml:space="preserve"> </w:t>
      </w:r>
      <w:proofErr w:type="spellStart"/>
      <w:r w:rsidRPr="00F9483D">
        <w:t>Source</w:t>
      </w:r>
      <w:proofErr w:type="spellEnd"/>
      <w:r w:rsidRPr="00F9483D">
        <w:t xml:space="preserve"> </w:t>
      </w:r>
      <w:proofErr w:type="spellStart"/>
      <w:r w:rsidRPr="00F9483D">
        <w:t>Software</w:t>
      </w:r>
      <w:proofErr w:type="spellEnd"/>
      <w:r w:rsidRPr="00F9483D">
        <w:t xml:space="preserve"> </w:t>
      </w:r>
      <w:proofErr w:type="spellStart"/>
      <w:r w:rsidRPr="00F9483D">
        <w:t>Engineering</w:t>
      </w:r>
      <w:proofErr w:type="spellEnd"/>
      <w:r w:rsidRPr="00F9483D">
        <w:t xml:space="preserve"> </w:t>
      </w:r>
      <w:proofErr w:type="spellStart"/>
      <w:r w:rsidRPr="00F9483D">
        <w:t>Tools</w:t>
      </w:r>
      <w:proofErr w:type="spellEnd"/>
      <w:r w:rsidRPr="00F9483D">
        <w:t xml:space="preserve"> [Электронный ресурс]</w:t>
      </w:r>
      <w:proofErr w:type="gramStart"/>
      <w:r w:rsidRPr="00F9483D">
        <w:t xml:space="preserve"> :</w:t>
      </w:r>
      <w:proofErr w:type="gramEnd"/>
      <w:r w:rsidRPr="00F9483D">
        <w:t xml:space="preserve"> сайт продукта —  Режим доступа : </w:t>
      </w:r>
      <w:r w:rsidRPr="00F9483D">
        <w:rPr>
          <w:rStyle w:val="a9"/>
          <w:color w:val="auto"/>
          <w:u w:val="none"/>
        </w:rPr>
        <w:t>http://argouml.tigris.org.</w:t>
      </w:r>
    </w:p>
    <w:p w:rsidR="00DA04BE" w:rsidRPr="00F9483D" w:rsidRDefault="00DA04BE" w:rsidP="00F9483D">
      <w:pPr>
        <w:pStyle w:val="TEXT"/>
      </w:pPr>
      <w:r w:rsidRPr="00F9483D">
        <w:t xml:space="preserve">3 Грекул В.И., </w:t>
      </w:r>
      <w:proofErr w:type="spellStart"/>
      <w:r w:rsidRPr="00F9483D">
        <w:t>Денищенко</w:t>
      </w:r>
      <w:proofErr w:type="spellEnd"/>
      <w:r w:rsidRPr="00F9483D">
        <w:t xml:space="preserve"> Г.Н., </w:t>
      </w:r>
      <w:proofErr w:type="spellStart"/>
      <w:r w:rsidRPr="00F9483D">
        <w:t>Коровкина</w:t>
      </w:r>
      <w:proofErr w:type="spellEnd"/>
      <w:r w:rsidRPr="00F9483D">
        <w:t xml:space="preserve"> Н.Л. </w:t>
      </w:r>
      <w:r w:rsidRPr="00F9483D">
        <w:rPr>
          <w:rStyle w:val="a9"/>
          <w:color w:val="auto"/>
          <w:u w:val="none"/>
        </w:rPr>
        <w:t>Проектирование информационных систем</w:t>
      </w:r>
      <w:r w:rsidRPr="00F9483D">
        <w:rPr>
          <w:rStyle w:val="rtxt1"/>
          <w:sz w:val="28"/>
        </w:rPr>
        <w:t xml:space="preserve">. – М.: </w:t>
      </w:r>
      <w:proofErr w:type="spellStart"/>
      <w:r w:rsidRPr="00F9483D">
        <w:rPr>
          <w:rStyle w:val="rtxt1"/>
          <w:sz w:val="28"/>
        </w:rPr>
        <w:t>ИНТУИТ</w:t>
      </w:r>
      <w:proofErr w:type="gramStart"/>
      <w:r w:rsidRPr="00F9483D">
        <w:rPr>
          <w:rStyle w:val="rtxt1"/>
          <w:sz w:val="28"/>
        </w:rPr>
        <w:t>.р</w:t>
      </w:r>
      <w:proofErr w:type="gramEnd"/>
      <w:r w:rsidRPr="00F9483D">
        <w:rPr>
          <w:rStyle w:val="rtxt1"/>
          <w:sz w:val="28"/>
        </w:rPr>
        <w:t>у</w:t>
      </w:r>
      <w:proofErr w:type="spellEnd"/>
      <w:r w:rsidRPr="00F9483D">
        <w:rPr>
          <w:rStyle w:val="rtxt1"/>
          <w:sz w:val="28"/>
        </w:rPr>
        <w:t>, 2005 . - 296 с.</w:t>
      </w:r>
      <w:r w:rsidRPr="00F9483D">
        <w:t xml:space="preserve"> </w:t>
      </w:r>
    </w:p>
    <w:p w:rsidR="00DA04BE" w:rsidRPr="00F9483D" w:rsidRDefault="00DA04BE" w:rsidP="00F9483D">
      <w:pPr>
        <w:pStyle w:val="TEXT"/>
        <w:rPr>
          <w:rStyle w:val="rtxt1"/>
          <w:sz w:val="28"/>
        </w:rPr>
      </w:pPr>
      <w:r w:rsidRPr="00F9483D">
        <w:t xml:space="preserve"> 4 Леоненков А.В. </w:t>
      </w:r>
      <w:r w:rsidRPr="00F9483D">
        <w:rPr>
          <w:rStyle w:val="a9"/>
          <w:color w:val="auto"/>
          <w:u w:val="none"/>
        </w:rPr>
        <w:t xml:space="preserve">Объектно-ориентированный анализ и проектирование с использованием UML и IBM </w:t>
      </w:r>
      <w:proofErr w:type="spellStart"/>
      <w:r w:rsidRPr="00F9483D">
        <w:rPr>
          <w:rStyle w:val="a9"/>
          <w:color w:val="auto"/>
          <w:u w:val="none"/>
        </w:rPr>
        <w:t>Rational</w:t>
      </w:r>
      <w:proofErr w:type="spellEnd"/>
      <w:r w:rsidRPr="00F9483D">
        <w:rPr>
          <w:rStyle w:val="a9"/>
          <w:color w:val="auto"/>
          <w:u w:val="none"/>
        </w:rPr>
        <w:t xml:space="preserve"> </w:t>
      </w:r>
      <w:proofErr w:type="spellStart"/>
      <w:r w:rsidRPr="00F9483D">
        <w:rPr>
          <w:rStyle w:val="a9"/>
          <w:color w:val="auto"/>
          <w:u w:val="none"/>
        </w:rPr>
        <w:t>Rose</w:t>
      </w:r>
      <w:proofErr w:type="spellEnd"/>
      <w:r w:rsidRPr="00F9483D">
        <w:t xml:space="preserve">. </w:t>
      </w:r>
      <w:r w:rsidRPr="00F9483D">
        <w:rPr>
          <w:rStyle w:val="rtxt1"/>
          <w:sz w:val="28"/>
        </w:rPr>
        <w:t xml:space="preserve">– М.: </w:t>
      </w:r>
      <w:proofErr w:type="spellStart"/>
      <w:r w:rsidRPr="00F9483D">
        <w:rPr>
          <w:rStyle w:val="rtxt1"/>
          <w:sz w:val="28"/>
        </w:rPr>
        <w:t>ИНТУИТ</w:t>
      </w:r>
      <w:proofErr w:type="gramStart"/>
      <w:r w:rsidRPr="00F9483D">
        <w:rPr>
          <w:rStyle w:val="rtxt1"/>
          <w:sz w:val="28"/>
        </w:rPr>
        <w:t>.р</w:t>
      </w:r>
      <w:proofErr w:type="gramEnd"/>
      <w:r w:rsidRPr="00F9483D">
        <w:rPr>
          <w:rStyle w:val="rtxt1"/>
          <w:sz w:val="28"/>
        </w:rPr>
        <w:t>у</w:t>
      </w:r>
      <w:proofErr w:type="spellEnd"/>
      <w:r w:rsidRPr="00F9483D">
        <w:rPr>
          <w:rStyle w:val="rtxt1"/>
          <w:sz w:val="28"/>
        </w:rPr>
        <w:t>, БИНОМ. Лаборатория знаний, 2006 . - 320 с.</w:t>
      </w:r>
    </w:p>
    <w:p w:rsidR="00257C9B" w:rsidRPr="00F9483D" w:rsidRDefault="00257C9B" w:rsidP="00F9483D">
      <w:pPr>
        <w:pStyle w:val="TEXT"/>
      </w:pPr>
      <w:r w:rsidRPr="00F9483D">
        <w:rPr>
          <w:rStyle w:val="rtxt1"/>
          <w:sz w:val="28"/>
        </w:rPr>
        <w:t xml:space="preserve">5 </w:t>
      </w:r>
      <w:proofErr w:type="spellStart"/>
      <w:r w:rsidRPr="00F9483D">
        <w:rPr>
          <w:rStyle w:val="a9"/>
          <w:color w:val="auto"/>
          <w:u w:val="none"/>
        </w:rPr>
        <w:t>Altova</w:t>
      </w:r>
      <w:proofErr w:type="spellEnd"/>
      <w:r w:rsidRPr="00F9483D">
        <w:rPr>
          <w:rStyle w:val="a9"/>
          <w:color w:val="auto"/>
          <w:u w:val="none"/>
        </w:rPr>
        <w:t xml:space="preserve"> </w:t>
      </w:r>
      <w:proofErr w:type="spellStart"/>
      <w:r w:rsidRPr="00F9483D">
        <w:rPr>
          <w:rStyle w:val="a9"/>
          <w:color w:val="auto"/>
          <w:u w:val="none"/>
        </w:rPr>
        <w:t>UModel</w:t>
      </w:r>
      <w:proofErr w:type="spellEnd"/>
      <w:r w:rsidRPr="00F9483D">
        <w:rPr>
          <w:rStyle w:val="a9"/>
          <w:color w:val="auto"/>
          <w:u w:val="none"/>
        </w:rPr>
        <w:t xml:space="preserve"> 2014  </w:t>
      </w:r>
      <w:r w:rsidRPr="00F9483D">
        <w:t>[Электронный ресурс]</w:t>
      </w:r>
      <w:proofErr w:type="gramStart"/>
      <w:r w:rsidRPr="00F9483D">
        <w:t xml:space="preserve"> :</w:t>
      </w:r>
      <w:proofErr w:type="gramEnd"/>
      <w:r w:rsidRPr="00F9483D">
        <w:t xml:space="preserve">  техническая документация – Режим доступа : </w:t>
      </w:r>
      <w:r w:rsidRPr="00F9483D">
        <w:rPr>
          <w:rStyle w:val="a9"/>
          <w:color w:val="auto"/>
          <w:u w:val="none"/>
        </w:rPr>
        <w:t>http://manual.altova.com/UModel/umodelenterprise/</w:t>
      </w:r>
    </w:p>
    <w:p w:rsidR="00257C9B" w:rsidRPr="00F9483D" w:rsidRDefault="00257C9B" w:rsidP="00F9483D">
      <w:pPr>
        <w:pStyle w:val="TEXT"/>
      </w:pPr>
      <w:r w:rsidRPr="00F9483D">
        <w:t xml:space="preserve">6UML, BPMN </w:t>
      </w:r>
      <w:proofErr w:type="spellStart"/>
      <w:r w:rsidRPr="00F9483D">
        <w:t>and</w:t>
      </w:r>
      <w:proofErr w:type="spellEnd"/>
      <w:r w:rsidRPr="00F9483D">
        <w:t xml:space="preserve"> </w:t>
      </w:r>
      <w:proofErr w:type="spellStart"/>
      <w:r w:rsidRPr="00F9483D">
        <w:t>Enterprise</w:t>
      </w:r>
      <w:proofErr w:type="spellEnd"/>
      <w:r w:rsidRPr="00F9483D">
        <w:t xml:space="preserve"> </w:t>
      </w:r>
      <w:proofErr w:type="spellStart"/>
      <w:r w:rsidRPr="00F9483D">
        <w:t>Architecture</w:t>
      </w:r>
      <w:proofErr w:type="spellEnd"/>
      <w:r w:rsidRPr="00F9483D">
        <w:t xml:space="preserve"> </w:t>
      </w:r>
      <w:proofErr w:type="spellStart"/>
      <w:r w:rsidRPr="00F9483D">
        <w:t>Tool</w:t>
      </w:r>
      <w:proofErr w:type="spellEnd"/>
      <w:r w:rsidRPr="00F9483D">
        <w:t xml:space="preserve"> </w:t>
      </w:r>
      <w:proofErr w:type="spellStart"/>
      <w:r w:rsidRPr="00F9483D">
        <w:t>for</w:t>
      </w:r>
      <w:proofErr w:type="spellEnd"/>
      <w:r w:rsidRPr="00F9483D">
        <w:t xml:space="preserve"> </w:t>
      </w:r>
      <w:proofErr w:type="spellStart"/>
      <w:r w:rsidRPr="00F9483D">
        <w:t>Software</w:t>
      </w:r>
      <w:proofErr w:type="spellEnd"/>
      <w:r w:rsidRPr="00F9483D">
        <w:t xml:space="preserve"> </w:t>
      </w:r>
      <w:proofErr w:type="spellStart"/>
      <w:r w:rsidRPr="00F9483D">
        <w:t>Development</w:t>
      </w:r>
      <w:proofErr w:type="spellEnd"/>
      <w:r w:rsidRPr="00F9483D">
        <w:t xml:space="preserve"> [Электронн</w:t>
      </w:r>
      <w:bookmarkStart w:id="91" w:name="_GoBack"/>
      <w:bookmarkEnd w:id="91"/>
      <w:r w:rsidRPr="00F9483D">
        <w:t>ый ресурс]</w:t>
      </w:r>
      <w:proofErr w:type="gramStart"/>
      <w:r w:rsidRPr="00F9483D">
        <w:t xml:space="preserve"> :</w:t>
      </w:r>
      <w:proofErr w:type="gramEnd"/>
      <w:r w:rsidRPr="00F9483D">
        <w:t xml:space="preserve">  сайт продукта – Режим доступа : </w:t>
      </w:r>
      <w:hyperlink r:id="rId122" w:history="1">
        <w:r w:rsidRPr="00F9483D">
          <w:rPr>
            <w:rStyle w:val="a9"/>
            <w:color w:val="auto"/>
            <w:u w:val="none"/>
          </w:rPr>
          <w:t>http://www.visual-paradigm.com</w:t>
        </w:r>
      </w:hyperlink>
    </w:p>
    <w:p w:rsidR="009B5AEE" w:rsidRPr="00F9483D" w:rsidRDefault="00257C9B" w:rsidP="00F9483D">
      <w:pPr>
        <w:pStyle w:val="TEXT"/>
        <w:rPr>
          <w:rStyle w:val="a9"/>
          <w:color w:val="auto"/>
          <w:u w:val="none"/>
        </w:rPr>
      </w:pPr>
      <w:r w:rsidRPr="00F9483D">
        <w:rPr>
          <w:rStyle w:val="a9"/>
          <w:color w:val="auto"/>
          <w:u w:val="none"/>
        </w:rPr>
        <w:t xml:space="preserve">7 UML </w:t>
      </w:r>
      <w:proofErr w:type="spellStart"/>
      <w:r w:rsidRPr="00F9483D">
        <w:rPr>
          <w:rStyle w:val="a9"/>
          <w:color w:val="auto"/>
          <w:u w:val="none"/>
        </w:rPr>
        <w:t>tools</w:t>
      </w:r>
      <w:proofErr w:type="spellEnd"/>
      <w:r w:rsidRPr="00F9483D">
        <w:rPr>
          <w:rStyle w:val="a9"/>
          <w:color w:val="auto"/>
          <w:u w:val="none"/>
        </w:rPr>
        <w:t xml:space="preserve"> </w:t>
      </w:r>
      <w:proofErr w:type="spellStart"/>
      <w:r w:rsidRPr="00F9483D">
        <w:rPr>
          <w:rStyle w:val="a9"/>
          <w:color w:val="auto"/>
          <w:u w:val="none"/>
        </w:rPr>
        <w:t>for</w:t>
      </w:r>
      <w:proofErr w:type="spellEnd"/>
      <w:r w:rsidRPr="00F9483D">
        <w:rPr>
          <w:rStyle w:val="a9"/>
          <w:color w:val="auto"/>
          <w:u w:val="none"/>
        </w:rPr>
        <w:t xml:space="preserve"> </w:t>
      </w:r>
      <w:proofErr w:type="spellStart"/>
      <w:r w:rsidRPr="00F9483D">
        <w:rPr>
          <w:rStyle w:val="a9"/>
          <w:color w:val="auto"/>
          <w:u w:val="none"/>
        </w:rPr>
        <w:t>software</w:t>
      </w:r>
      <w:proofErr w:type="spellEnd"/>
      <w:r w:rsidRPr="00F9483D">
        <w:rPr>
          <w:rStyle w:val="a9"/>
          <w:color w:val="auto"/>
          <w:u w:val="none"/>
        </w:rPr>
        <w:t xml:space="preserve"> </w:t>
      </w:r>
      <w:proofErr w:type="spellStart"/>
      <w:r w:rsidRPr="00F9483D">
        <w:rPr>
          <w:rStyle w:val="a9"/>
          <w:color w:val="auto"/>
          <w:u w:val="none"/>
        </w:rPr>
        <w:t>development</w:t>
      </w:r>
      <w:proofErr w:type="spellEnd"/>
      <w:r w:rsidRPr="00F9483D">
        <w:rPr>
          <w:rStyle w:val="a9"/>
          <w:color w:val="auto"/>
          <w:u w:val="none"/>
        </w:rPr>
        <w:t xml:space="preserve"> </w:t>
      </w:r>
      <w:proofErr w:type="spellStart"/>
      <w:r w:rsidRPr="00F9483D">
        <w:rPr>
          <w:rStyle w:val="a9"/>
          <w:color w:val="auto"/>
          <w:u w:val="none"/>
        </w:rPr>
        <w:t>and</w:t>
      </w:r>
      <w:proofErr w:type="spellEnd"/>
      <w:r w:rsidRPr="00F9483D">
        <w:rPr>
          <w:rStyle w:val="a9"/>
          <w:color w:val="auto"/>
          <w:u w:val="none"/>
        </w:rPr>
        <w:t xml:space="preserve"> </w:t>
      </w:r>
      <w:proofErr w:type="spellStart"/>
      <w:r w:rsidRPr="00F9483D">
        <w:rPr>
          <w:rStyle w:val="a9"/>
          <w:color w:val="auto"/>
          <w:u w:val="none"/>
        </w:rPr>
        <w:t>modelling</w:t>
      </w:r>
      <w:proofErr w:type="spellEnd"/>
      <w:r w:rsidRPr="00F9483D">
        <w:rPr>
          <w:rStyle w:val="a9"/>
          <w:color w:val="auto"/>
          <w:u w:val="none"/>
        </w:rPr>
        <w:t xml:space="preserve"> - </w:t>
      </w:r>
      <w:proofErr w:type="spellStart"/>
      <w:r w:rsidRPr="00F9483D">
        <w:rPr>
          <w:rStyle w:val="a9"/>
          <w:color w:val="auto"/>
          <w:u w:val="none"/>
        </w:rPr>
        <w:t>Enterprise</w:t>
      </w:r>
      <w:proofErr w:type="spellEnd"/>
      <w:r w:rsidRPr="00F9483D">
        <w:rPr>
          <w:rStyle w:val="a9"/>
          <w:color w:val="auto"/>
          <w:u w:val="none"/>
        </w:rPr>
        <w:t xml:space="preserve"> </w:t>
      </w:r>
      <w:proofErr w:type="spellStart"/>
      <w:r w:rsidRPr="00F9483D">
        <w:rPr>
          <w:rStyle w:val="a9"/>
          <w:color w:val="auto"/>
          <w:u w:val="none"/>
        </w:rPr>
        <w:t>Architect</w:t>
      </w:r>
      <w:proofErr w:type="spellEnd"/>
      <w:r w:rsidRPr="00F9483D">
        <w:rPr>
          <w:rStyle w:val="a9"/>
          <w:color w:val="auto"/>
          <w:u w:val="none"/>
        </w:rPr>
        <w:t xml:space="preserve"> UML </w:t>
      </w:r>
      <w:proofErr w:type="spellStart"/>
      <w:r w:rsidRPr="00F9483D">
        <w:rPr>
          <w:rStyle w:val="a9"/>
          <w:color w:val="auto"/>
          <w:u w:val="none"/>
        </w:rPr>
        <w:t>modeling</w:t>
      </w:r>
      <w:proofErr w:type="spellEnd"/>
      <w:r w:rsidRPr="00F9483D">
        <w:rPr>
          <w:rStyle w:val="a9"/>
          <w:color w:val="auto"/>
          <w:u w:val="none"/>
        </w:rPr>
        <w:t xml:space="preserve"> </w:t>
      </w:r>
      <w:proofErr w:type="spellStart"/>
      <w:r w:rsidRPr="00F9483D">
        <w:rPr>
          <w:rStyle w:val="a9"/>
          <w:color w:val="auto"/>
          <w:u w:val="none"/>
        </w:rPr>
        <w:t>tool</w:t>
      </w:r>
      <w:proofErr w:type="spellEnd"/>
      <w:r w:rsidRPr="00F9483D">
        <w:rPr>
          <w:rStyle w:val="a9"/>
          <w:color w:val="auto"/>
          <w:u w:val="none"/>
        </w:rPr>
        <w:t xml:space="preserve"> </w:t>
      </w:r>
      <w:r w:rsidRPr="00F9483D">
        <w:t>[Электронный ресурс]</w:t>
      </w:r>
      <w:proofErr w:type="gramStart"/>
      <w:r w:rsidRPr="00F9483D">
        <w:t xml:space="preserve"> :</w:t>
      </w:r>
      <w:proofErr w:type="gramEnd"/>
      <w:r w:rsidRPr="00F9483D">
        <w:t xml:space="preserve">  сайт продукта – Режим доступа : </w:t>
      </w:r>
      <w:hyperlink r:id="rId123" w:history="1">
        <w:r w:rsidR="009B5AEE" w:rsidRPr="00F9483D">
          <w:rPr>
            <w:rStyle w:val="a9"/>
            <w:color w:val="auto"/>
            <w:u w:val="none"/>
          </w:rPr>
          <w:t>http://www.sparxsystems.com.au</w:t>
        </w:r>
      </w:hyperlink>
    </w:p>
    <w:p w:rsidR="00F9483D" w:rsidRPr="00F9483D" w:rsidRDefault="00F9483D" w:rsidP="00F9483D">
      <w:pPr>
        <w:pStyle w:val="TEXT"/>
        <w:rPr>
          <w:rStyle w:val="a9"/>
          <w:color w:val="auto"/>
          <w:u w:val="none"/>
        </w:rPr>
      </w:pPr>
      <w:r w:rsidRPr="00F9483D">
        <w:rPr>
          <w:rStyle w:val="a9"/>
          <w:color w:val="auto"/>
          <w:u w:val="none"/>
        </w:rPr>
        <w:t xml:space="preserve">8 </w:t>
      </w:r>
      <w:r w:rsidRPr="00F9483D">
        <w:t xml:space="preserve">12 </w:t>
      </w:r>
      <w:proofErr w:type="spellStart"/>
      <w:r w:rsidRPr="00F9483D">
        <w:t>European</w:t>
      </w:r>
      <w:proofErr w:type="spellEnd"/>
      <w:r w:rsidRPr="00F9483D">
        <w:t xml:space="preserve"> </w:t>
      </w:r>
      <w:proofErr w:type="spellStart"/>
      <w:r w:rsidRPr="00F9483D">
        <w:t>Certificate</w:t>
      </w:r>
      <w:proofErr w:type="spellEnd"/>
      <w:r w:rsidRPr="00F9483D">
        <w:t xml:space="preserve"> </w:t>
      </w:r>
      <w:proofErr w:type="spellStart"/>
      <w:r w:rsidRPr="00F9483D">
        <w:t>of</w:t>
      </w:r>
      <w:proofErr w:type="spellEnd"/>
      <w:r w:rsidRPr="00F9483D">
        <w:t xml:space="preserve"> </w:t>
      </w:r>
      <w:proofErr w:type="spellStart"/>
      <w:r w:rsidRPr="00F9483D">
        <w:t>Informatics</w:t>
      </w:r>
      <w:proofErr w:type="spellEnd"/>
      <w:r w:rsidRPr="00F9483D">
        <w:t xml:space="preserve"> </w:t>
      </w:r>
      <w:proofErr w:type="spellStart"/>
      <w:r w:rsidRPr="00F9483D">
        <w:t>Professionals</w:t>
      </w:r>
      <w:proofErr w:type="spellEnd"/>
      <w:r w:rsidRPr="00F9483D">
        <w:t xml:space="preserve"> [Электронный ресурс]:  лекции – Режим доступа</w:t>
      </w:r>
      <w:proofErr w:type="gramStart"/>
      <w:r w:rsidRPr="00F9483D">
        <w:t xml:space="preserve"> :</w:t>
      </w:r>
      <w:proofErr w:type="gramEnd"/>
      <w:r w:rsidRPr="00F9483D">
        <w:t xml:space="preserve"> </w:t>
      </w:r>
      <w:hyperlink r:id="rId124" w:history="1">
        <w:r w:rsidRPr="00F9483D">
          <w:t xml:space="preserve">http://www.e-uni.ee/e-kursused/eucip/ </w:t>
        </w:r>
        <w:proofErr w:type="spellStart"/>
        <w:r w:rsidRPr="00F9483D">
          <w:t>arendus_vk</w:t>
        </w:r>
        <w:proofErr w:type="spellEnd"/>
        <w:r w:rsidRPr="00F9483D">
          <w:t>/122____.html</w:t>
        </w:r>
      </w:hyperlink>
    </w:p>
    <w:p w:rsidR="009B5AEE" w:rsidRPr="00F9483D" w:rsidRDefault="009B5AEE" w:rsidP="00F9483D">
      <w:pPr>
        <w:pStyle w:val="TEXT"/>
      </w:pPr>
      <w:r w:rsidRPr="00F9483D">
        <w:rPr>
          <w:rStyle w:val="a9"/>
          <w:color w:val="auto"/>
          <w:u w:val="none"/>
        </w:rPr>
        <w:t xml:space="preserve">9 </w:t>
      </w:r>
      <w:proofErr w:type="spellStart"/>
      <w:r w:rsidRPr="00F9483D">
        <w:rPr>
          <w:rStyle w:val="a9"/>
          <w:color w:val="auto"/>
          <w:u w:val="none"/>
        </w:rPr>
        <w:t>Dr</w:t>
      </w:r>
      <w:proofErr w:type="spellEnd"/>
      <w:r w:rsidRPr="00F9483D">
        <w:rPr>
          <w:rStyle w:val="a9"/>
          <w:color w:val="auto"/>
          <w:u w:val="none"/>
        </w:rPr>
        <w:t xml:space="preserve">. </w:t>
      </w:r>
      <w:proofErr w:type="spellStart"/>
      <w:r w:rsidRPr="00F9483D">
        <w:rPr>
          <w:rStyle w:val="a9"/>
          <w:color w:val="auto"/>
          <w:u w:val="none"/>
        </w:rPr>
        <w:t>Winston</w:t>
      </w:r>
      <w:proofErr w:type="spellEnd"/>
      <w:r w:rsidRPr="00F9483D">
        <w:rPr>
          <w:rStyle w:val="a9"/>
          <w:color w:val="auto"/>
          <w:u w:val="none"/>
        </w:rPr>
        <w:t xml:space="preserve">, </w:t>
      </w:r>
      <w:proofErr w:type="spellStart"/>
      <w:r w:rsidRPr="00F9483D">
        <w:rPr>
          <w:rStyle w:val="a9"/>
          <w:color w:val="auto"/>
          <w:u w:val="none"/>
        </w:rPr>
        <w:t>W.Royce</w:t>
      </w:r>
      <w:proofErr w:type="spellEnd"/>
      <w:r w:rsidRPr="00F9483D">
        <w:rPr>
          <w:rStyle w:val="a9"/>
          <w:color w:val="auto"/>
          <w:u w:val="none"/>
        </w:rPr>
        <w:t xml:space="preserve">  </w:t>
      </w:r>
      <w:r w:rsidR="00F9483D" w:rsidRPr="00F9483D">
        <w:rPr>
          <w:rStyle w:val="a9"/>
          <w:color w:val="auto"/>
          <w:u w:val="none"/>
        </w:rPr>
        <w:t>«</w:t>
      </w:r>
      <w:proofErr w:type="spellStart"/>
      <w:r w:rsidRPr="00F9483D">
        <w:rPr>
          <w:rStyle w:val="a9"/>
          <w:color w:val="auto"/>
          <w:u w:val="none"/>
        </w:rPr>
        <w:t>Managing</w:t>
      </w:r>
      <w:proofErr w:type="spellEnd"/>
      <w:r w:rsidRPr="00F9483D">
        <w:rPr>
          <w:rStyle w:val="a9"/>
          <w:color w:val="auto"/>
          <w:u w:val="none"/>
        </w:rPr>
        <w:t xml:space="preserve"> </w:t>
      </w:r>
      <w:proofErr w:type="spellStart"/>
      <w:r w:rsidRPr="00F9483D">
        <w:rPr>
          <w:rStyle w:val="a9"/>
          <w:color w:val="auto"/>
          <w:u w:val="none"/>
        </w:rPr>
        <w:t>The</w:t>
      </w:r>
      <w:proofErr w:type="spellEnd"/>
      <w:r w:rsidRPr="00F9483D">
        <w:rPr>
          <w:rStyle w:val="a9"/>
          <w:color w:val="auto"/>
          <w:u w:val="none"/>
        </w:rPr>
        <w:t xml:space="preserve"> </w:t>
      </w:r>
      <w:proofErr w:type="spellStart"/>
      <w:r w:rsidRPr="00F9483D">
        <w:rPr>
          <w:rStyle w:val="a9"/>
          <w:color w:val="auto"/>
          <w:u w:val="none"/>
        </w:rPr>
        <w:t>Development</w:t>
      </w:r>
      <w:proofErr w:type="spellEnd"/>
      <w:r w:rsidRPr="00F9483D">
        <w:rPr>
          <w:rStyle w:val="a9"/>
          <w:color w:val="auto"/>
          <w:u w:val="none"/>
        </w:rPr>
        <w:t xml:space="preserve"> </w:t>
      </w:r>
      <w:proofErr w:type="spellStart"/>
      <w:r w:rsidRPr="00F9483D">
        <w:rPr>
          <w:rStyle w:val="a9"/>
          <w:color w:val="auto"/>
          <w:u w:val="none"/>
        </w:rPr>
        <w:t>of</w:t>
      </w:r>
      <w:proofErr w:type="spellEnd"/>
      <w:r w:rsidRPr="00F9483D">
        <w:rPr>
          <w:rStyle w:val="a9"/>
          <w:color w:val="auto"/>
          <w:u w:val="none"/>
        </w:rPr>
        <w:t xml:space="preserve"> </w:t>
      </w:r>
      <w:proofErr w:type="spellStart"/>
      <w:r w:rsidRPr="00F9483D">
        <w:rPr>
          <w:rStyle w:val="a9"/>
          <w:color w:val="auto"/>
          <w:u w:val="none"/>
        </w:rPr>
        <w:t>Large</w:t>
      </w:r>
      <w:proofErr w:type="spellEnd"/>
      <w:r w:rsidRPr="00F9483D">
        <w:rPr>
          <w:rStyle w:val="a9"/>
          <w:color w:val="auto"/>
          <w:u w:val="none"/>
        </w:rPr>
        <w:t xml:space="preserve"> </w:t>
      </w:r>
      <w:proofErr w:type="spellStart"/>
      <w:r w:rsidRPr="00F9483D">
        <w:rPr>
          <w:rStyle w:val="a9"/>
          <w:color w:val="auto"/>
          <w:u w:val="none"/>
        </w:rPr>
        <w:t>Software</w:t>
      </w:r>
      <w:proofErr w:type="spellEnd"/>
      <w:r w:rsidRPr="00F9483D">
        <w:rPr>
          <w:rStyle w:val="a9"/>
          <w:color w:val="auto"/>
          <w:u w:val="none"/>
        </w:rPr>
        <w:t xml:space="preserve"> </w:t>
      </w:r>
      <w:proofErr w:type="spellStart"/>
      <w:r w:rsidRPr="00F9483D">
        <w:rPr>
          <w:rStyle w:val="a9"/>
          <w:color w:val="auto"/>
          <w:u w:val="none"/>
        </w:rPr>
        <w:t>Systems</w:t>
      </w:r>
      <w:proofErr w:type="spellEnd"/>
      <w:r w:rsidR="00F9483D" w:rsidRPr="00F9483D">
        <w:rPr>
          <w:rStyle w:val="a9"/>
          <w:color w:val="auto"/>
          <w:u w:val="none"/>
        </w:rPr>
        <w:t xml:space="preserve">», EE WESCON, </w:t>
      </w:r>
      <w:proofErr w:type="spellStart"/>
      <w:r w:rsidR="00F9483D" w:rsidRPr="00F9483D">
        <w:rPr>
          <w:rStyle w:val="a9"/>
          <w:color w:val="auto"/>
          <w:u w:val="none"/>
        </w:rPr>
        <w:t>August</w:t>
      </w:r>
      <w:proofErr w:type="spellEnd"/>
      <w:r w:rsidR="00F9483D" w:rsidRPr="00F9483D">
        <w:rPr>
          <w:rStyle w:val="a9"/>
          <w:color w:val="auto"/>
          <w:u w:val="none"/>
        </w:rPr>
        <w:t xml:space="preserve"> 1970, </w:t>
      </w:r>
      <w:proofErr w:type="spellStart"/>
      <w:r w:rsidR="00F9483D" w:rsidRPr="00F9483D">
        <w:rPr>
          <w:rStyle w:val="a9"/>
          <w:color w:val="auto"/>
          <w:u w:val="none"/>
        </w:rPr>
        <w:t>pages</w:t>
      </w:r>
      <w:proofErr w:type="spellEnd"/>
      <w:r w:rsidR="00F9483D" w:rsidRPr="00F9483D">
        <w:rPr>
          <w:rStyle w:val="a9"/>
          <w:color w:val="auto"/>
          <w:u w:val="none"/>
        </w:rPr>
        <w:t xml:space="preserve"> 1-9.</w:t>
      </w:r>
    </w:p>
    <w:p w:rsidR="000E40A2" w:rsidRPr="00F9483D" w:rsidRDefault="009B5AEE" w:rsidP="00F9483D">
      <w:pPr>
        <w:pStyle w:val="TEXT"/>
      </w:pPr>
      <w:r w:rsidRPr="00F9483D">
        <w:t>10 Ч. Хоар. Взаимодействующие последовательные процессы / Ч. Хоар; пер. с англ. – М.: Мир, 1989. – 264 с.</w:t>
      </w:r>
    </w:p>
    <w:p w:rsidR="00257C9B" w:rsidRPr="00F9483D" w:rsidRDefault="00257C9B" w:rsidP="00F9483D">
      <w:pPr>
        <w:pStyle w:val="TEXT"/>
      </w:pPr>
      <w:r w:rsidRPr="00F9483D">
        <w:t xml:space="preserve">11 A </w:t>
      </w:r>
      <w:proofErr w:type="spellStart"/>
      <w:r w:rsidRPr="00F9483D">
        <w:t>Spiral</w:t>
      </w:r>
      <w:proofErr w:type="spellEnd"/>
      <w:r w:rsidRPr="00F9483D">
        <w:t xml:space="preserve"> </w:t>
      </w:r>
      <w:proofErr w:type="spellStart"/>
      <w:r w:rsidRPr="00F9483D">
        <w:t>Model</w:t>
      </w:r>
      <w:proofErr w:type="spellEnd"/>
      <w:r w:rsidRPr="00F9483D">
        <w:t xml:space="preserve"> </w:t>
      </w:r>
      <w:proofErr w:type="spellStart"/>
      <w:r w:rsidRPr="00F9483D">
        <w:t>of</w:t>
      </w:r>
      <w:proofErr w:type="spellEnd"/>
      <w:r w:rsidRPr="00F9483D">
        <w:t xml:space="preserve"> </w:t>
      </w:r>
      <w:proofErr w:type="spellStart"/>
      <w:r w:rsidRPr="00F9483D">
        <w:t>Software</w:t>
      </w:r>
      <w:proofErr w:type="spellEnd"/>
      <w:r w:rsidRPr="00F9483D">
        <w:t xml:space="preserve"> </w:t>
      </w:r>
      <w:proofErr w:type="spellStart"/>
      <w:r w:rsidRPr="00F9483D">
        <w:t>Development</w:t>
      </w:r>
      <w:proofErr w:type="spellEnd"/>
      <w:r w:rsidRPr="00F9483D">
        <w:t xml:space="preserve"> </w:t>
      </w:r>
      <w:proofErr w:type="spellStart"/>
      <w:r w:rsidRPr="00F9483D">
        <w:t>and</w:t>
      </w:r>
      <w:proofErr w:type="spellEnd"/>
      <w:r w:rsidRPr="00F9483D">
        <w:t xml:space="preserve"> </w:t>
      </w:r>
      <w:proofErr w:type="spellStart"/>
      <w:r w:rsidRPr="00F9483D">
        <w:t>Enhancement</w:t>
      </w:r>
      <w:proofErr w:type="spellEnd"/>
      <w:r w:rsidRPr="00F9483D">
        <w:t xml:space="preserve"> [Электронный ресурс]</w:t>
      </w:r>
      <w:proofErr w:type="gramStart"/>
      <w:r w:rsidRPr="00F9483D">
        <w:t xml:space="preserve"> :</w:t>
      </w:r>
      <w:proofErr w:type="gramEnd"/>
      <w:r w:rsidRPr="00F9483D">
        <w:t xml:space="preserve">  статья – Режим доступа : </w:t>
      </w:r>
      <w:r w:rsidRPr="00F9483D">
        <w:rPr>
          <w:rStyle w:val="a9"/>
          <w:color w:val="auto"/>
          <w:u w:val="none"/>
        </w:rPr>
        <w:t>http://csse.usc.edu/csse/TECHRPTS/1988/usccse88-500/usccse88-500.pdf</w:t>
      </w:r>
    </w:p>
    <w:p w:rsidR="00DA04BE" w:rsidRPr="00F9483D" w:rsidRDefault="000E40A2" w:rsidP="00F9483D">
      <w:pPr>
        <w:pStyle w:val="TEXT"/>
      </w:pPr>
      <w:r w:rsidRPr="00F9483D">
        <w:t xml:space="preserve">12 </w:t>
      </w:r>
      <w:proofErr w:type="spellStart"/>
      <w:r w:rsidRPr="00F9483D">
        <w:t>European</w:t>
      </w:r>
      <w:proofErr w:type="spellEnd"/>
      <w:r w:rsidRPr="00F9483D">
        <w:t xml:space="preserve"> </w:t>
      </w:r>
      <w:proofErr w:type="spellStart"/>
      <w:r w:rsidRPr="00F9483D">
        <w:t>Certificate</w:t>
      </w:r>
      <w:proofErr w:type="spellEnd"/>
      <w:r w:rsidRPr="00F9483D">
        <w:t xml:space="preserve"> </w:t>
      </w:r>
      <w:proofErr w:type="spellStart"/>
      <w:r w:rsidRPr="00F9483D">
        <w:t>of</w:t>
      </w:r>
      <w:proofErr w:type="spellEnd"/>
      <w:r w:rsidRPr="00F9483D">
        <w:t xml:space="preserve"> </w:t>
      </w:r>
      <w:proofErr w:type="spellStart"/>
      <w:r w:rsidRPr="00F9483D">
        <w:t>Informatics</w:t>
      </w:r>
      <w:proofErr w:type="spellEnd"/>
      <w:r w:rsidRPr="00F9483D">
        <w:t xml:space="preserve"> </w:t>
      </w:r>
      <w:proofErr w:type="spellStart"/>
      <w:r w:rsidRPr="00F9483D">
        <w:t>Professionals</w:t>
      </w:r>
      <w:proofErr w:type="spellEnd"/>
      <w:r w:rsidRPr="00F9483D">
        <w:t xml:space="preserve"> [Электронный ресурс]:  лекции – Режим доступа</w:t>
      </w:r>
      <w:proofErr w:type="gramStart"/>
      <w:r w:rsidRPr="00F9483D">
        <w:t xml:space="preserve"> :</w:t>
      </w:r>
      <w:proofErr w:type="gramEnd"/>
      <w:r w:rsidRPr="00F9483D">
        <w:t xml:space="preserve"> </w:t>
      </w:r>
      <w:r w:rsidR="00F9483D" w:rsidRPr="00F9483D">
        <w:rPr>
          <w:rStyle w:val="a9"/>
          <w:color w:val="auto"/>
          <w:u w:val="none"/>
        </w:rPr>
        <w:t>http://www.e-uni.ee/e-kursused/eucip/arendus_vk/1224.html</w:t>
      </w:r>
    </w:p>
    <w:p w:rsidR="000E40A2" w:rsidRPr="00F9483D" w:rsidRDefault="009B5AEE" w:rsidP="00F9483D">
      <w:pPr>
        <w:pStyle w:val="TEXT"/>
      </w:pPr>
      <w:r w:rsidRPr="00F9483D">
        <w:t xml:space="preserve">13 OMG, </w:t>
      </w:r>
      <w:proofErr w:type="spellStart"/>
      <w:r w:rsidRPr="00F9483D">
        <w:t>Architecture</w:t>
      </w:r>
      <w:proofErr w:type="spellEnd"/>
      <w:r w:rsidRPr="00F9483D">
        <w:t xml:space="preserve"> </w:t>
      </w:r>
      <w:proofErr w:type="spellStart"/>
      <w:r w:rsidRPr="00F9483D">
        <w:t>Board</w:t>
      </w:r>
      <w:proofErr w:type="spellEnd"/>
      <w:r w:rsidRPr="00F9483D">
        <w:t xml:space="preserve"> ORMSC «</w:t>
      </w:r>
      <w:proofErr w:type="spellStart"/>
      <w:r w:rsidRPr="00F9483D">
        <w:t>Model</w:t>
      </w:r>
      <w:proofErr w:type="spellEnd"/>
      <w:r w:rsidRPr="00F9483D">
        <w:t xml:space="preserve"> </w:t>
      </w:r>
      <w:proofErr w:type="spellStart"/>
      <w:r w:rsidRPr="00F9483D">
        <w:t>Driven</w:t>
      </w:r>
      <w:proofErr w:type="spellEnd"/>
      <w:r w:rsidRPr="00F9483D">
        <w:t xml:space="preserve"> </w:t>
      </w:r>
      <w:proofErr w:type="spellStart"/>
      <w:r w:rsidRPr="00F9483D">
        <w:t>Architecture</w:t>
      </w:r>
      <w:proofErr w:type="spellEnd"/>
      <w:r w:rsidRPr="00F9483D">
        <w:t xml:space="preserve"> (MDA)», </w:t>
      </w:r>
      <w:proofErr w:type="spellStart"/>
      <w:r w:rsidRPr="00F9483D">
        <w:t>ormsc</w:t>
      </w:r>
      <w:proofErr w:type="spellEnd"/>
      <w:r w:rsidRPr="00F9483D">
        <w:t xml:space="preserve">/2001-07-01, </w:t>
      </w:r>
      <w:proofErr w:type="spellStart"/>
      <w:r w:rsidRPr="00F9483D">
        <w:t>July</w:t>
      </w:r>
      <w:proofErr w:type="spellEnd"/>
      <w:r w:rsidRPr="00F9483D">
        <w:t xml:space="preserve"> 9, 2001. </w:t>
      </w:r>
    </w:p>
    <w:p w:rsidR="00D020FF" w:rsidRPr="00F9483D" w:rsidRDefault="00D020FF" w:rsidP="00F9483D">
      <w:pPr>
        <w:pStyle w:val="TEXT"/>
      </w:pPr>
      <w:r w:rsidRPr="00F9483D">
        <w:t>1</w:t>
      </w:r>
      <w:r w:rsidR="000E40A2" w:rsidRPr="00F9483D">
        <w:t>4</w:t>
      </w:r>
      <w:r w:rsidRPr="00F9483D">
        <w:t xml:space="preserve"> </w:t>
      </w:r>
      <w:proofErr w:type="spellStart"/>
      <w:r w:rsidRPr="00F9483D">
        <w:t>Balaban</w:t>
      </w:r>
      <w:proofErr w:type="spellEnd"/>
      <w:r w:rsidRPr="00F9483D">
        <w:t xml:space="preserve"> М. </w:t>
      </w:r>
      <w:proofErr w:type="spellStart"/>
      <w:r w:rsidRPr="00F9483D">
        <w:t>Management</w:t>
      </w:r>
      <w:proofErr w:type="spellEnd"/>
      <w:r w:rsidRPr="00F9483D">
        <w:t xml:space="preserve"> </w:t>
      </w:r>
      <w:proofErr w:type="spellStart"/>
      <w:r w:rsidRPr="00F9483D">
        <w:t>of</w:t>
      </w:r>
      <w:proofErr w:type="spellEnd"/>
      <w:r w:rsidRPr="00F9483D">
        <w:t xml:space="preserve"> </w:t>
      </w:r>
      <w:proofErr w:type="spellStart"/>
      <w:r w:rsidRPr="00F9483D">
        <w:t>Correctness</w:t>
      </w:r>
      <w:proofErr w:type="spellEnd"/>
      <w:r w:rsidRPr="00F9483D">
        <w:t xml:space="preserve"> </w:t>
      </w:r>
      <w:proofErr w:type="spellStart"/>
      <w:r w:rsidRPr="00F9483D">
        <w:t>Problems</w:t>
      </w:r>
      <w:proofErr w:type="spellEnd"/>
      <w:r w:rsidRPr="00F9483D">
        <w:t xml:space="preserve"> </w:t>
      </w:r>
      <w:proofErr w:type="spellStart"/>
      <w:r w:rsidRPr="00F9483D">
        <w:t>in</w:t>
      </w:r>
      <w:proofErr w:type="spellEnd"/>
      <w:r w:rsidRPr="00F9483D">
        <w:t xml:space="preserve"> UML </w:t>
      </w:r>
      <w:proofErr w:type="spellStart"/>
      <w:r w:rsidRPr="00F9483D">
        <w:t>Class</w:t>
      </w:r>
      <w:proofErr w:type="spellEnd"/>
      <w:r w:rsidRPr="00F9483D">
        <w:t xml:space="preserve"> </w:t>
      </w:r>
      <w:proofErr w:type="spellStart"/>
      <w:r w:rsidRPr="00F9483D">
        <w:t>Diagrams</w:t>
      </w:r>
      <w:proofErr w:type="spellEnd"/>
      <w:r w:rsidRPr="00F9483D">
        <w:t xml:space="preserve"> – </w:t>
      </w:r>
      <w:proofErr w:type="spellStart"/>
      <w:r w:rsidRPr="00F9483D">
        <w:t>Towards</w:t>
      </w:r>
      <w:proofErr w:type="spellEnd"/>
      <w:r w:rsidRPr="00F9483D">
        <w:t xml:space="preserve"> a </w:t>
      </w:r>
      <w:proofErr w:type="spellStart"/>
      <w:r w:rsidRPr="00F9483D">
        <w:t>Pattern-based</w:t>
      </w:r>
      <w:proofErr w:type="spellEnd"/>
      <w:r w:rsidRPr="00F9483D">
        <w:t xml:space="preserve"> </w:t>
      </w:r>
      <w:proofErr w:type="spellStart"/>
      <w:r w:rsidRPr="00F9483D">
        <w:t>Approach</w:t>
      </w:r>
      <w:proofErr w:type="spellEnd"/>
      <w:r w:rsidRPr="00F9483D">
        <w:t xml:space="preserve"> / </w:t>
      </w:r>
      <w:proofErr w:type="spellStart"/>
      <w:r w:rsidRPr="00F9483D">
        <w:t>Balaban</w:t>
      </w:r>
      <w:proofErr w:type="spellEnd"/>
      <w:r w:rsidRPr="00F9483D">
        <w:t xml:space="preserve"> М., </w:t>
      </w:r>
      <w:proofErr w:type="spellStart"/>
      <w:r w:rsidRPr="00F9483D">
        <w:t>Maraee</w:t>
      </w:r>
      <w:proofErr w:type="spellEnd"/>
      <w:r w:rsidRPr="00F9483D">
        <w:t xml:space="preserve"> А., </w:t>
      </w:r>
      <w:proofErr w:type="spellStart"/>
      <w:r w:rsidRPr="00F9483D">
        <w:t>Stur</w:t>
      </w:r>
      <w:proofErr w:type="spellEnd"/>
      <w:r w:rsidRPr="00F9483D">
        <w:t xml:space="preserve"> А. – </w:t>
      </w:r>
      <w:proofErr w:type="spellStart"/>
      <w:r w:rsidRPr="00F9483D">
        <w:t>Beer</w:t>
      </w:r>
      <w:proofErr w:type="spellEnd"/>
      <w:r w:rsidRPr="00F9483D">
        <w:t xml:space="preserve"> </w:t>
      </w:r>
      <w:proofErr w:type="spellStart"/>
      <w:r w:rsidRPr="00F9483D">
        <w:t>Sheva</w:t>
      </w:r>
      <w:proofErr w:type="spellEnd"/>
      <w:r w:rsidRPr="00F9483D">
        <w:t xml:space="preserve">: </w:t>
      </w:r>
      <w:proofErr w:type="spellStart"/>
      <w:r w:rsidRPr="00F9483D">
        <w:t>Department</w:t>
      </w:r>
      <w:proofErr w:type="spellEnd"/>
      <w:r w:rsidRPr="00F9483D">
        <w:t xml:space="preserve"> </w:t>
      </w:r>
      <w:proofErr w:type="spellStart"/>
      <w:r w:rsidRPr="00F9483D">
        <w:t>of</w:t>
      </w:r>
      <w:proofErr w:type="spellEnd"/>
      <w:r w:rsidRPr="00F9483D">
        <w:t xml:space="preserve"> </w:t>
      </w:r>
      <w:proofErr w:type="spellStart"/>
      <w:r w:rsidRPr="00F9483D">
        <w:t>Computer</w:t>
      </w:r>
      <w:proofErr w:type="spellEnd"/>
      <w:r w:rsidRPr="00F9483D">
        <w:t xml:space="preserve"> </w:t>
      </w:r>
      <w:proofErr w:type="spellStart"/>
      <w:r w:rsidRPr="00F9483D">
        <w:t>Science</w:t>
      </w:r>
      <w:proofErr w:type="spellEnd"/>
      <w:r w:rsidRPr="00F9483D">
        <w:t xml:space="preserve">, </w:t>
      </w:r>
      <w:proofErr w:type="spellStart"/>
      <w:r w:rsidRPr="00F9483D">
        <w:t>Ben-Gurion</w:t>
      </w:r>
      <w:proofErr w:type="spellEnd"/>
      <w:r w:rsidRPr="00F9483D">
        <w:t xml:space="preserve"> </w:t>
      </w:r>
      <w:proofErr w:type="spellStart"/>
      <w:r w:rsidRPr="00F9483D">
        <w:t>University</w:t>
      </w:r>
      <w:proofErr w:type="spellEnd"/>
      <w:r w:rsidRPr="00F9483D">
        <w:t xml:space="preserve"> </w:t>
      </w:r>
      <w:proofErr w:type="spellStart"/>
      <w:r w:rsidRPr="00F9483D">
        <w:t>of</w:t>
      </w:r>
      <w:proofErr w:type="spellEnd"/>
      <w:r w:rsidRPr="00F9483D">
        <w:t xml:space="preserve"> </w:t>
      </w:r>
      <w:proofErr w:type="spellStart"/>
      <w:r w:rsidRPr="00F9483D">
        <w:t>the</w:t>
      </w:r>
      <w:proofErr w:type="spellEnd"/>
      <w:r w:rsidRPr="00F9483D">
        <w:t xml:space="preserve"> </w:t>
      </w:r>
      <w:proofErr w:type="spellStart"/>
      <w:r w:rsidRPr="00F9483D">
        <w:t>Negev</w:t>
      </w:r>
      <w:proofErr w:type="spellEnd"/>
      <w:r w:rsidRPr="00F9483D">
        <w:t>, 2002. – 33 р.</w:t>
      </w:r>
    </w:p>
    <w:p w:rsidR="00DA04BE" w:rsidRPr="00F9483D" w:rsidRDefault="00DA04BE" w:rsidP="00F9483D">
      <w:pPr>
        <w:pStyle w:val="TEXT"/>
      </w:pPr>
      <w:r w:rsidRPr="00F9483D">
        <w:t>1</w:t>
      </w:r>
      <w:r w:rsidR="000E40A2" w:rsidRPr="00F9483D">
        <w:t>5</w:t>
      </w:r>
      <w:r w:rsidRPr="00F9483D">
        <w:t xml:space="preserve"> </w:t>
      </w:r>
      <w:proofErr w:type="spellStart"/>
      <w:r w:rsidRPr="00F9483D">
        <w:t>Thalheim</w:t>
      </w:r>
      <w:proofErr w:type="spellEnd"/>
      <w:r w:rsidRPr="00F9483D">
        <w:t xml:space="preserve">, B. </w:t>
      </w:r>
      <w:proofErr w:type="spellStart"/>
      <w:r w:rsidRPr="00F9483D">
        <w:t>Fundamentals</w:t>
      </w:r>
      <w:proofErr w:type="spellEnd"/>
      <w:r w:rsidRPr="00F9483D">
        <w:t xml:space="preserve"> </w:t>
      </w:r>
      <w:proofErr w:type="spellStart"/>
      <w:r w:rsidRPr="00F9483D">
        <w:t>of</w:t>
      </w:r>
      <w:proofErr w:type="spellEnd"/>
      <w:r w:rsidRPr="00F9483D">
        <w:t xml:space="preserve"> </w:t>
      </w:r>
      <w:proofErr w:type="spellStart"/>
      <w:r w:rsidRPr="00F9483D">
        <w:t>Entity-Relationship</w:t>
      </w:r>
      <w:proofErr w:type="spellEnd"/>
      <w:r w:rsidRPr="00F9483D">
        <w:t xml:space="preserve"> </w:t>
      </w:r>
      <w:proofErr w:type="spellStart"/>
      <w:r w:rsidRPr="00F9483D">
        <w:t>Modeling</w:t>
      </w:r>
      <w:proofErr w:type="spellEnd"/>
      <w:r w:rsidRPr="00F9483D">
        <w:t xml:space="preserve"> / </w:t>
      </w:r>
      <w:proofErr w:type="spellStart"/>
      <w:r w:rsidRPr="00F9483D">
        <w:t>Hartmann</w:t>
      </w:r>
      <w:proofErr w:type="spellEnd"/>
      <w:r w:rsidRPr="00F9483D">
        <w:t xml:space="preserve">, </w:t>
      </w:r>
      <w:proofErr w:type="spellStart"/>
      <w:r w:rsidRPr="00F9483D">
        <w:t>Lenzerini</w:t>
      </w:r>
      <w:proofErr w:type="spellEnd"/>
      <w:r w:rsidRPr="00F9483D">
        <w:t xml:space="preserve">, </w:t>
      </w:r>
      <w:proofErr w:type="spellStart"/>
      <w:r w:rsidRPr="00F9483D">
        <w:t>Nobili</w:t>
      </w:r>
      <w:proofErr w:type="spellEnd"/>
      <w:r w:rsidRPr="00F9483D">
        <w:t xml:space="preserve">, </w:t>
      </w:r>
      <w:proofErr w:type="spellStart"/>
      <w:r w:rsidRPr="00F9483D">
        <w:t>Thalheim</w:t>
      </w:r>
      <w:proofErr w:type="spellEnd"/>
      <w:r w:rsidRPr="00F9483D">
        <w:t xml:space="preserve">. - </w:t>
      </w:r>
      <w:proofErr w:type="spellStart"/>
      <w:r w:rsidRPr="00F9483D">
        <w:t>Annals</w:t>
      </w:r>
      <w:proofErr w:type="spellEnd"/>
      <w:r w:rsidRPr="00F9483D">
        <w:t xml:space="preserve"> </w:t>
      </w:r>
      <w:proofErr w:type="spellStart"/>
      <w:r w:rsidRPr="00F9483D">
        <w:t>Mathematics</w:t>
      </w:r>
      <w:proofErr w:type="spellEnd"/>
      <w:r w:rsidRPr="00F9483D">
        <w:t xml:space="preserve"> </w:t>
      </w:r>
      <w:proofErr w:type="spellStart"/>
      <w:r w:rsidRPr="00F9483D">
        <w:t>and</w:t>
      </w:r>
      <w:proofErr w:type="spellEnd"/>
      <w:r w:rsidRPr="00F9483D">
        <w:t xml:space="preserve"> </w:t>
      </w:r>
      <w:proofErr w:type="spellStart"/>
      <w:r w:rsidRPr="00F9483D">
        <w:t>Artificial</w:t>
      </w:r>
      <w:proofErr w:type="spellEnd"/>
      <w:r w:rsidRPr="00F9483D">
        <w:t xml:space="preserve"> </w:t>
      </w:r>
      <w:proofErr w:type="spellStart"/>
      <w:r w:rsidRPr="00F9483D">
        <w:t>Intelligence</w:t>
      </w:r>
      <w:proofErr w:type="spellEnd"/>
      <w:r w:rsidRPr="00F9483D">
        <w:t xml:space="preserve">, №7, 1993. – </w:t>
      </w:r>
      <w:proofErr w:type="spellStart"/>
      <w:r w:rsidRPr="00F9483D">
        <w:t>pp</w:t>
      </w:r>
      <w:proofErr w:type="spellEnd"/>
      <w:r w:rsidRPr="00F9483D">
        <w:t>. 197-256.</w:t>
      </w:r>
    </w:p>
    <w:p w:rsidR="009B5AEE" w:rsidRPr="00F9483D" w:rsidRDefault="00DA04BE" w:rsidP="00F9483D">
      <w:pPr>
        <w:pStyle w:val="TEXT"/>
      </w:pPr>
      <w:r w:rsidRPr="00F9483D">
        <w:lastRenderedPageBreak/>
        <w:t>1</w:t>
      </w:r>
      <w:r w:rsidR="000E40A2" w:rsidRPr="00F9483D">
        <w:t>6</w:t>
      </w:r>
      <w:r w:rsidRPr="00F9483D">
        <w:t xml:space="preserve"> </w:t>
      </w:r>
      <w:proofErr w:type="spellStart"/>
      <w:r w:rsidRPr="00F9483D">
        <w:t>Calvanese</w:t>
      </w:r>
      <w:proofErr w:type="spellEnd"/>
      <w:r w:rsidRPr="00F9483D">
        <w:t xml:space="preserve">, D., </w:t>
      </w:r>
      <w:proofErr w:type="spellStart"/>
      <w:r w:rsidRPr="00F9483D">
        <w:t>Lenzerini</w:t>
      </w:r>
      <w:proofErr w:type="spellEnd"/>
      <w:r w:rsidRPr="00F9483D">
        <w:t xml:space="preserve">, M. </w:t>
      </w:r>
      <w:proofErr w:type="spellStart"/>
      <w:r w:rsidRPr="00F9483D">
        <w:t>On</w:t>
      </w:r>
      <w:proofErr w:type="spellEnd"/>
      <w:r w:rsidRPr="00F9483D">
        <w:t xml:space="preserve"> </w:t>
      </w:r>
      <w:proofErr w:type="spellStart"/>
      <w:r w:rsidRPr="00F9483D">
        <w:t>the</w:t>
      </w:r>
      <w:proofErr w:type="spellEnd"/>
      <w:r w:rsidRPr="00F9483D">
        <w:t xml:space="preserve"> </w:t>
      </w:r>
      <w:proofErr w:type="spellStart"/>
      <w:r w:rsidRPr="00F9483D">
        <w:t>Interaction</w:t>
      </w:r>
      <w:proofErr w:type="spellEnd"/>
      <w:r w:rsidRPr="00F9483D">
        <w:t xml:space="preserve"> </w:t>
      </w:r>
      <w:proofErr w:type="spellStart"/>
      <w:r w:rsidRPr="00F9483D">
        <w:t>between</w:t>
      </w:r>
      <w:proofErr w:type="spellEnd"/>
      <w:r w:rsidRPr="00F9483D">
        <w:t xml:space="preserve"> ISA </w:t>
      </w:r>
      <w:proofErr w:type="spellStart"/>
      <w:r w:rsidRPr="00F9483D">
        <w:t>and</w:t>
      </w:r>
      <w:proofErr w:type="spellEnd"/>
      <w:r w:rsidRPr="00F9483D">
        <w:t xml:space="preserve"> </w:t>
      </w:r>
      <w:proofErr w:type="spellStart"/>
      <w:r w:rsidRPr="00F9483D">
        <w:t>Cardinality</w:t>
      </w:r>
      <w:proofErr w:type="spellEnd"/>
      <w:r w:rsidRPr="00F9483D">
        <w:t xml:space="preserve"> </w:t>
      </w:r>
      <w:proofErr w:type="spellStart"/>
      <w:r w:rsidRPr="00F9483D">
        <w:t>Constraints</w:t>
      </w:r>
      <w:proofErr w:type="spellEnd"/>
      <w:r w:rsidRPr="00F9483D">
        <w:t xml:space="preserve">. </w:t>
      </w:r>
      <w:proofErr w:type="spellStart"/>
      <w:r w:rsidRPr="00F9483D">
        <w:t>In</w:t>
      </w:r>
      <w:proofErr w:type="spellEnd"/>
      <w:r w:rsidRPr="00F9483D">
        <w:t xml:space="preserve"> </w:t>
      </w:r>
      <w:proofErr w:type="spellStart"/>
      <w:r w:rsidRPr="00F9483D">
        <w:t>Proceedings</w:t>
      </w:r>
      <w:proofErr w:type="spellEnd"/>
      <w:r w:rsidRPr="00F9483D">
        <w:t xml:space="preserve"> </w:t>
      </w:r>
      <w:proofErr w:type="spellStart"/>
      <w:r w:rsidRPr="00F9483D">
        <w:t>of</w:t>
      </w:r>
      <w:proofErr w:type="spellEnd"/>
      <w:r w:rsidRPr="00F9483D">
        <w:t xml:space="preserve"> </w:t>
      </w:r>
      <w:proofErr w:type="spellStart"/>
      <w:r w:rsidRPr="00F9483D">
        <w:t>the</w:t>
      </w:r>
      <w:proofErr w:type="spellEnd"/>
      <w:r w:rsidRPr="00F9483D">
        <w:t xml:space="preserve"> 10th IEEE </w:t>
      </w:r>
      <w:proofErr w:type="spellStart"/>
      <w:r w:rsidRPr="00F9483D">
        <w:t>International</w:t>
      </w:r>
      <w:proofErr w:type="spellEnd"/>
      <w:r w:rsidRPr="00F9483D">
        <w:t xml:space="preserve"> </w:t>
      </w:r>
      <w:proofErr w:type="spellStart"/>
      <w:r w:rsidRPr="00F9483D">
        <w:t>Conference</w:t>
      </w:r>
      <w:proofErr w:type="spellEnd"/>
      <w:r w:rsidRPr="00F9483D">
        <w:t xml:space="preserve"> </w:t>
      </w:r>
      <w:proofErr w:type="spellStart"/>
      <w:r w:rsidRPr="00F9483D">
        <w:t>on</w:t>
      </w:r>
      <w:proofErr w:type="spellEnd"/>
      <w:r w:rsidRPr="00F9483D">
        <w:t xml:space="preserve"> </w:t>
      </w:r>
      <w:proofErr w:type="spellStart"/>
      <w:r w:rsidRPr="00F9483D">
        <w:t>Data</w:t>
      </w:r>
      <w:proofErr w:type="spellEnd"/>
      <w:r w:rsidRPr="00F9483D">
        <w:t xml:space="preserve"> </w:t>
      </w:r>
      <w:proofErr w:type="spellStart"/>
      <w:r w:rsidRPr="00F9483D">
        <w:t>Engineering</w:t>
      </w:r>
      <w:proofErr w:type="spellEnd"/>
      <w:r w:rsidRPr="00F9483D">
        <w:t xml:space="preserve">, </w:t>
      </w:r>
      <w:proofErr w:type="spellStart"/>
      <w:r w:rsidRPr="00F9483D">
        <w:t>Houston</w:t>
      </w:r>
      <w:proofErr w:type="spellEnd"/>
      <w:r w:rsidRPr="00F9483D">
        <w:t xml:space="preserve">, </w:t>
      </w:r>
      <w:proofErr w:type="spellStart"/>
      <w:r w:rsidRPr="00F9483D">
        <w:t>Texas</w:t>
      </w:r>
      <w:proofErr w:type="spellEnd"/>
      <w:r w:rsidRPr="00F9483D">
        <w:t xml:space="preserve">, USA. IEEE </w:t>
      </w:r>
      <w:proofErr w:type="spellStart"/>
      <w:r w:rsidRPr="00F9483D">
        <w:t>Computer</w:t>
      </w:r>
      <w:proofErr w:type="spellEnd"/>
      <w:r w:rsidRPr="00F9483D">
        <w:t xml:space="preserve"> </w:t>
      </w:r>
      <w:proofErr w:type="spellStart"/>
      <w:r w:rsidRPr="00F9483D">
        <w:t>Society</w:t>
      </w:r>
      <w:proofErr w:type="spellEnd"/>
      <w:r w:rsidRPr="00F9483D">
        <w:t xml:space="preserve">, </w:t>
      </w:r>
      <w:proofErr w:type="spellStart"/>
      <w:r w:rsidRPr="00F9483D">
        <w:t>Washington</w:t>
      </w:r>
      <w:proofErr w:type="spellEnd"/>
      <w:r w:rsidRPr="00F9483D">
        <w:t xml:space="preserve">, DC, USA, 1994. – </w:t>
      </w:r>
      <w:proofErr w:type="spellStart"/>
      <w:r w:rsidRPr="00F9483D">
        <w:t>pp</w:t>
      </w:r>
      <w:proofErr w:type="spellEnd"/>
      <w:r w:rsidRPr="00F9483D">
        <w:t>. 204-213.</w:t>
      </w:r>
    </w:p>
    <w:p w:rsidR="00D020FF" w:rsidRDefault="00DA04BE" w:rsidP="00F9483D">
      <w:pPr>
        <w:pStyle w:val="TEXT"/>
        <w:rPr>
          <w:lang w:val="en-US"/>
        </w:rPr>
      </w:pPr>
      <w:r w:rsidRPr="00F9483D">
        <w:t>1</w:t>
      </w:r>
      <w:r w:rsidR="000E40A2" w:rsidRPr="00F9483D">
        <w:t>7</w:t>
      </w:r>
      <w:r w:rsidRPr="00F9483D">
        <w:t xml:space="preserve"> </w:t>
      </w:r>
      <w:proofErr w:type="spellStart"/>
      <w:r w:rsidRPr="00F9483D">
        <w:t>Макгрегор</w:t>
      </w:r>
      <w:proofErr w:type="spellEnd"/>
      <w:r w:rsidRPr="00F9483D">
        <w:t xml:space="preserve"> Дж. Тестирование объектно-ориентированного программного обеспечения. Практическое пособие / Дж. </w:t>
      </w:r>
      <w:proofErr w:type="spellStart"/>
      <w:r w:rsidRPr="00F9483D">
        <w:t>Макгрегор</w:t>
      </w:r>
      <w:proofErr w:type="spellEnd"/>
      <w:r w:rsidRPr="00F9483D">
        <w:t>, Д. Сайкс; пер. с англ. – К.: ООО «ТИД «ДС»», 2002. – 432 с.</w:t>
      </w:r>
    </w:p>
    <w:p w:rsidR="00F9483D" w:rsidRPr="00D66B26" w:rsidRDefault="00F9483D" w:rsidP="00F9483D">
      <w:pPr>
        <w:pStyle w:val="TEXT"/>
        <w:rPr>
          <w:lang w:val="en-US"/>
        </w:rPr>
      </w:pPr>
      <w:proofErr w:type="gramStart"/>
      <w:r>
        <w:rPr>
          <w:lang w:val="en-US"/>
        </w:rPr>
        <w:t xml:space="preserve">18 </w:t>
      </w:r>
      <w:proofErr w:type="spellStart"/>
      <w:r w:rsidRPr="00D66B26">
        <w:rPr>
          <w:lang w:val="en-US"/>
        </w:rPr>
        <w:t>Охорона</w:t>
      </w:r>
      <w:proofErr w:type="spellEnd"/>
      <w:proofErr w:type="gramEnd"/>
      <w:r w:rsidRPr="00D66B26">
        <w:rPr>
          <w:lang w:val="en-US"/>
        </w:rPr>
        <w:t xml:space="preserve"> </w:t>
      </w:r>
      <w:proofErr w:type="spellStart"/>
      <w:r w:rsidRPr="00D66B26">
        <w:rPr>
          <w:lang w:val="en-US"/>
        </w:rPr>
        <w:t>праці</w:t>
      </w:r>
      <w:proofErr w:type="spellEnd"/>
      <w:r w:rsidRPr="00D66B26">
        <w:rPr>
          <w:lang w:val="en-US"/>
        </w:rPr>
        <w:t xml:space="preserve">. </w:t>
      </w:r>
      <w:proofErr w:type="spellStart"/>
      <w:r w:rsidRPr="00D66B26">
        <w:rPr>
          <w:lang w:val="en-US"/>
        </w:rPr>
        <w:t>Методичні</w:t>
      </w:r>
      <w:proofErr w:type="spellEnd"/>
      <w:r w:rsidRPr="00D66B26">
        <w:rPr>
          <w:lang w:val="en-US"/>
        </w:rPr>
        <w:t xml:space="preserve"> </w:t>
      </w:r>
      <w:proofErr w:type="spellStart"/>
      <w:r w:rsidRPr="00D66B26">
        <w:rPr>
          <w:lang w:val="en-US"/>
        </w:rPr>
        <w:t>вказівки</w:t>
      </w:r>
      <w:proofErr w:type="spellEnd"/>
      <w:r w:rsidRPr="00D66B26">
        <w:rPr>
          <w:lang w:val="en-US"/>
        </w:rPr>
        <w:t xml:space="preserve"> </w:t>
      </w:r>
      <w:proofErr w:type="spellStart"/>
      <w:r w:rsidRPr="00D66B26">
        <w:rPr>
          <w:lang w:val="en-US"/>
        </w:rPr>
        <w:t>до</w:t>
      </w:r>
      <w:proofErr w:type="spellEnd"/>
      <w:r w:rsidRPr="00D66B26">
        <w:rPr>
          <w:lang w:val="en-US"/>
        </w:rPr>
        <w:t xml:space="preserve"> </w:t>
      </w:r>
      <w:proofErr w:type="spellStart"/>
      <w:r w:rsidRPr="00D66B26">
        <w:rPr>
          <w:lang w:val="en-US"/>
        </w:rPr>
        <w:t>виконання</w:t>
      </w:r>
      <w:proofErr w:type="spellEnd"/>
      <w:r w:rsidRPr="00D66B26">
        <w:rPr>
          <w:lang w:val="en-US"/>
        </w:rPr>
        <w:t xml:space="preserve"> </w:t>
      </w:r>
      <w:proofErr w:type="spellStart"/>
      <w:r w:rsidRPr="00D66B26">
        <w:rPr>
          <w:lang w:val="en-US"/>
        </w:rPr>
        <w:t>розрахунково-графічної</w:t>
      </w:r>
      <w:proofErr w:type="spellEnd"/>
      <w:r w:rsidRPr="00D66B26">
        <w:rPr>
          <w:lang w:val="en-US"/>
        </w:rPr>
        <w:t xml:space="preserve"> </w:t>
      </w:r>
      <w:proofErr w:type="spellStart"/>
      <w:r w:rsidRPr="00D66B26">
        <w:rPr>
          <w:lang w:val="en-US"/>
        </w:rPr>
        <w:t>роботи</w:t>
      </w:r>
      <w:proofErr w:type="spellEnd"/>
      <w:r w:rsidRPr="00D66B26">
        <w:rPr>
          <w:lang w:val="en-US"/>
        </w:rPr>
        <w:t xml:space="preserve"> </w:t>
      </w:r>
      <w:proofErr w:type="spellStart"/>
      <w:r w:rsidRPr="00D66B26">
        <w:rPr>
          <w:lang w:val="en-US"/>
        </w:rPr>
        <w:t>для</w:t>
      </w:r>
      <w:proofErr w:type="spellEnd"/>
      <w:r w:rsidRPr="00D66B26">
        <w:rPr>
          <w:lang w:val="en-US"/>
        </w:rPr>
        <w:t xml:space="preserve"> </w:t>
      </w:r>
      <w:proofErr w:type="spellStart"/>
      <w:r w:rsidRPr="00D66B26">
        <w:rPr>
          <w:lang w:val="en-US"/>
        </w:rPr>
        <w:t>студентів</w:t>
      </w:r>
      <w:proofErr w:type="spellEnd"/>
      <w:r w:rsidRPr="00D66B26">
        <w:rPr>
          <w:lang w:val="en-US"/>
        </w:rPr>
        <w:t xml:space="preserve"> </w:t>
      </w:r>
      <w:proofErr w:type="spellStart"/>
      <w:r w:rsidRPr="00D66B26">
        <w:rPr>
          <w:lang w:val="en-US"/>
        </w:rPr>
        <w:t>напрямів</w:t>
      </w:r>
      <w:proofErr w:type="spellEnd"/>
      <w:r w:rsidRPr="00D66B26">
        <w:rPr>
          <w:lang w:val="en-US"/>
        </w:rPr>
        <w:t xml:space="preserve"> </w:t>
      </w:r>
      <w:proofErr w:type="spellStart"/>
      <w:r w:rsidRPr="00D66B26">
        <w:rPr>
          <w:lang w:val="en-US"/>
        </w:rPr>
        <w:t>підготовки</w:t>
      </w:r>
      <w:proofErr w:type="spellEnd"/>
      <w:r w:rsidRPr="00D66B26">
        <w:rPr>
          <w:lang w:val="en-US"/>
        </w:rPr>
        <w:t xml:space="preserve"> </w:t>
      </w:r>
      <w:proofErr w:type="gramStart"/>
      <w:r w:rsidRPr="00D66B26">
        <w:rPr>
          <w:lang w:val="en-US"/>
        </w:rPr>
        <w:t>6.050102  –</w:t>
      </w:r>
      <w:proofErr w:type="gramEnd"/>
      <w:r w:rsidRPr="00D66B26">
        <w:rPr>
          <w:lang w:val="en-US"/>
        </w:rPr>
        <w:t xml:space="preserve"> “</w:t>
      </w:r>
      <w:proofErr w:type="spellStart"/>
      <w:r w:rsidRPr="00D66B26">
        <w:rPr>
          <w:lang w:val="en-US"/>
        </w:rPr>
        <w:t>Комп’ютерна</w:t>
      </w:r>
      <w:proofErr w:type="spellEnd"/>
      <w:r w:rsidRPr="00D66B26">
        <w:rPr>
          <w:lang w:val="en-US"/>
        </w:rPr>
        <w:t xml:space="preserve"> </w:t>
      </w:r>
      <w:proofErr w:type="spellStart"/>
      <w:r w:rsidRPr="00D66B26">
        <w:rPr>
          <w:lang w:val="en-US"/>
        </w:rPr>
        <w:t>інженерія</w:t>
      </w:r>
      <w:proofErr w:type="spellEnd"/>
      <w:r w:rsidRPr="00D66B26">
        <w:rPr>
          <w:lang w:val="en-US"/>
        </w:rPr>
        <w:t>”; 6.050802  – “</w:t>
      </w:r>
      <w:proofErr w:type="spellStart"/>
      <w:r w:rsidRPr="00D66B26">
        <w:rPr>
          <w:lang w:val="en-US"/>
        </w:rPr>
        <w:t>Електроніка</w:t>
      </w:r>
      <w:proofErr w:type="spellEnd"/>
      <w:r w:rsidRPr="00D66B26">
        <w:rPr>
          <w:lang w:val="en-US"/>
        </w:rPr>
        <w:t xml:space="preserve">” / </w:t>
      </w:r>
      <w:proofErr w:type="spellStart"/>
      <w:r w:rsidRPr="00D66B26">
        <w:rPr>
          <w:lang w:val="en-US"/>
        </w:rPr>
        <w:t>Укл</w:t>
      </w:r>
      <w:proofErr w:type="spellEnd"/>
      <w:r w:rsidRPr="00D66B26">
        <w:rPr>
          <w:lang w:val="en-US"/>
        </w:rPr>
        <w:t xml:space="preserve">.: </w:t>
      </w:r>
      <w:proofErr w:type="spellStart"/>
      <w:r w:rsidRPr="00D66B26">
        <w:rPr>
          <w:lang w:val="en-US"/>
        </w:rPr>
        <w:t>Гуменюк</w:t>
      </w:r>
      <w:proofErr w:type="spellEnd"/>
      <w:r w:rsidRPr="00D66B26">
        <w:rPr>
          <w:lang w:val="en-US"/>
        </w:rPr>
        <w:t xml:space="preserve"> О.Л., </w:t>
      </w:r>
      <w:proofErr w:type="spellStart"/>
      <w:r w:rsidRPr="00D66B26">
        <w:rPr>
          <w:lang w:val="en-US"/>
        </w:rPr>
        <w:t>Бивойно</w:t>
      </w:r>
      <w:proofErr w:type="spellEnd"/>
      <w:r w:rsidRPr="00D66B26">
        <w:rPr>
          <w:lang w:val="en-US"/>
        </w:rPr>
        <w:t xml:space="preserve"> Т.П. – </w:t>
      </w:r>
      <w:proofErr w:type="spellStart"/>
      <w:r w:rsidRPr="00D66B26">
        <w:rPr>
          <w:lang w:val="en-US"/>
        </w:rPr>
        <w:t>Чернігів</w:t>
      </w:r>
      <w:proofErr w:type="spellEnd"/>
      <w:r w:rsidRPr="00D66B26">
        <w:rPr>
          <w:lang w:val="en-US"/>
        </w:rPr>
        <w:t xml:space="preserve">: ЧДТУ, 2011. </w:t>
      </w:r>
      <w:proofErr w:type="gramStart"/>
      <w:r w:rsidRPr="00D66B26">
        <w:rPr>
          <w:lang w:val="en-US"/>
        </w:rPr>
        <w:t>– 66 с.</w:t>
      </w:r>
      <w:proofErr w:type="gramEnd"/>
    </w:p>
    <w:p w:rsidR="00F9483D" w:rsidRDefault="00F9483D" w:rsidP="00F9483D">
      <w:pPr>
        <w:pStyle w:val="TEXT"/>
        <w:rPr>
          <w:lang w:val="en-US"/>
        </w:rPr>
      </w:pPr>
      <w:proofErr w:type="gramStart"/>
      <w:r>
        <w:rPr>
          <w:lang w:val="en-US"/>
        </w:rPr>
        <w:t xml:space="preserve">19 </w:t>
      </w:r>
      <w:proofErr w:type="spellStart"/>
      <w:r w:rsidRPr="00D66B26">
        <w:rPr>
          <w:lang w:val="en-US"/>
        </w:rPr>
        <w:t>Охорона</w:t>
      </w:r>
      <w:proofErr w:type="spellEnd"/>
      <w:proofErr w:type="gramEnd"/>
      <w:r w:rsidRPr="00D66B26">
        <w:rPr>
          <w:lang w:val="en-US"/>
        </w:rPr>
        <w:t xml:space="preserve"> </w:t>
      </w:r>
      <w:proofErr w:type="spellStart"/>
      <w:r w:rsidRPr="00D66B26">
        <w:rPr>
          <w:lang w:val="en-US"/>
        </w:rPr>
        <w:t>праці</w:t>
      </w:r>
      <w:proofErr w:type="spellEnd"/>
      <w:r w:rsidRPr="00D66B26">
        <w:rPr>
          <w:lang w:val="en-US"/>
        </w:rPr>
        <w:t xml:space="preserve">. </w:t>
      </w:r>
      <w:proofErr w:type="spellStart"/>
      <w:r w:rsidRPr="00D66B26">
        <w:rPr>
          <w:lang w:val="en-US"/>
        </w:rPr>
        <w:t>Методичні</w:t>
      </w:r>
      <w:proofErr w:type="spellEnd"/>
      <w:r w:rsidRPr="00D66B26">
        <w:rPr>
          <w:lang w:val="en-US"/>
        </w:rPr>
        <w:t xml:space="preserve"> </w:t>
      </w:r>
      <w:proofErr w:type="spellStart"/>
      <w:r w:rsidRPr="00D66B26">
        <w:rPr>
          <w:lang w:val="en-US"/>
        </w:rPr>
        <w:t>вказівки</w:t>
      </w:r>
      <w:proofErr w:type="spellEnd"/>
      <w:r w:rsidRPr="00D66B26">
        <w:rPr>
          <w:lang w:val="en-US"/>
        </w:rPr>
        <w:t xml:space="preserve"> </w:t>
      </w:r>
      <w:proofErr w:type="spellStart"/>
      <w:r w:rsidRPr="00D66B26">
        <w:rPr>
          <w:lang w:val="en-US"/>
        </w:rPr>
        <w:t>до</w:t>
      </w:r>
      <w:proofErr w:type="spellEnd"/>
      <w:r w:rsidRPr="00D66B26">
        <w:rPr>
          <w:lang w:val="en-US"/>
        </w:rPr>
        <w:t xml:space="preserve"> </w:t>
      </w:r>
      <w:proofErr w:type="spellStart"/>
      <w:r w:rsidRPr="00D66B26">
        <w:rPr>
          <w:lang w:val="en-US"/>
        </w:rPr>
        <w:t>виконання</w:t>
      </w:r>
      <w:proofErr w:type="spellEnd"/>
      <w:r w:rsidRPr="00D66B26">
        <w:rPr>
          <w:lang w:val="en-US"/>
        </w:rPr>
        <w:t xml:space="preserve"> </w:t>
      </w:r>
      <w:proofErr w:type="spellStart"/>
      <w:r w:rsidRPr="00D66B26">
        <w:rPr>
          <w:lang w:val="en-US"/>
        </w:rPr>
        <w:t>розрахунково-графічної</w:t>
      </w:r>
      <w:proofErr w:type="spellEnd"/>
      <w:r w:rsidRPr="00D66B26">
        <w:rPr>
          <w:lang w:val="en-US"/>
        </w:rPr>
        <w:t xml:space="preserve"> </w:t>
      </w:r>
      <w:proofErr w:type="spellStart"/>
      <w:r w:rsidRPr="00D66B26">
        <w:rPr>
          <w:lang w:val="en-US"/>
        </w:rPr>
        <w:t>роботи</w:t>
      </w:r>
      <w:proofErr w:type="spellEnd"/>
      <w:r w:rsidRPr="00D66B26">
        <w:rPr>
          <w:lang w:val="en-US"/>
        </w:rPr>
        <w:t xml:space="preserve"> </w:t>
      </w:r>
      <w:proofErr w:type="spellStart"/>
      <w:r w:rsidRPr="00D66B26">
        <w:rPr>
          <w:lang w:val="en-US"/>
        </w:rPr>
        <w:t>для</w:t>
      </w:r>
      <w:proofErr w:type="spellEnd"/>
      <w:r w:rsidRPr="00D66B26">
        <w:rPr>
          <w:lang w:val="en-US"/>
        </w:rPr>
        <w:t xml:space="preserve"> </w:t>
      </w:r>
      <w:proofErr w:type="spellStart"/>
      <w:r w:rsidRPr="00D66B26">
        <w:rPr>
          <w:lang w:val="en-US"/>
        </w:rPr>
        <w:t>студентів</w:t>
      </w:r>
      <w:proofErr w:type="spellEnd"/>
      <w:r w:rsidRPr="00D66B26">
        <w:rPr>
          <w:lang w:val="en-US"/>
        </w:rPr>
        <w:t xml:space="preserve"> </w:t>
      </w:r>
      <w:proofErr w:type="spellStart"/>
      <w:r w:rsidRPr="00D66B26">
        <w:rPr>
          <w:lang w:val="en-US"/>
        </w:rPr>
        <w:t>напряму</w:t>
      </w:r>
      <w:proofErr w:type="spellEnd"/>
      <w:r w:rsidRPr="00D66B26">
        <w:rPr>
          <w:lang w:val="en-US"/>
        </w:rPr>
        <w:t xml:space="preserve"> </w:t>
      </w:r>
      <w:proofErr w:type="spellStart"/>
      <w:r w:rsidRPr="00D66B26">
        <w:rPr>
          <w:lang w:val="en-US"/>
        </w:rPr>
        <w:t>підготовки</w:t>
      </w:r>
      <w:proofErr w:type="spellEnd"/>
      <w:r w:rsidRPr="00D66B26">
        <w:rPr>
          <w:lang w:val="en-US"/>
        </w:rPr>
        <w:t xml:space="preserve"> 6050701 – “</w:t>
      </w:r>
      <w:proofErr w:type="spellStart"/>
      <w:r w:rsidRPr="00D66B26">
        <w:rPr>
          <w:lang w:val="en-US"/>
        </w:rPr>
        <w:t>Електротехніка</w:t>
      </w:r>
      <w:proofErr w:type="spellEnd"/>
      <w:r w:rsidRPr="00D66B26">
        <w:rPr>
          <w:lang w:val="en-US"/>
        </w:rPr>
        <w:t xml:space="preserve">” / </w:t>
      </w:r>
      <w:proofErr w:type="spellStart"/>
      <w:proofErr w:type="gramStart"/>
      <w:r w:rsidRPr="00D66B26">
        <w:rPr>
          <w:lang w:val="en-US"/>
        </w:rPr>
        <w:t>Укл</w:t>
      </w:r>
      <w:proofErr w:type="spellEnd"/>
      <w:r w:rsidRPr="00D66B26">
        <w:rPr>
          <w:lang w:val="en-US"/>
        </w:rPr>
        <w:t>.:</w:t>
      </w:r>
      <w:proofErr w:type="gramEnd"/>
      <w:r w:rsidRPr="00D66B26">
        <w:rPr>
          <w:lang w:val="en-US"/>
        </w:rPr>
        <w:t xml:space="preserve"> </w:t>
      </w:r>
      <w:proofErr w:type="spellStart"/>
      <w:r w:rsidRPr="00D66B26">
        <w:rPr>
          <w:lang w:val="en-US"/>
        </w:rPr>
        <w:t>Гуменюк</w:t>
      </w:r>
      <w:proofErr w:type="spellEnd"/>
      <w:r w:rsidRPr="00D66B26">
        <w:rPr>
          <w:lang w:val="en-US"/>
        </w:rPr>
        <w:t xml:space="preserve"> О.Л., </w:t>
      </w:r>
      <w:proofErr w:type="spellStart"/>
      <w:r w:rsidRPr="00D66B26">
        <w:rPr>
          <w:lang w:val="en-US"/>
        </w:rPr>
        <w:t>Челябієва</w:t>
      </w:r>
      <w:proofErr w:type="spellEnd"/>
      <w:r w:rsidRPr="00D66B26">
        <w:rPr>
          <w:lang w:val="en-US"/>
        </w:rPr>
        <w:t xml:space="preserve"> В.М., – </w:t>
      </w:r>
      <w:proofErr w:type="spellStart"/>
      <w:r w:rsidRPr="00D66B26">
        <w:rPr>
          <w:lang w:val="en-US"/>
        </w:rPr>
        <w:t>Чернігів</w:t>
      </w:r>
      <w:proofErr w:type="spellEnd"/>
      <w:r w:rsidRPr="00D66B26">
        <w:rPr>
          <w:lang w:val="en-US"/>
        </w:rPr>
        <w:t xml:space="preserve">: ЧДТУ, 2010. </w:t>
      </w:r>
      <w:proofErr w:type="gramStart"/>
      <w:r w:rsidRPr="00D66B26">
        <w:rPr>
          <w:lang w:val="en-US"/>
        </w:rPr>
        <w:t>– 49 с.</w:t>
      </w:r>
      <w:proofErr w:type="gramEnd"/>
    </w:p>
    <w:p w:rsidR="00F9483D" w:rsidRPr="00F9483D" w:rsidRDefault="00F9483D" w:rsidP="00F9483D">
      <w:pPr>
        <w:pStyle w:val="TEXT"/>
        <w:rPr>
          <w:lang w:val="en-US"/>
        </w:rPr>
      </w:pPr>
    </w:p>
    <w:p w:rsidR="00DA04BE" w:rsidRPr="00F9483D" w:rsidRDefault="00DA04BE" w:rsidP="00F9483D">
      <w:pPr>
        <w:pStyle w:val="TEXT"/>
        <w:rPr>
          <w:lang w:val="en-US"/>
        </w:rPr>
      </w:pPr>
    </w:p>
    <w:p w:rsidR="00DA04BE" w:rsidRPr="00F9483D" w:rsidRDefault="00DA04BE" w:rsidP="00D020FF">
      <w:pPr>
        <w:pStyle w:val="TEXT"/>
        <w:rPr>
          <w:noProof/>
          <w:lang w:val="en-US"/>
        </w:rPr>
      </w:pPr>
    </w:p>
    <w:p w:rsidR="00A81B67" w:rsidRPr="00F9483D" w:rsidRDefault="00A81B67" w:rsidP="003551AF">
      <w:pPr>
        <w:pStyle w:val="TEXT"/>
        <w:rPr>
          <w:noProof/>
          <w:lang w:val="en-US"/>
        </w:rPr>
      </w:pPr>
    </w:p>
    <w:p w:rsidR="00A81B67" w:rsidRPr="00F9483D" w:rsidRDefault="00A81B67" w:rsidP="003551AF">
      <w:pPr>
        <w:pStyle w:val="TEXT"/>
        <w:rPr>
          <w:noProof/>
          <w:lang w:val="en-US"/>
        </w:rPr>
      </w:pPr>
    </w:p>
    <w:sectPr w:rsidR="00A81B67" w:rsidRPr="00F9483D" w:rsidSect="007B62E7">
      <w:headerReference w:type="default" r:id="rId125"/>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7B4" w:rsidRDefault="000D07B4" w:rsidP="007B62E7">
      <w:r>
        <w:separator/>
      </w:r>
    </w:p>
  </w:endnote>
  <w:endnote w:type="continuationSeparator" w:id="0">
    <w:p w:rsidR="000D07B4" w:rsidRDefault="000D07B4"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7B4" w:rsidRDefault="000D07B4" w:rsidP="007B62E7">
      <w:r>
        <w:separator/>
      </w:r>
    </w:p>
  </w:footnote>
  <w:footnote w:type="continuationSeparator" w:id="0">
    <w:p w:rsidR="000D07B4" w:rsidRDefault="000D07B4"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13FD" w:rsidRDefault="008B13FD"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8B13FD" w:rsidRDefault="008B13FD" w:rsidP="007B62E7">
        <w:pPr>
          <w:pStyle w:val="a4"/>
          <w:jc w:val="right"/>
        </w:pPr>
        <w:r>
          <w:t xml:space="preserve"> </w:t>
        </w:r>
        <w:r>
          <w:fldChar w:fldCharType="begin"/>
        </w:r>
        <w:r>
          <w:instrText>PAGE   \* MERGEFORMAT</w:instrText>
        </w:r>
        <w:r>
          <w:fldChar w:fldCharType="separate"/>
        </w:r>
        <w:r w:rsidR="00F9483D">
          <w:rPr>
            <w:noProof/>
          </w:rPr>
          <w:t>71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8B13FD" w:rsidRDefault="008B13FD" w:rsidP="0019484B">
        <w:pPr>
          <w:pStyle w:val="a4"/>
        </w:pPr>
        <w:r>
          <w:t>Продолжение таблицы 5.1</w:t>
        </w:r>
        <w:r>
          <w:tab/>
          <w:t xml:space="preserve">                                                                                    </w:t>
        </w:r>
        <w:r>
          <w:fldChar w:fldCharType="begin"/>
        </w:r>
        <w:r>
          <w:instrText>PAGE   \* MERGEFORMAT</w:instrText>
        </w:r>
        <w:r>
          <w:fldChar w:fldCharType="separate"/>
        </w:r>
        <w:r w:rsidR="00F9483D">
          <w:rPr>
            <w:noProof/>
          </w:rPr>
          <w:t>74</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8B13FD" w:rsidRDefault="008B13FD" w:rsidP="00B25E35">
        <w:pPr>
          <w:pStyle w:val="a4"/>
          <w:jc w:val="right"/>
        </w:pPr>
        <w:r>
          <w:fldChar w:fldCharType="begin"/>
        </w:r>
        <w:r>
          <w:instrText>PAGE   \* MERGEFORMAT</w:instrText>
        </w:r>
        <w:r>
          <w:fldChar w:fldCharType="separate"/>
        </w:r>
        <w:r w:rsidR="00F9483D">
          <w:rPr>
            <w:noProof/>
          </w:rPr>
          <w:t>76</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512126"/>
      <w:docPartObj>
        <w:docPartGallery w:val="Page Numbers (Top of Page)"/>
        <w:docPartUnique/>
      </w:docPartObj>
    </w:sdtPr>
    <w:sdtContent>
      <w:p w:rsidR="008B13FD" w:rsidRDefault="008B13FD" w:rsidP="008B13FD">
        <w:pPr>
          <w:pStyle w:val="a4"/>
        </w:pPr>
        <w:r w:rsidRPr="009E4C27">
          <w:t xml:space="preserve">Продолжение таблицы </w:t>
        </w:r>
        <w:r>
          <w:t>5</w:t>
        </w:r>
        <w:r w:rsidRPr="009E4C27">
          <w:t>.</w:t>
        </w:r>
        <w:r>
          <w:t>2</w:t>
        </w:r>
        <w:r>
          <w:tab/>
          <w:t xml:space="preserve">                                                                                    </w:t>
        </w:r>
        <w:r>
          <w:fldChar w:fldCharType="begin"/>
        </w:r>
        <w:r>
          <w:instrText>PAGE   \* MERGEFORMAT</w:instrText>
        </w:r>
        <w:r>
          <w:fldChar w:fldCharType="separate"/>
        </w:r>
        <w:r w:rsidR="00F9483D">
          <w:rPr>
            <w:noProof/>
          </w:rPr>
          <w:t>78</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575206"/>
      <w:docPartObj>
        <w:docPartGallery w:val="Page Numbers (Top of Page)"/>
        <w:docPartUnique/>
      </w:docPartObj>
    </w:sdtPr>
    <w:sdtContent>
      <w:p w:rsidR="008B13FD" w:rsidRDefault="008B13FD" w:rsidP="008B13FD">
        <w:pPr>
          <w:pStyle w:val="a4"/>
        </w:pPr>
        <w:r>
          <w:tab/>
        </w:r>
        <w:r>
          <w:tab/>
        </w:r>
        <w:r>
          <w:fldChar w:fldCharType="begin"/>
        </w:r>
        <w:r>
          <w:instrText>PAGE   \* MERGEFORMAT</w:instrText>
        </w:r>
        <w:r>
          <w:fldChar w:fldCharType="separate"/>
        </w:r>
        <w:r w:rsidR="00F9483D">
          <w:rPr>
            <w:noProof/>
          </w:rPr>
          <w:t>86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5">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6">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num w:numId="1">
    <w:abstractNumId w:val="3"/>
  </w:num>
  <w:num w:numId="2">
    <w:abstractNumId w:val="4"/>
  </w:num>
  <w:num w:numId="3">
    <w:abstractNumId w:val="5"/>
  </w:num>
  <w:num w:numId="4">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4B68"/>
    <w:rsid w:val="00015038"/>
    <w:rsid w:val="000153EE"/>
    <w:rsid w:val="0001611A"/>
    <w:rsid w:val="00024D4F"/>
    <w:rsid w:val="00030B8C"/>
    <w:rsid w:val="000438DA"/>
    <w:rsid w:val="00045F06"/>
    <w:rsid w:val="000574A3"/>
    <w:rsid w:val="000628B6"/>
    <w:rsid w:val="00072F51"/>
    <w:rsid w:val="00075C3C"/>
    <w:rsid w:val="00075D56"/>
    <w:rsid w:val="000865D0"/>
    <w:rsid w:val="00087699"/>
    <w:rsid w:val="0009205C"/>
    <w:rsid w:val="000969CF"/>
    <w:rsid w:val="000A4F9E"/>
    <w:rsid w:val="000B5CA6"/>
    <w:rsid w:val="000C14F9"/>
    <w:rsid w:val="000C571C"/>
    <w:rsid w:val="000D07B4"/>
    <w:rsid w:val="000D582D"/>
    <w:rsid w:val="000E0693"/>
    <w:rsid w:val="000E40A2"/>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624E6"/>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219CE"/>
    <w:rsid w:val="002333DB"/>
    <w:rsid w:val="0024635E"/>
    <w:rsid w:val="00250437"/>
    <w:rsid w:val="00252713"/>
    <w:rsid w:val="00257C9B"/>
    <w:rsid w:val="002767C8"/>
    <w:rsid w:val="002825F6"/>
    <w:rsid w:val="00285269"/>
    <w:rsid w:val="00293734"/>
    <w:rsid w:val="00296489"/>
    <w:rsid w:val="00296E2E"/>
    <w:rsid w:val="002A175F"/>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67DB3"/>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909D8"/>
    <w:rsid w:val="006A05A6"/>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277D1"/>
    <w:rsid w:val="007358B5"/>
    <w:rsid w:val="00744440"/>
    <w:rsid w:val="007713E5"/>
    <w:rsid w:val="007738EE"/>
    <w:rsid w:val="007752BD"/>
    <w:rsid w:val="00776911"/>
    <w:rsid w:val="00782000"/>
    <w:rsid w:val="007864D6"/>
    <w:rsid w:val="00787102"/>
    <w:rsid w:val="007965D8"/>
    <w:rsid w:val="007A36BD"/>
    <w:rsid w:val="007A4CFD"/>
    <w:rsid w:val="007B29AB"/>
    <w:rsid w:val="007B38BF"/>
    <w:rsid w:val="007B5EE7"/>
    <w:rsid w:val="007B62E7"/>
    <w:rsid w:val="007C2019"/>
    <w:rsid w:val="007D26E1"/>
    <w:rsid w:val="00805922"/>
    <w:rsid w:val="00806838"/>
    <w:rsid w:val="00812246"/>
    <w:rsid w:val="008128E0"/>
    <w:rsid w:val="00820C75"/>
    <w:rsid w:val="0083151A"/>
    <w:rsid w:val="00834117"/>
    <w:rsid w:val="00856931"/>
    <w:rsid w:val="00864467"/>
    <w:rsid w:val="00871CAC"/>
    <w:rsid w:val="0087585C"/>
    <w:rsid w:val="0088494A"/>
    <w:rsid w:val="008A1991"/>
    <w:rsid w:val="008A35E9"/>
    <w:rsid w:val="008B13FD"/>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648C5"/>
    <w:rsid w:val="00975ADB"/>
    <w:rsid w:val="00983880"/>
    <w:rsid w:val="00993BB2"/>
    <w:rsid w:val="009A3561"/>
    <w:rsid w:val="009A6A56"/>
    <w:rsid w:val="009A6A69"/>
    <w:rsid w:val="009B20FD"/>
    <w:rsid w:val="009B5AEE"/>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135"/>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253"/>
    <w:rsid w:val="00C545E4"/>
    <w:rsid w:val="00C60A5F"/>
    <w:rsid w:val="00C61E3F"/>
    <w:rsid w:val="00C65F2C"/>
    <w:rsid w:val="00C67E5F"/>
    <w:rsid w:val="00C71E7B"/>
    <w:rsid w:val="00C742C1"/>
    <w:rsid w:val="00C76DEA"/>
    <w:rsid w:val="00C93876"/>
    <w:rsid w:val="00C955E3"/>
    <w:rsid w:val="00CB071E"/>
    <w:rsid w:val="00CB2B66"/>
    <w:rsid w:val="00CB71E1"/>
    <w:rsid w:val="00CC5178"/>
    <w:rsid w:val="00CD0A20"/>
    <w:rsid w:val="00CE0FF7"/>
    <w:rsid w:val="00D00D2B"/>
    <w:rsid w:val="00D020FF"/>
    <w:rsid w:val="00D04623"/>
    <w:rsid w:val="00D049F7"/>
    <w:rsid w:val="00D13577"/>
    <w:rsid w:val="00D31DEA"/>
    <w:rsid w:val="00D3251B"/>
    <w:rsid w:val="00D4742F"/>
    <w:rsid w:val="00D53FEE"/>
    <w:rsid w:val="00D54229"/>
    <w:rsid w:val="00D67FAF"/>
    <w:rsid w:val="00D70FD6"/>
    <w:rsid w:val="00D760F5"/>
    <w:rsid w:val="00D91018"/>
    <w:rsid w:val="00D95ED9"/>
    <w:rsid w:val="00DA04BE"/>
    <w:rsid w:val="00DA1CA1"/>
    <w:rsid w:val="00DA59D2"/>
    <w:rsid w:val="00DB10B8"/>
    <w:rsid w:val="00DB281C"/>
    <w:rsid w:val="00DB62AB"/>
    <w:rsid w:val="00DC3AC8"/>
    <w:rsid w:val="00DC558D"/>
    <w:rsid w:val="00DE2410"/>
    <w:rsid w:val="00DE36B1"/>
    <w:rsid w:val="00DF28D2"/>
    <w:rsid w:val="00E12C58"/>
    <w:rsid w:val="00E13970"/>
    <w:rsid w:val="00E14347"/>
    <w:rsid w:val="00E16456"/>
    <w:rsid w:val="00E2361E"/>
    <w:rsid w:val="00E244C7"/>
    <w:rsid w:val="00E461D8"/>
    <w:rsid w:val="00E4633D"/>
    <w:rsid w:val="00E550F3"/>
    <w:rsid w:val="00E639B4"/>
    <w:rsid w:val="00E72272"/>
    <w:rsid w:val="00E7600A"/>
    <w:rsid w:val="00E76FEC"/>
    <w:rsid w:val="00E84D3B"/>
    <w:rsid w:val="00E87E63"/>
    <w:rsid w:val="00E97945"/>
    <w:rsid w:val="00EA6EA8"/>
    <w:rsid w:val="00EB7FAA"/>
    <w:rsid w:val="00EC32AA"/>
    <w:rsid w:val="00ED1853"/>
    <w:rsid w:val="00EE2E7E"/>
    <w:rsid w:val="00EE5EF4"/>
    <w:rsid w:val="00EE61C7"/>
    <w:rsid w:val="00EE68A4"/>
    <w:rsid w:val="00EF0821"/>
    <w:rsid w:val="00F17976"/>
    <w:rsid w:val="00F230E2"/>
    <w:rsid w:val="00F24249"/>
    <w:rsid w:val="00F2441B"/>
    <w:rsid w:val="00F31C42"/>
    <w:rsid w:val="00F357C5"/>
    <w:rsid w:val="00F4068C"/>
    <w:rsid w:val="00F40851"/>
    <w:rsid w:val="00F61A78"/>
    <w:rsid w:val="00F72563"/>
    <w:rsid w:val="00F7678B"/>
    <w:rsid w:val="00F803A5"/>
    <w:rsid w:val="00F87456"/>
    <w:rsid w:val="00F916EF"/>
    <w:rsid w:val="00F919F6"/>
    <w:rsid w:val="00F9483D"/>
    <w:rsid w:val="00F94FCF"/>
    <w:rsid w:val="00F96550"/>
    <w:rsid w:val="00FA0CA1"/>
    <w:rsid w:val="00FA3A03"/>
    <w:rsid w:val="00FB5D59"/>
    <w:rsid w:val="00FC13AA"/>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1"/>
      </w:numPr>
      <w:jc w:val="right"/>
      <w:outlineLvl w:val="3"/>
    </w:pPr>
    <w:rPr>
      <w:rFonts w:eastAsia="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1"/>
      </w:numPr>
      <w:spacing w:after="520"/>
      <w:jc w:val="center"/>
    </w:pPr>
    <w:rPr>
      <w:b/>
      <w:caps/>
      <w:szCs w:val="24"/>
    </w:rPr>
  </w:style>
  <w:style w:type="paragraph" w:customStyle="1" w:styleId="2">
    <w:name w:val="Заголовок2_диплом"/>
    <w:basedOn w:val="22"/>
    <w:rsid w:val="00A4391B"/>
    <w:pPr>
      <w:keepLines w:val="0"/>
      <w:numPr>
        <w:ilvl w:val="1"/>
        <w:numId w:val="1"/>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34"/>
    <w:qFormat/>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3"/>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
      </w:numPr>
      <w:spacing w:before="520" w:after="520"/>
      <w:jc w:val="left"/>
    </w:pPr>
    <w:rPr>
      <w:rFonts w:eastAsia="Calibri"/>
      <w:b/>
      <w:bCs/>
      <w:szCs w:val="28"/>
    </w:rPr>
  </w:style>
  <w:style w:type="paragraph" w:customStyle="1" w:styleId="a">
    <w:name w:val="один"/>
    <w:basedOn w:val="10"/>
    <w:rsid w:val="00A36B85"/>
    <w:pPr>
      <w:numPr>
        <w:numId w:val="4"/>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 w:type="character" w:styleId="afa">
    <w:name w:val="FollowedHyperlink"/>
    <w:basedOn w:val="a1"/>
    <w:uiPriority w:val="99"/>
    <w:semiHidden/>
    <w:unhideWhenUsed/>
    <w:rsid w:val="00C542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0.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19.bin"/><Relationship Id="rId16" Type="http://schemas.openxmlformats.org/officeDocument/2006/relationships/hyperlink" Target="http://ru.wikipedia.org/wiki/XMI" TargetMode="External"/><Relationship Id="rId107" Type="http://schemas.openxmlformats.org/officeDocument/2006/relationships/image" Target="media/image75.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sparxsystems.com.au" TargetMode="Externa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4.wmf"/><Relationship Id="rId113" Type="http://schemas.openxmlformats.org/officeDocument/2006/relationships/image" Target="media/image78.wmf"/><Relationship Id="rId118" Type="http://schemas.openxmlformats.org/officeDocument/2006/relationships/oleObject" Target="embeddings/oleObject22.bin"/><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header" Target="header4.xml"/><Relationship Id="rId108" Type="http://schemas.openxmlformats.org/officeDocument/2006/relationships/oleObject" Target="embeddings/oleObject17.bin"/><Relationship Id="rId116" Type="http://schemas.openxmlformats.org/officeDocument/2006/relationships/oleObject" Target="embeddings/oleObject21.bin"/><Relationship Id="rId124" Type="http://schemas.openxmlformats.org/officeDocument/2006/relationships/hyperlink" Target="http://www.e-uni.ee/e-kursused/eucip/arendus_vk/122____.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6.bin"/><Relationship Id="rId114" Type="http://schemas.openxmlformats.org/officeDocument/2006/relationships/oleObject" Target="embeddings/oleObject20.bin"/><Relationship Id="rId119" Type="http://schemas.openxmlformats.org/officeDocument/2006/relationships/image" Target="media/image81.wmf"/><Relationship Id="rId12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6.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header" Target="header5.xml"/><Relationship Id="rId120" Type="http://schemas.openxmlformats.org/officeDocument/2006/relationships/oleObject" Target="embeddings/oleObject23.bin"/><Relationship Id="rId125"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8.bin"/><Relationship Id="rId115" Type="http://schemas.openxmlformats.org/officeDocument/2006/relationships/image" Target="media/image79.wmf"/><Relationship Id="rId61" Type="http://schemas.openxmlformats.org/officeDocument/2006/relationships/oleObject" Target="embeddings/oleObject3.bin"/><Relationship Id="rId82"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EA369-C6CA-44B1-AEEB-E2603AE2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8062</TotalTime>
  <Pages>87</Pages>
  <Words>17549</Words>
  <Characters>100032</Characters>
  <Application>Microsoft Office Word</Application>
  <DocSecurity>0</DocSecurity>
  <Lines>833</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157</cp:revision>
  <cp:lastPrinted>2013-06-15T09:56:00Z</cp:lastPrinted>
  <dcterms:created xsi:type="dcterms:W3CDTF">2013-05-02T09:25:00Z</dcterms:created>
  <dcterms:modified xsi:type="dcterms:W3CDTF">2013-12-12T08:51:00Z</dcterms:modified>
</cp:coreProperties>
</file>
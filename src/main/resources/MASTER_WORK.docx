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bookmarkStart w:id="9" w:name="_Toc374609144"/>
      <w:r w:rsidRPr="008D08BC">
        <w:lastRenderedPageBreak/>
        <w:t>РЕФЕРАТ</w:t>
      </w:r>
      <w:bookmarkEnd w:id="0"/>
      <w:bookmarkEnd w:id="1"/>
      <w:bookmarkEnd w:id="2"/>
      <w:bookmarkEnd w:id="3"/>
      <w:bookmarkEnd w:id="4"/>
      <w:bookmarkEnd w:id="5"/>
      <w:bookmarkEnd w:id="6"/>
      <w:bookmarkEnd w:id="7"/>
      <w:bookmarkEnd w:id="8"/>
      <w:bookmarkEnd w:id="9"/>
    </w:p>
    <w:p w:rsidR="00705902" w:rsidRPr="008D08BC" w:rsidRDefault="005475E2" w:rsidP="00705902">
      <w:pPr>
        <w:pStyle w:val="TEXT"/>
      </w:pPr>
      <w:r w:rsidRPr="00D853CA">
        <w:rPr>
          <w:szCs w:val="28"/>
        </w:rPr>
        <w:t>Квал</w:t>
      </w:r>
      <w:r>
        <w:rPr>
          <w:szCs w:val="28"/>
        </w:rPr>
        <w:t>ификационная работа магистра</w:t>
      </w:r>
      <w:r w:rsidR="0008458A">
        <w:t xml:space="preserve">, </w:t>
      </w:r>
      <w:r w:rsidR="0008458A" w:rsidRPr="0008458A">
        <w:t>8</w:t>
      </w:r>
      <w:r w:rsidR="00705902" w:rsidRPr="008D08BC">
        <w:t>7 с</w:t>
      </w:r>
      <w:r w:rsidR="00FA0CA1" w:rsidRPr="008D08BC">
        <w:t>траниц</w:t>
      </w:r>
      <w:r w:rsidR="00705902" w:rsidRPr="008D08BC">
        <w:t xml:space="preserve">, </w:t>
      </w:r>
      <w:r w:rsidR="0078374B" w:rsidRPr="0078374B">
        <w:t>47</w:t>
      </w:r>
      <w:r w:rsidR="00705902" w:rsidRPr="008D08BC">
        <w:t xml:space="preserve"> рисунков, </w:t>
      </w:r>
      <w:r w:rsidR="008333EA" w:rsidRPr="008333EA">
        <w:t>4</w:t>
      </w:r>
      <w:r w:rsidR="00705902" w:rsidRPr="008D08BC">
        <w:t xml:space="preserve"> таблицы, </w:t>
      </w:r>
      <w:r w:rsidR="00542028" w:rsidRPr="008D08BC">
        <w:t>1</w:t>
      </w:r>
      <w:r w:rsidR="008333EA" w:rsidRPr="008333EA">
        <w:t xml:space="preserve">9 </w:t>
      </w:r>
      <w:r w:rsidR="00705902" w:rsidRPr="008D08BC">
        <w:t>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proofErr w:type="gramStart"/>
      <w:r w:rsidR="00B30300" w:rsidRPr="008D08BC">
        <w:t>архитектуры автомат</w:t>
      </w:r>
      <w:r w:rsidRPr="008D08BC">
        <w:t xml:space="preserve">изированной системы верификации </w:t>
      </w:r>
      <w:r w:rsidR="00B30300" w:rsidRPr="008D08BC">
        <w:t>диаграмм классов</w:t>
      </w:r>
      <w:proofErr w:type="gramEnd"/>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10" w:name="_Toc355262667"/>
      <w:bookmarkStart w:id="11" w:name="_Toc355264380"/>
      <w:bookmarkStart w:id="12" w:name="_Toc355801299"/>
      <w:bookmarkStart w:id="13" w:name="_Toc355801422"/>
      <w:bookmarkStart w:id="14" w:name="_Toc357353407"/>
      <w:bookmarkStart w:id="15" w:name="_Toc358717822"/>
      <w:bookmarkStart w:id="16" w:name="_Toc358834160"/>
      <w:bookmarkStart w:id="17" w:name="_Toc359058388"/>
      <w:bookmarkStart w:id="18" w:name="_Toc374461981"/>
      <w:bookmarkStart w:id="19" w:name="_Toc374609145"/>
      <w:r w:rsidRPr="008D08BC">
        <w:lastRenderedPageBreak/>
        <w:t>РЕФЕРАТ</w:t>
      </w:r>
      <w:bookmarkEnd w:id="10"/>
      <w:bookmarkEnd w:id="11"/>
      <w:bookmarkEnd w:id="12"/>
      <w:bookmarkEnd w:id="13"/>
      <w:bookmarkEnd w:id="14"/>
      <w:bookmarkEnd w:id="15"/>
      <w:bookmarkEnd w:id="16"/>
      <w:bookmarkEnd w:id="17"/>
      <w:bookmarkEnd w:id="18"/>
      <w:bookmarkEnd w:id="19"/>
    </w:p>
    <w:p w:rsidR="008A35E9" w:rsidRPr="004C3095" w:rsidRDefault="005475E2" w:rsidP="008A35E9">
      <w:pPr>
        <w:pStyle w:val="TEXT"/>
        <w:rPr>
          <w:lang w:val="uk-UA"/>
        </w:rPr>
      </w:pPr>
      <w:proofErr w:type="spellStart"/>
      <w:r w:rsidRPr="004C3095">
        <w:rPr>
          <w:szCs w:val="28"/>
          <w:lang w:val="uk-UA"/>
        </w:rPr>
        <w:t>Квл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Pr="004C3095">
        <w:rPr>
          <w:szCs w:val="28"/>
          <w:lang w:val="uk-UA"/>
        </w:rPr>
        <w:t>йна</w:t>
      </w:r>
      <w:proofErr w:type="spellEnd"/>
      <w:r w:rsidRPr="004C3095">
        <w:rPr>
          <w:szCs w:val="28"/>
          <w:lang w:val="uk-UA"/>
        </w:rPr>
        <w:t xml:space="preserve"> робота </w:t>
      </w:r>
      <w:proofErr w:type="spellStart"/>
      <w:r w:rsidRPr="004C3095">
        <w:rPr>
          <w:szCs w:val="28"/>
          <w:lang w:val="uk-UA"/>
        </w:rPr>
        <w:t>магистра</w:t>
      </w:r>
      <w:proofErr w:type="spellEnd"/>
      <w:r w:rsidR="008A35E9" w:rsidRPr="004C3095">
        <w:rPr>
          <w:lang w:val="uk-UA"/>
        </w:rPr>
        <w:t xml:space="preserve">, </w:t>
      </w:r>
      <w:r w:rsidR="008333EA" w:rsidRPr="008333EA">
        <w:t>8</w:t>
      </w:r>
      <w:r w:rsidR="008A35E9" w:rsidRPr="004C3095">
        <w:rPr>
          <w:lang w:val="uk-UA"/>
        </w:rPr>
        <w:t xml:space="preserve">7 сторінок, </w:t>
      </w:r>
      <w:r w:rsidR="008333EA" w:rsidRPr="008333EA">
        <w:t>47</w:t>
      </w:r>
      <w:r w:rsidR="008A35E9" w:rsidRPr="004C3095">
        <w:rPr>
          <w:lang w:val="uk-UA"/>
        </w:rPr>
        <w:t xml:space="preserve"> рисунків, </w:t>
      </w:r>
      <w:r w:rsidR="008333EA" w:rsidRPr="008333EA">
        <w:t>4</w:t>
      </w:r>
      <w:r w:rsidR="008A35E9" w:rsidRPr="004C3095">
        <w:rPr>
          <w:lang w:val="uk-UA"/>
        </w:rPr>
        <w:t xml:space="preserve"> таблиця, </w:t>
      </w:r>
      <w:r w:rsidR="00542028" w:rsidRPr="004C3095">
        <w:rPr>
          <w:lang w:val="uk-UA"/>
        </w:rPr>
        <w:t>1</w:t>
      </w:r>
      <w:r w:rsidR="008333EA" w:rsidRPr="008333EA">
        <w:t>9</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20" w:name="_Toc355262668"/>
      <w:bookmarkStart w:id="21" w:name="_Toc355264381"/>
      <w:bookmarkStart w:id="22" w:name="_Toc355801300"/>
      <w:bookmarkStart w:id="23" w:name="_Toc355801423"/>
      <w:bookmarkStart w:id="24" w:name="_Toc357353408"/>
      <w:bookmarkStart w:id="25" w:name="_Toc358717823"/>
      <w:bookmarkStart w:id="26" w:name="_Toc358834161"/>
      <w:bookmarkStart w:id="27" w:name="_Toc359058389"/>
      <w:bookmarkStart w:id="28" w:name="_Toc374461982"/>
      <w:bookmarkStart w:id="29" w:name="_Toc374609146"/>
      <w:r w:rsidRPr="007B29AB">
        <w:rPr>
          <w:lang w:val="en-US"/>
        </w:rPr>
        <w:lastRenderedPageBreak/>
        <w:t>THE ABSTRACT</w:t>
      </w:r>
      <w:bookmarkEnd w:id="20"/>
      <w:bookmarkEnd w:id="21"/>
      <w:bookmarkEnd w:id="22"/>
      <w:bookmarkEnd w:id="23"/>
      <w:bookmarkEnd w:id="24"/>
      <w:bookmarkEnd w:id="25"/>
      <w:bookmarkEnd w:id="26"/>
      <w:bookmarkEnd w:id="27"/>
      <w:bookmarkEnd w:id="28"/>
      <w:bookmarkEnd w:id="29"/>
    </w:p>
    <w:p w:rsidR="00542028" w:rsidRPr="00602727" w:rsidRDefault="005475E2" w:rsidP="00542028">
      <w:pPr>
        <w:pStyle w:val="TEXT"/>
        <w:rPr>
          <w:lang w:val="en-US"/>
        </w:rPr>
      </w:pPr>
      <w:r>
        <w:rPr>
          <w:lang w:val="en-US"/>
        </w:rPr>
        <w:t>The master work</w:t>
      </w:r>
      <w:r w:rsidR="008333EA">
        <w:rPr>
          <w:lang w:val="en-US"/>
        </w:rPr>
        <w:t>, 87 pages, 47</w:t>
      </w:r>
      <w:r w:rsidR="00542028" w:rsidRPr="00602727">
        <w:rPr>
          <w:lang w:val="en-US"/>
        </w:rPr>
        <w:t xml:space="preserve"> figures, </w:t>
      </w:r>
      <w:r w:rsidR="008333EA">
        <w:rPr>
          <w:lang w:val="en-US"/>
        </w:rPr>
        <w:t>4</w:t>
      </w:r>
      <w:r w:rsidR="00542028" w:rsidRPr="00602727">
        <w:rPr>
          <w:lang w:val="en-US"/>
        </w:rPr>
        <w:t xml:space="preserve"> table, 1</w:t>
      </w:r>
      <w:r w:rsidR="008333EA">
        <w:rPr>
          <w:lang w:val="en-US"/>
        </w:rPr>
        <w:t>9</w:t>
      </w:r>
      <w:r w:rsidR="00542028" w:rsidRPr="00602727">
        <w:rPr>
          <w:lang w:val="en-US"/>
        </w:rPr>
        <w:t xml:space="preserve"> sources.</w:t>
      </w:r>
    </w:p>
    <w:p w:rsidR="00542028" w:rsidRPr="00602727" w:rsidRDefault="00542028" w:rsidP="00542028">
      <w:pPr>
        <w:pStyle w:val="TEXT"/>
        <w:rPr>
          <w:lang w:val="en-US"/>
        </w:rPr>
      </w:pPr>
      <w:r w:rsidRPr="00602727">
        <w:rPr>
          <w:lang w:val="en-US"/>
        </w:rPr>
        <w:t>The object of study - verification of class diagrams.</w:t>
      </w:r>
    </w:p>
    <w:p w:rsidR="00542028" w:rsidRPr="00DE5D3A" w:rsidRDefault="00542028" w:rsidP="00542028">
      <w:pPr>
        <w:pStyle w:val="TEXT"/>
        <w:rPr>
          <w:lang w:val="en-US"/>
        </w:rPr>
      </w:pPr>
      <w:r w:rsidRPr="00DE5D3A">
        <w:rPr>
          <w:lang w:val="en-US"/>
        </w:rPr>
        <w:t>The aims are:</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 xml:space="preserve">several methods to evaluate the correctness of class diagrams. Methods allow </w:t>
      </w:r>
      <w:proofErr w:type="gramStart"/>
      <w:r w:rsidR="004C3095" w:rsidRPr="004C3095">
        <w:rPr>
          <w:lang w:val="en-US"/>
        </w:rPr>
        <w:t>to evaluate</w:t>
      </w:r>
      <w:proofErr w:type="gramEnd"/>
      <w:r w:rsidR="004C3095" w:rsidRPr="004C3095">
        <w:rPr>
          <w:lang w:val="en-US"/>
        </w:rPr>
        <w:t xml:space="preserv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30" w:name="_Toc355262669"/>
      <w:bookmarkStart w:id="31" w:name="_Toc355264382"/>
      <w:bookmarkStart w:id="32" w:name="_Toc355801301"/>
      <w:bookmarkStart w:id="33" w:name="_Toc355801424"/>
      <w:bookmarkStart w:id="34" w:name="_Toc357353409"/>
      <w:bookmarkStart w:id="35" w:name="_Toc358717824"/>
      <w:bookmarkStart w:id="36" w:name="_Toc358834162"/>
      <w:bookmarkStart w:id="37" w:name="_Toc359058390"/>
      <w:bookmarkStart w:id="38" w:name="_Toc374461983"/>
      <w:bookmarkStart w:id="39" w:name="_Toc374609147"/>
      <w:r w:rsidRPr="008D08BC">
        <w:lastRenderedPageBreak/>
        <w:t>СОДЕРЖАНИЕ</w:t>
      </w:r>
      <w:bookmarkEnd w:id="30"/>
      <w:bookmarkEnd w:id="31"/>
      <w:bookmarkEnd w:id="32"/>
      <w:bookmarkEnd w:id="33"/>
      <w:bookmarkEnd w:id="34"/>
      <w:bookmarkEnd w:id="35"/>
      <w:bookmarkEnd w:id="36"/>
      <w:bookmarkEnd w:id="37"/>
      <w:bookmarkEnd w:id="38"/>
      <w:bookmarkEnd w:id="39"/>
    </w:p>
    <w:p w:rsidR="00DE5D3A"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609148" w:history="1">
        <w:r w:rsidR="00DE5D3A" w:rsidRPr="00A65708">
          <w:rPr>
            <w:rStyle w:val="a9"/>
            <w:noProof/>
          </w:rPr>
          <w:t>ВВЕДЕНИЕ</w:t>
        </w:r>
        <w:r w:rsidR="00DE5D3A">
          <w:rPr>
            <w:noProof/>
            <w:webHidden/>
          </w:rPr>
          <w:tab/>
        </w:r>
        <w:r w:rsidR="00DE5D3A">
          <w:rPr>
            <w:noProof/>
            <w:webHidden/>
          </w:rPr>
          <w:fldChar w:fldCharType="begin"/>
        </w:r>
        <w:r w:rsidR="00DE5D3A">
          <w:rPr>
            <w:noProof/>
            <w:webHidden/>
          </w:rPr>
          <w:instrText xml:space="preserve"> PAGEREF _Toc374609148 \h </w:instrText>
        </w:r>
        <w:r w:rsidR="00DE5D3A">
          <w:rPr>
            <w:noProof/>
            <w:webHidden/>
          </w:rPr>
        </w:r>
        <w:r w:rsidR="00DE5D3A">
          <w:rPr>
            <w:noProof/>
            <w:webHidden/>
          </w:rPr>
          <w:fldChar w:fldCharType="separate"/>
        </w:r>
        <w:r w:rsidR="00DE5D3A">
          <w:rPr>
            <w:noProof/>
            <w:webHidden/>
          </w:rPr>
          <w:t>7</w:t>
        </w:r>
        <w:r w:rsidR="00DE5D3A">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49" w:history="1">
        <w:r w:rsidRPr="00A65708">
          <w:rPr>
            <w:rStyle w:val="a9"/>
            <w:noProof/>
          </w:rPr>
          <w:t xml:space="preserve">1 АНАЛИЗ СУЩЕСТВУЮЩИХ СИСТЕМ ВЕРИФИКАЦИИ </w:t>
        </w:r>
        <w:r>
          <w:rPr>
            <w:rStyle w:val="a9"/>
            <w:noProof/>
            <w:lang w:val="en-US"/>
          </w:rPr>
          <w:br/>
          <w:t xml:space="preserve">   </w:t>
        </w:r>
        <w:r w:rsidRPr="00A65708">
          <w:rPr>
            <w:rStyle w:val="a9"/>
            <w:noProof/>
          </w:rPr>
          <w:t>UML-</w:t>
        </w:r>
        <w:r>
          <w:rPr>
            <w:rStyle w:val="a9"/>
            <w:noProof/>
            <w:lang w:val="en-US"/>
          </w:rPr>
          <w:t xml:space="preserve">    </w:t>
        </w:r>
        <w:r w:rsidRPr="00A65708">
          <w:rPr>
            <w:rStyle w:val="a9"/>
            <w:noProof/>
          </w:rPr>
          <w:t>ДИАГРАММ</w:t>
        </w:r>
        <w:r>
          <w:rPr>
            <w:noProof/>
            <w:webHidden/>
          </w:rPr>
          <w:tab/>
        </w:r>
        <w:r>
          <w:rPr>
            <w:noProof/>
            <w:webHidden/>
          </w:rPr>
          <w:fldChar w:fldCharType="begin"/>
        </w:r>
        <w:r>
          <w:rPr>
            <w:noProof/>
            <w:webHidden/>
          </w:rPr>
          <w:instrText xml:space="preserve"> PAGEREF _Toc374609149 \h </w:instrText>
        </w:r>
        <w:r>
          <w:rPr>
            <w:noProof/>
            <w:webHidden/>
          </w:rPr>
        </w:r>
        <w:r>
          <w:rPr>
            <w:noProof/>
            <w:webHidden/>
          </w:rPr>
          <w:fldChar w:fldCharType="separate"/>
        </w:r>
        <w:r>
          <w:rPr>
            <w:noProof/>
            <w:webHidden/>
          </w:rPr>
          <w:t>8</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0" w:history="1">
        <w:r w:rsidRPr="00A65708">
          <w:rPr>
            <w:rStyle w:val="a9"/>
            <w:noProof/>
          </w:rPr>
          <w:t>1.1 Существующие системы верификации UML-диграмм</w:t>
        </w:r>
        <w:r>
          <w:rPr>
            <w:noProof/>
            <w:webHidden/>
          </w:rPr>
          <w:tab/>
        </w:r>
        <w:r>
          <w:rPr>
            <w:noProof/>
            <w:webHidden/>
          </w:rPr>
          <w:fldChar w:fldCharType="begin"/>
        </w:r>
        <w:r>
          <w:rPr>
            <w:noProof/>
            <w:webHidden/>
          </w:rPr>
          <w:instrText xml:space="preserve"> PAGEREF _Toc374609150 \h </w:instrText>
        </w:r>
        <w:r>
          <w:rPr>
            <w:noProof/>
            <w:webHidden/>
          </w:rPr>
        </w:r>
        <w:r>
          <w:rPr>
            <w:noProof/>
            <w:webHidden/>
          </w:rPr>
          <w:fldChar w:fldCharType="separate"/>
        </w:r>
        <w:r>
          <w:rPr>
            <w:noProof/>
            <w:webHidden/>
          </w:rPr>
          <w:t>8</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1" w:history="1">
        <w:r w:rsidRPr="00A65708">
          <w:rPr>
            <w:rStyle w:val="a9"/>
            <w:noProof/>
          </w:rPr>
          <w:t>1.1.1 ArgoUML</w:t>
        </w:r>
        <w:r>
          <w:rPr>
            <w:noProof/>
            <w:webHidden/>
          </w:rPr>
          <w:tab/>
        </w:r>
        <w:r>
          <w:rPr>
            <w:noProof/>
            <w:webHidden/>
          </w:rPr>
          <w:fldChar w:fldCharType="begin"/>
        </w:r>
        <w:r>
          <w:rPr>
            <w:noProof/>
            <w:webHidden/>
          </w:rPr>
          <w:instrText xml:space="preserve"> PAGEREF _Toc374609151 \h </w:instrText>
        </w:r>
        <w:r>
          <w:rPr>
            <w:noProof/>
            <w:webHidden/>
          </w:rPr>
        </w:r>
        <w:r>
          <w:rPr>
            <w:noProof/>
            <w:webHidden/>
          </w:rPr>
          <w:fldChar w:fldCharType="separate"/>
        </w:r>
        <w:r>
          <w:rPr>
            <w:noProof/>
            <w:webHidden/>
          </w:rPr>
          <w:t>8</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2" w:history="1">
        <w:r w:rsidRPr="00A65708">
          <w:rPr>
            <w:rStyle w:val="a9"/>
            <w:noProof/>
          </w:rPr>
          <w:t>1.1.2 IBM Rational Rose</w:t>
        </w:r>
        <w:r>
          <w:rPr>
            <w:noProof/>
            <w:webHidden/>
          </w:rPr>
          <w:tab/>
        </w:r>
        <w:r>
          <w:rPr>
            <w:noProof/>
            <w:webHidden/>
          </w:rPr>
          <w:fldChar w:fldCharType="begin"/>
        </w:r>
        <w:r>
          <w:rPr>
            <w:noProof/>
            <w:webHidden/>
          </w:rPr>
          <w:instrText xml:space="preserve"> PAGEREF _Toc374609152 \h </w:instrText>
        </w:r>
        <w:r>
          <w:rPr>
            <w:noProof/>
            <w:webHidden/>
          </w:rPr>
        </w:r>
        <w:r>
          <w:rPr>
            <w:noProof/>
            <w:webHidden/>
          </w:rPr>
          <w:fldChar w:fldCharType="separate"/>
        </w:r>
        <w:r>
          <w:rPr>
            <w:noProof/>
            <w:webHidden/>
          </w:rPr>
          <w:t>11</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3" w:history="1">
        <w:r w:rsidRPr="00A65708">
          <w:rPr>
            <w:rStyle w:val="a9"/>
            <w:noProof/>
          </w:rPr>
          <w:t xml:space="preserve">1.1.3 </w:t>
        </w:r>
        <w:r w:rsidRPr="00A65708">
          <w:rPr>
            <w:rStyle w:val="a9"/>
            <w:noProof/>
            <w:lang w:val="en-US"/>
          </w:rPr>
          <w:t>UModel</w:t>
        </w:r>
        <w:r>
          <w:rPr>
            <w:noProof/>
            <w:webHidden/>
          </w:rPr>
          <w:tab/>
        </w:r>
        <w:r>
          <w:rPr>
            <w:noProof/>
            <w:webHidden/>
          </w:rPr>
          <w:fldChar w:fldCharType="begin"/>
        </w:r>
        <w:r>
          <w:rPr>
            <w:noProof/>
            <w:webHidden/>
          </w:rPr>
          <w:instrText xml:space="preserve"> PAGEREF _Toc374609153 \h </w:instrText>
        </w:r>
        <w:r>
          <w:rPr>
            <w:noProof/>
            <w:webHidden/>
          </w:rPr>
        </w:r>
        <w:r>
          <w:rPr>
            <w:noProof/>
            <w:webHidden/>
          </w:rPr>
          <w:fldChar w:fldCharType="separate"/>
        </w:r>
        <w:r>
          <w:rPr>
            <w:noProof/>
            <w:webHidden/>
          </w:rPr>
          <w:t>14</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4" w:history="1">
        <w:r w:rsidRPr="00A65708">
          <w:rPr>
            <w:rStyle w:val="a9"/>
            <w:noProof/>
          </w:rPr>
          <w:t>1.1.4 Visual Paradigm for UML</w:t>
        </w:r>
        <w:r>
          <w:rPr>
            <w:noProof/>
            <w:webHidden/>
          </w:rPr>
          <w:tab/>
        </w:r>
        <w:r>
          <w:rPr>
            <w:noProof/>
            <w:webHidden/>
          </w:rPr>
          <w:fldChar w:fldCharType="begin"/>
        </w:r>
        <w:r>
          <w:rPr>
            <w:noProof/>
            <w:webHidden/>
          </w:rPr>
          <w:instrText xml:space="preserve"> PAGEREF _Toc374609154 \h </w:instrText>
        </w:r>
        <w:r>
          <w:rPr>
            <w:noProof/>
            <w:webHidden/>
          </w:rPr>
        </w:r>
        <w:r>
          <w:rPr>
            <w:noProof/>
            <w:webHidden/>
          </w:rPr>
          <w:fldChar w:fldCharType="separate"/>
        </w:r>
        <w:r>
          <w:rPr>
            <w:noProof/>
            <w:webHidden/>
          </w:rPr>
          <w:t>17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5" w:history="1">
        <w:r w:rsidRPr="00A65708">
          <w:rPr>
            <w:rStyle w:val="a9"/>
            <w:noProof/>
          </w:rPr>
          <w:t>1.1.5 Enterprise Architect</w:t>
        </w:r>
        <w:r>
          <w:rPr>
            <w:noProof/>
            <w:webHidden/>
          </w:rPr>
          <w:tab/>
        </w:r>
        <w:r>
          <w:rPr>
            <w:noProof/>
            <w:webHidden/>
          </w:rPr>
          <w:fldChar w:fldCharType="begin"/>
        </w:r>
        <w:r>
          <w:rPr>
            <w:noProof/>
            <w:webHidden/>
          </w:rPr>
          <w:instrText xml:space="preserve"> PAGEREF _Toc374609155 \h </w:instrText>
        </w:r>
        <w:r>
          <w:rPr>
            <w:noProof/>
            <w:webHidden/>
          </w:rPr>
        </w:r>
        <w:r>
          <w:rPr>
            <w:noProof/>
            <w:webHidden/>
          </w:rPr>
          <w:fldChar w:fldCharType="separate"/>
        </w:r>
        <w:r>
          <w:rPr>
            <w:noProof/>
            <w:webHidden/>
          </w:rPr>
          <w:t>21</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6" w:history="1">
        <w:r w:rsidRPr="00A65708">
          <w:rPr>
            <w:rStyle w:val="a9"/>
            <w:noProof/>
          </w:rPr>
          <w:t>1.2 Сравнительная характеристика существующих систем верификации диаграмм последовательности</w:t>
        </w:r>
        <w:r>
          <w:rPr>
            <w:noProof/>
            <w:webHidden/>
          </w:rPr>
          <w:tab/>
        </w:r>
        <w:r>
          <w:rPr>
            <w:noProof/>
            <w:webHidden/>
          </w:rPr>
          <w:fldChar w:fldCharType="begin"/>
        </w:r>
        <w:r>
          <w:rPr>
            <w:noProof/>
            <w:webHidden/>
          </w:rPr>
          <w:instrText xml:space="preserve"> PAGEREF _Toc374609156 \h </w:instrText>
        </w:r>
        <w:r>
          <w:rPr>
            <w:noProof/>
            <w:webHidden/>
          </w:rPr>
        </w:r>
        <w:r>
          <w:rPr>
            <w:noProof/>
            <w:webHidden/>
          </w:rPr>
          <w:fldChar w:fldCharType="separate"/>
        </w:r>
        <w:r>
          <w:rPr>
            <w:noProof/>
            <w:webHidden/>
          </w:rPr>
          <w:t>26</w:t>
        </w:r>
        <w:r>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57" w:history="1">
        <w:r w:rsidRPr="00A65708">
          <w:rPr>
            <w:rStyle w:val="a9"/>
            <w:noProof/>
          </w:rPr>
          <w:t xml:space="preserve">2 ОБЩИЕ МОДЕЛИ И МЕТОДОЛОГИИ РАЗРАБОТКИ </w:t>
        </w:r>
        <w:r>
          <w:rPr>
            <w:rStyle w:val="a9"/>
            <w:noProof/>
            <w:lang w:val="en-US"/>
          </w:rPr>
          <w:br/>
          <w:t xml:space="preserve">   </w:t>
        </w:r>
        <w:r w:rsidRPr="00A65708">
          <w:rPr>
            <w:rStyle w:val="a9"/>
            <w:noProof/>
          </w:rPr>
          <w:t>ПРОГРАММНОГО ОБЕСПЕЧЕНИЯ И ПРОГРАММНЫХ СИСТЕМ</w:t>
        </w:r>
        <w:r>
          <w:rPr>
            <w:noProof/>
            <w:webHidden/>
          </w:rPr>
          <w:tab/>
        </w:r>
        <w:r>
          <w:rPr>
            <w:noProof/>
            <w:webHidden/>
          </w:rPr>
          <w:fldChar w:fldCharType="begin"/>
        </w:r>
        <w:r>
          <w:rPr>
            <w:noProof/>
            <w:webHidden/>
          </w:rPr>
          <w:instrText xml:space="preserve"> PAGEREF _Toc374609157 \h </w:instrText>
        </w:r>
        <w:r>
          <w:rPr>
            <w:noProof/>
            <w:webHidden/>
          </w:rPr>
        </w:r>
        <w:r>
          <w:rPr>
            <w:noProof/>
            <w:webHidden/>
          </w:rPr>
          <w:fldChar w:fldCharType="separate"/>
        </w:r>
        <w:r>
          <w:rPr>
            <w:noProof/>
            <w:webHidden/>
          </w:rPr>
          <w:t>27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8" w:history="1">
        <w:r w:rsidRPr="00A65708">
          <w:rPr>
            <w:rStyle w:val="a9"/>
            <w:noProof/>
          </w:rPr>
          <w:t>2.1 Модели разработки</w:t>
        </w:r>
        <w:r>
          <w:rPr>
            <w:noProof/>
            <w:webHidden/>
          </w:rPr>
          <w:tab/>
        </w:r>
        <w:r>
          <w:rPr>
            <w:noProof/>
            <w:webHidden/>
          </w:rPr>
          <w:fldChar w:fldCharType="begin"/>
        </w:r>
        <w:r>
          <w:rPr>
            <w:noProof/>
            <w:webHidden/>
          </w:rPr>
          <w:instrText xml:space="preserve"> PAGEREF _Toc374609158 \h </w:instrText>
        </w:r>
        <w:r>
          <w:rPr>
            <w:noProof/>
            <w:webHidden/>
          </w:rPr>
        </w:r>
        <w:r>
          <w:rPr>
            <w:noProof/>
            <w:webHidden/>
          </w:rPr>
          <w:fldChar w:fldCharType="separate"/>
        </w:r>
        <w:r>
          <w:rPr>
            <w:noProof/>
            <w:webHidden/>
          </w:rPr>
          <w:t>27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59" w:history="1">
        <w:r w:rsidRPr="00A65708">
          <w:rPr>
            <w:rStyle w:val="a9"/>
            <w:noProof/>
          </w:rPr>
          <w:t>2.1.1 Каскадная модель</w:t>
        </w:r>
        <w:r>
          <w:rPr>
            <w:noProof/>
            <w:webHidden/>
          </w:rPr>
          <w:tab/>
        </w:r>
        <w:r>
          <w:rPr>
            <w:noProof/>
            <w:webHidden/>
          </w:rPr>
          <w:fldChar w:fldCharType="begin"/>
        </w:r>
        <w:r>
          <w:rPr>
            <w:noProof/>
            <w:webHidden/>
          </w:rPr>
          <w:instrText xml:space="preserve"> PAGEREF _Toc374609159 \h </w:instrText>
        </w:r>
        <w:r>
          <w:rPr>
            <w:noProof/>
            <w:webHidden/>
          </w:rPr>
        </w:r>
        <w:r>
          <w:rPr>
            <w:noProof/>
            <w:webHidden/>
          </w:rPr>
          <w:fldChar w:fldCharType="separate"/>
        </w:r>
        <w:r>
          <w:rPr>
            <w:noProof/>
            <w:webHidden/>
          </w:rPr>
          <w:t>28</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0" w:history="1">
        <w:r w:rsidRPr="00A65708">
          <w:rPr>
            <w:rStyle w:val="a9"/>
            <w:noProof/>
          </w:rPr>
          <w:t>2.1.2 Инкрементальная модель</w:t>
        </w:r>
        <w:r>
          <w:rPr>
            <w:noProof/>
            <w:webHidden/>
          </w:rPr>
          <w:tab/>
        </w:r>
        <w:r>
          <w:rPr>
            <w:noProof/>
            <w:webHidden/>
          </w:rPr>
          <w:fldChar w:fldCharType="begin"/>
        </w:r>
        <w:r>
          <w:rPr>
            <w:noProof/>
            <w:webHidden/>
          </w:rPr>
          <w:instrText xml:space="preserve"> PAGEREF _Toc374609160 \h </w:instrText>
        </w:r>
        <w:r>
          <w:rPr>
            <w:noProof/>
            <w:webHidden/>
          </w:rPr>
        </w:r>
        <w:r>
          <w:rPr>
            <w:noProof/>
            <w:webHidden/>
          </w:rPr>
          <w:fldChar w:fldCharType="separate"/>
        </w:r>
        <w:r>
          <w:rPr>
            <w:noProof/>
            <w:webHidden/>
          </w:rPr>
          <w:t>29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1" w:history="1">
        <w:r w:rsidRPr="00A65708">
          <w:rPr>
            <w:rStyle w:val="a9"/>
            <w:noProof/>
          </w:rPr>
          <w:t>2.1.3 Спиральная модель</w:t>
        </w:r>
        <w:r>
          <w:rPr>
            <w:noProof/>
            <w:webHidden/>
          </w:rPr>
          <w:tab/>
        </w:r>
        <w:r>
          <w:rPr>
            <w:noProof/>
            <w:webHidden/>
          </w:rPr>
          <w:fldChar w:fldCharType="begin"/>
        </w:r>
        <w:r>
          <w:rPr>
            <w:noProof/>
            <w:webHidden/>
          </w:rPr>
          <w:instrText xml:space="preserve"> PAGEREF _Toc374609161 \h </w:instrText>
        </w:r>
        <w:r>
          <w:rPr>
            <w:noProof/>
            <w:webHidden/>
          </w:rPr>
        </w:r>
        <w:r>
          <w:rPr>
            <w:noProof/>
            <w:webHidden/>
          </w:rPr>
          <w:fldChar w:fldCharType="separate"/>
        </w:r>
        <w:r>
          <w:rPr>
            <w:noProof/>
            <w:webHidden/>
          </w:rPr>
          <w:t>33</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2" w:history="1">
        <w:r w:rsidRPr="00A65708">
          <w:rPr>
            <w:rStyle w:val="a9"/>
            <w:noProof/>
          </w:rPr>
          <w:t>2.1.4 Модель прототипирования</w:t>
        </w:r>
        <w:r>
          <w:rPr>
            <w:noProof/>
            <w:webHidden/>
          </w:rPr>
          <w:tab/>
        </w:r>
        <w:r>
          <w:rPr>
            <w:noProof/>
            <w:webHidden/>
          </w:rPr>
          <w:fldChar w:fldCharType="begin"/>
        </w:r>
        <w:r>
          <w:rPr>
            <w:noProof/>
            <w:webHidden/>
          </w:rPr>
          <w:instrText xml:space="preserve"> PAGEREF _Toc374609162 \h </w:instrText>
        </w:r>
        <w:r>
          <w:rPr>
            <w:noProof/>
            <w:webHidden/>
          </w:rPr>
        </w:r>
        <w:r>
          <w:rPr>
            <w:noProof/>
            <w:webHidden/>
          </w:rPr>
          <w:fldChar w:fldCharType="separate"/>
        </w:r>
        <w:r>
          <w:rPr>
            <w:noProof/>
            <w:webHidden/>
          </w:rPr>
          <w:t>35</w:t>
        </w:r>
        <w:r>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63" w:history="1">
        <w:r w:rsidRPr="00A65708">
          <w:rPr>
            <w:rStyle w:val="a9"/>
            <w:noProof/>
          </w:rPr>
          <w:t xml:space="preserve">3 РАЗРАБОТКА СТРУКТУРЫ ДЛЯ ПОДСИСТЕМЫ ВЕРИФИКАЦИИ </w:t>
        </w:r>
        <w:r>
          <w:rPr>
            <w:rStyle w:val="a9"/>
            <w:noProof/>
            <w:lang w:val="en-US"/>
          </w:rPr>
          <w:br/>
          <w:t xml:space="preserve">   </w:t>
        </w:r>
        <w:r w:rsidRPr="00A65708">
          <w:rPr>
            <w:rStyle w:val="a9"/>
            <w:noProof/>
          </w:rPr>
          <w:t>ДИАГРАММЫ КЛАССОВ</w:t>
        </w:r>
        <w:r>
          <w:rPr>
            <w:noProof/>
            <w:webHidden/>
          </w:rPr>
          <w:tab/>
        </w:r>
        <w:r>
          <w:rPr>
            <w:noProof/>
            <w:webHidden/>
          </w:rPr>
          <w:fldChar w:fldCharType="begin"/>
        </w:r>
        <w:r>
          <w:rPr>
            <w:noProof/>
            <w:webHidden/>
          </w:rPr>
          <w:instrText xml:space="preserve"> PAGEREF _Toc374609163 \h </w:instrText>
        </w:r>
        <w:r>
          <w:rPr>
            <w:noProof/>
            <w:webHidden/>
          </w:rPr>
        </w:r>
        <w:r>
          <w:rPr>
            <w:noProof/>
            <w:webHidden/>
          </w:rPr>
          <w:fldChar w:fldCharType="separate"/>
        </w:r>
        <w:r>
          <w:rPr>
            <w:noProof/>
            <w:webHidden/>
          </w:rPr>
          <w:t>37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4" w:history="1">
        <w:r w:rsidRPr="00A65708">
          <w:rPr>
            <w:rStyle w:val="a9"/>
            <w:noProof/>
          </w:rPr>
          <w:t>3.1 Задачи, выполняемые подсистемой верификации диаграммы классов</w:t>
        </w:r>
        <w:r>
          <w:rPr>
            <w:noProof/>
            <w:webHidden/>
          </w:rPr>
          <w:tab/>
        </w:r>
        <w:r>
          <w:rPr>
            <w:noProof/>
            <w:webHidden/>
          </w:rPr>
          <w:fldChar w:fldCharType="begin"/>
        </w:r>
        <w:r>
          <w:rPr>
            <w:noProof/>
            <w:webHidden/>
          </w:rPr>
          <w:instrText xml:space="preserve"> PAGEREF _Toc374609164 \h </w:instrText>
        </w:r>
        <w:r>
          <w:rPr>
            <w:noProof/>
            <w:webHidden/>
          </w:rPr>
        </w:r>
        <w:r>
          <w:rPr>
            <w:noProof/>
            <w:webHidden/>
          </w:rPr>
          <w:fldChar w:fldCharType="separate"/>
        </w:r>
        <w:r>
          <w:rPr>
            <w:noProof/>
            <w:webHidden/>
          </w:rPr>
          <w:t>37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5" w:history="1">
        <w:r w:rsidRPr="00A65708">
          <w:rPr>
            <w:rStyle w:val="a9"/>
            <w:noProof/>
          </w:rPr>
          <w:t>3.2 Архитектура системы верификации UML-диаграмм «UML Tester»</w:t>
        </w:r>
        <w:r>
          <w:rPr>
            <w:noProof/>
            <w:webHidden/>
          </w:rPr>
          <w:tab/>
        </w:r>
        <w:r>
          <w:rPr>
            <w:noProof/>
            <w:webHidden/>
          </w:rPr>
          <w:fldChar w:fldCharType="begin"/>
        </w:r>
        <w:r>
          <w:rPr>
            <w:noProof/>
            <w:webHidden/>
          </w:rPr>
          <w:instrText xml:space="preserve"> PAGEREF _Toc374609165 \h </w:instrText>
        </w:r>
        <w:r>
          <w:rPr>
            <w:noProof/>
            <w:webHidden/>
          </w:rPr>
        </w:r>
        <w:r>
          <w:rPr>
            <w:noProof/>
            <w:webHidden/>
          </w:rPr>
          <w:fldChar w:fldCharType="separate"/>
        </w:r>
        <w:r>
          <w:rPr>
            <w:noProof/>
            <w:webHidden/>
          </w:rPr>
          <w:t>37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6" w:history="1">
        <w:r w:rsidRPr="00A65708">
          <w:rPr>
            <w:rStyle w:val="a9"/>
            <w:noProof/>
          </w:rPr>
          <w:t>3.3 Структура подсистемы верификации диаграммы классов</w:t>
        </w:r>
        <w:r>
          <w:rPr>
            <w:noProof/>
            <w:webHidden/>
          </w:rPr>
          <w:tab/>
        </w:r>
        <w:r>
          <w:rPr>
            <w:noProof/>
            <w:webHidden/>
          </w:rPr>
          <w:fldChar w:fldCharType="begin"/>
        </w:r>
        <w:r>
          <w:rPr>
            <w:noProof/>
            <w:webHidden/>
          </w:rPr>
          <w:instrText xml:space="preserve"> PAGEREF _Toc374609166 \h </w:instrText>
        </w:r>
        <w:r>
          <w:rPr>
            <w:noProof/>
            <w:webHidden/>
          </w:rPr>
        </w:r>
        <w:r>
          <w:rPr>
            <w:noProof/>
            <w:webHidden/>
          </w:rPr>
          <w:fldChar w:fldCharType="separate"/>
        </w:r>
        <w:r>
          <w:rPr>
            <w:noProof/>
            <w:webHidden/>
          </w:rPr>
          <w:t>39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7" w:history="1">
        <w:r w:rsidRPr="00A65708">
          <w:rPr>
            <w:rStyle w:val="a9"/>
            <w:noProof/>
          </w:rPr>
          <w:t>3.3.1 Модуль обработки XML данных</w:t>
        </w:r>
        <w:r>
          <w:rPr>
            <w:noProof/>
            <w:webHidden/>
          </w:rPr>
          <w:tab/>
        </w:r>
        <w:r>
          <w:rPr>
            <w:noProof/>
            <w:webHidden/>
          </w:rPr>
          <w:fldChar w:fldCharType="begin"/>
        </w:r>
        <w:r>
          <w:rPr>
            <w:noProof/>
            <w:webHidden/>
          </w:rPr>
          <w:instrText xml:space="preserve"> PAGEREF _Toc374609167 \h </w:instrText>
        </w:r>
        <w:r>
          <w:rPr>
            <w:noProof/>
            <w:webHidden/>
          </w:rPr>
        </w:r>
        <w:r>
          <w:rPr>
            <w:noProof/>
            <w:webHidden/>
          </w:rPr>
          <w:fldChar w:fldCharType="separate"/>
        </w:r>
        <w:r>
          <w:rPr>
            <w:noProof/>
            <w:webHidden/>
          </w:rPr>
          <w:t>39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8" w:history="1">
        <w:r w:rsidRPr="00A65708">
          <w:rPr>
            <w:rStyle w:val="a9"/>
            <w:noProof/>
          </w:rPr>
          <w:t>3.3.2 Модуль верификации диаграммы классов</w:t>
        </w:r>
        <w:r>
          <w:rPr>
            <w:noProof/>
            <w:webHidden/>
          </w:rPr>
          <w:tab/>
        </w:r>
        <w:r>
          <w:rPr>
            <w:noProof/>
            <w:webHidden/>
          </w:rPr>
          <w:fldChar w:fldCharType="begin"/>
        </w:r>
        <w:r>
          <w:rPr>
            <w:noProof/>
            <w:webHidden/>
          </w:rPr>
          <w:instrText xml:space="preserve"> PAGEREF _Toc374609168 \h </w:instrText>
        </w:r>
        <w:r>
          <w:rPr>
            <w:noProof/>
            <w:webHidden/>
          </w:rPr>
        </w:r>
        <w:r>
          <w:rPr>
            <w:noProof/>
            <w:webHidden/>
          </w:rPr>
          <w:fldChar w:fldCharType="separate"/>
        </w:r>
        <w:r>
          <w:rPr>
            <w:noProof/>
            <w:webHidden/>
          </w:rPr>
          <w:t>45</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69" w:history="1">
        <w:r w:rsidRPr="00A65708">
          <w:rPr>
            <w:rStyle w:val="a9"/>
            <w:rFonts w:eastAsiaTheme="minorHAnsi"/>
            <w:noProof/>
          </w:rPr>
          <w:t xml:space="preserve">3.4 Используемые методы верификации диаграмм </w:t>
        </w:r>
        <w:r>
          <w:rPr>
            <w:rStyle w:val="a9"/>
            <w:rFonts w:eastAsiaTheme="minorHAnsi"/>
            <w:noProof/>
            <w:lang w:val="en-US"/>
          </w:rPr>
          <w:br/>
          <w:t xml:space="preserve">      </w:t>
        </w:r>
        <w:r w:rsidRPr="00A65708">
          <w:rPr>
            <w:rStyle w:val="a9"/>
            <w:rFonts w:eastAsiaTheme="minorHAnsi"/>
            <w:noProof/>
          </w:rPr>
          <w:t>классов и их реализация</w:t>
        </w:r>
        <w:r>
          <w:rPr>
            <w:noProof/>
            <w:webHidden/>
          </w:rPr>
          <w:tab/>
        </w:r>
        <w:r>
          <w:rPr>
            <w:noProof/>
            <w:webHidden/>
          </w:rPr>
          <w:fldChar w:fldCharType="begin"/>
        </w:r>
        <w:r>
          <w:rPr>
            <w:noProof/>
            <w:webHidden/>
          </w:rPr>
          <w:instrText xml:space="preserve"> PAGEREF _Toc374609169 \h </w:instrText>
        </w:r>
        <w:r>
          <w:rPr>
            <w:noProof/>
            <w:webHidden/>
          </w:rPr>
        </w:r>
        <w:r>
          <w:rPr>
            <w:noProof/>
            <w:webHidden/>
          </w:rPr>
          <w:fldChar w:fldCharType="separate"/>
        </w:r>
        <w:r>
          <w:rPr>
            <w:noProof/>
            <w:webHidden/>
          </w:rPr>
          <w:t>46</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0" w:history="1">
        <w:r w:rsidRPr="00A65708">
          <w:rPr>
            <w:rStyle w:val="a9"/>
            <w:rFonts w:eastAsiaTheme="minorHAnsi"/>
            <w:noProof/>
          </w:rPr>
          <w:t>3.</w:t>
        </w:r>
        <w:r w:rsidRPr="00A65708">
          <w:rPr>
            <w:rStyle w:val="a9"/>
            <w:noProof/>
          </w:rPr>
          <w:t>4.1.1</w:t>
        </w:r>
        <w:r w:rsidRPr="00A65708">
          <w:rPr>
            <w:rStyle w:val="a9"/>
            <w:rFonts w:eastAsiaTheme="minorHAnsi"/>
            <w:noProof/>
          </w:rPr>
          <w:t xml:space="preserve"> Метод шаблонов</w:t>
        </w:r>
        <w:r>
          <w:rPr>
            <w:noProof/>
            <w:webHidden/>
          </w:rPr>
          <w:tab/>
        </w:r>
        <w:r>
          <w:rPr>
            <w:noProof/>
            <w:webHidden/>
          </w:rPr>
          <w:fldChar w:fldCharType="begin"/>
        </w:r>
        <w:r>
          <w:rPr>
            <w:noProof/>
            <w:webHidden/>
          </w:rPr>
          <w:instrText xml:space="preserve"> PAGEREF _Toc374609170 \h </w:instrText>
        </w:r>
        <w:r>
          <w:rPr>
            <w:noProof/>
            <w:webHidden/>
          </w:rPr>
        </w:r>
        <w:r>
          <w:rPr>
            <w:noProof/>
            <w:webHidden/>
          </w:rPr>
          <w:fldChar w:fldCharType="separate"/>
        </w:r>
        <w:r>
          <w:rPr>
            <w:noProof/>
            <w:webHidden/>
          </w:rPr>
          <w:t>46</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1" w:history="1">
        <w:r w:rsidRPr="00A65708">
          <w:rPr>
            <w:rStyle w:val="a9"/>
            <w:noProof/>
          </w:rPr>
          <w:t>3.4.1.2 Реализация метода шаблонов</w:t>
        </w:r>
        <w:r>
          <w:rPr>
            <w:noProof/>
            <w:webHidden/>
          </w:rPr>
          <w:tab/>
        </w:r>
        <w:r>
          <w:rPr>
            <w:noProof/>
            <w:webHidden/>
          </w:rPr>
          <w:fldChar w:fldCharType="begin"/>
        </w:r>
        <w:r>
          <w:rPr>
            <w:noProof/>
            <w:webHidden/>
          </w:rPr>
          <w:instrText xml:space="preserve"> PAGEREF _Toc374609171 \h </w:instrText>
        </w:r>
        <w:r>
          <w:rPr>
            <w:noProof/>
            <w:webHidden/>
          </w:rPr>
        </w:r>
        <w:r>
          <w:rPr>
            <w:noProof/>
            <w:webHidden/>
          </w:rPr>
          <w:fldChar w:fldCharType="separate"/>
        </w:r>
        <w:r>
          <w:rPr>
            <w:noProof/>
            <w:webHidden/>
          </w:rPr>
          <w:t>49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2" w:history="1">
        <w:r w:rsidRPr="00A65708">
          <w:rPr>
            <w:rStyle w:val="a9"/>
            <w:rFonts w:eastAsiaTheme="minorHAnsi"/>
            <w:noProof/>
          </w:rPr>
          <w:t>3.4.2.1 Метод идентификационного графа</w:t>
        </w:r>
        <w:r>
          <w:rPr>
            <w:noProof/>
            <w:webHidden/>
          </w:rPr>
          <w:tab/>
        </w:r>
        <w:r>
          <w:rPr>
            <w:noProof/>
            <w:webHidden/>
          </w:rPr>
          <w:fldChar w:fldCharType="begin"/>
        </w:r>
        <w:r>
          <w:rPr>
            <w:noProof/>
            <w:webHidden/>
          </w:rPr>
          <w:instrText xml:space="preserve"> PAGEREF _Toc374609172 \h </w:instrText>
        </w:r>
        <w:r>
          <w:rPr>
            <w:noProof/>
            <w:webHidden/>
          </w:rPr>
        </w:r>
        <w:r>
          <w:rPr>
            <w:noProof/>
            <w:webHidden/>
          </w:rPr>
          <w:fldChar w:fldCharType="separate"/>
        </w:r>
        <w:r>
          <w:rPr>
            <w:noProof/>
            <w:webHidden/>
          </w:rPr>
          <w:t>51</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3" w:history="1">
        <w:r w:rsidRPr="00A65708">
          <w:rPr>
            <w:rStyle w:val="a9"/>
            <w:noProof/>
          </w:rPr>
          <w:t>3.4.2.2 Реализация метода идентификационного графа</w:t>
        </w:r>
        <w:r>
          <w:rPr>
            <w:noProof/>
            <w:webHidden/>
          </w:rPr>
          <w:tab/>
        </w:r>
        <w:r>
          <w:rPr>
            <w:noProof/>
            <w:webHidden/>
          </w:rPr>
          <w:fldChar w:fldCharType="begin"/>
        </w:r>
        <w:r>
          <w:rPr>
            <w:noProof/>
            <w:webHidden/>
          </w:rPr>
          <w:instrText xml:space="preserve"> PAGEREF _Toc374609173 \h </w:instrText>
        </w:r>
        <w:r>
          <w:rPr>
            <w:noProof/>
            <w:webHidden/>
          </w:rPr>
        </w:r>
        <w:r>
          <w:rPr>
            <w:noProof/>
            <w:webHidden/>
          </w:rPr>
          <w:fldChar w:fldCharType="separate"/>
        </w:r>
        <w:r>
          <w:rPr>
            <w:noProof/>
            <w:webHidden/>
          </w:rPr>
          <w:t>53</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4" w:history="1">
        <w:r w:rsidRPr="00A65708">
          <w:rPr>
            <w:rStyle w:val="a9"/>
            <w:rFonts w:eastAsiaTheme="minorHAnsi"/>
            <w:noProof/>
          </w:rPr>
          <w:t>3.4.3.1 Метод множеств</w:t>
        </w:r>
        <w:r>
          <w:rPr>
            <w:noProof/>
            <w:webHidden/>
          </w:rPr>
          <w:tab/>
        </w:r>
        <w:r>
          <w:rPr>
            <w:noProof/>
            <w:webHidden/>
          </w:rPr>
          <w:fldChar w:fldCharType="begin"/>
        </w:r>
        <w:r>
          <w:rPr>
            <w:noProof/>
            <w:webHidden/>
          </w:rPr>
          <w:instrText xml:space="preserve"> PAGEREF _Toc374609174 \h </w:instrText>
        </w:r>
        <w:r>
          <w:rPr>
            <w:noProof/>
            <w:webHidden/>
          </w:rPr>
        </w:r>
        <w:r>
          <w:rPr>
            <w:noProof/>
            <w:webHidden/>
          </w:rPr>
          <w:fldChar w:fldCharType="separate"/>
        </w:r>
        <w:r>
          <w:rPr>
            <w:noProof/>
            <w:webHidden/>
          </w:rPr>
          <w:t>55</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5" w:history="1">
        <w:r w:rsidRPr="00A65708">
          <w:rPr>
            <w:rStyle w:val="a9"/>
            <w:rFonts w:eastAsiaTheme="minorHAnsi"/>
            <w:noProof/>
          </w:rPr>
          <w:t>3.4.3.2 Реализация метод множеств</w:t>
        </w:r>
        <w:r>
          <w:rPr>
            <w:noProof/>
            <w:webHidden/>
          </w:rPr>
          <w:tab/>
        </w:r>
        <w:r>
          <w:rPr>
            <w:noProof/>
            <w:webHidden/>
          </w:rPr>
          <w:fldChar w:fldCharType="begin"/>
        </w:r>
        <w:r>
          <w:rPr>
            <w:noProof/>
            <w:webHidden/>
          </w:rPr>
          <w:instrText xml:space="preserve"> PAGEREF _Toc374609175 \h </w:instrText>
        </w:r>
        <w:r>
          <w:rPr>
            <w:noProof/>
            <w:webHidden/>
          </w:rPr>
        </w:r>
        <w:r>
          <w:rPr>
            <w:noProof/>
            <w:webHidden/>
          </w:rPr>
          <w:fldChar w:fldCharType="separate"/>
        </w:r>
        <w:r>
          <w:rPr>
            <w:noProof/>
            <w:webHidden/>
          </w:rPr>
          <w:t>56</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6" w:history="1">
        <w:r w:rsidRPr="00A65708">
          <w:rPr>
            <w:rStyle w:val="a9"/>
            <w:rFonts w:eastAsiaTheme="minorHAnsi"/>
            <w:noProof/>
          </w:rPr>
          <w:t>3.4.4.1 Метод тестового драйвера</w:t>
        </w:r>
        <w:r>
          <w:rPr>
            <w:noProof/>
            <w:webHidden/>
          </w:rPr>
          <w:tab/>
        </w:r>
        <w:r>
          <w:rPr>
            <w:noProof/>
            <w:webHidden/>
          </w:rPr>
          <w:fldChar w:fldCharType="begin"/>
        </w:r>
        <w:r>
          <w:rPr>
            <w:noProof/>
            <w:webHidden/>
          </w:rPr>
          <w:instrText xml:space="preserve"> PAGEREF _Toc374609176 \h </w:instrText>
        </w:r>
        <w:r>
          <w:rPr>
            <w:noProof/>
            <w:webHidden/>
          </w:rPr>
        </w:r>
        <w:r>
          <w:rPr>
            <w:noProof/>
            <w:webHidden/>
          </w:rPr>
          <w:fldChar w:fldCharType="separate"/>
        </w:r>
        <w:r>
          <w:rPr>
            <w:noProof/>
            <w:webHidden/>
          </w:rPr>
          <w:t>58</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7" w:history="1">
        <w:r w:rsidRPr="00A65708">
          <w:rPr>
            <w:rStyle w:val="a9"/>
            <w:rFonts w:eastAsiaTheme="minorHAnsi"/>
            <w:noProof/>
          </w:rPr>
          <w:t>3.4.4.2 Реализация метод тестового драйвера</w:t>
        </w:r>
        <w:r>
          <w:rPr>
            <w:noProof/>
            <w:webHidden/>
          </w:rPr>
          <w:tab/>
        </w:r>
        <w:r>
          <w:rPr>
            <w:noProof/>
            <w:webHidden/>
          </w:rPr>
          <w:fldChar w:fldCharType="begin"/>
        </w:r>
        <w:r>
          <w:rPr>
            <w:noProof/>
            <w:webHidden/>
          </w:rPr>
          <w:instrText xml:space="preserve"> PAGEREF _Toc374609177 \h </w:instrText>
        </w:r>
        <w:r>
          <w:rPr>
            <w:noProof/>
            <w:webHidden/>
          </w:rPr>
        </w:r>
        <w:r>
          <w:rPr>
            <w:noProof/>
            <w:webHidden/>
          </w:rPr>
          <w:fldChar w:fldCharType="separate"/>
        </w:r>
        <w:r>
          <w:rPr>
            <w:noProof/>
            <w:webHidden/>
          </w:rPr>
          <w:t>62</w:t>
        </w:r>
        <w:r>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78" w:history="1">
        <w:r w:rsidRPr="00A65708">
          <w:rPr>
            <w:rStyle w:val="a9"/>
            <w:noProof/>
          </w:rPr>
          <w:t>4 ЭКСПЕРЕМЕНТАЛЬНАЯ ЧАСТЬ</w:t>
        </w:r>
        <w:r>
          <w:rPr>
            <w:noProof/>
            <w:webHidden/>
          </w:rPr>
          <w:tab/>
        </w:r>
        <w:r>
          <w:rPr>
            <w:noProof/>
            <w:webHidden/>
          </w:rPr>
          <w:fldChar w:fldCharType="begin"/>
        </w:r>
        <w:r>
          <w:rPr>
            <w:noProof/>
            <w:webHidden/>
          </w:rPr>
          <w:instrText xml:space="preserve"> PAGEREF _Toc374609178 \h </w:instrText>
        </w:r>
        <w:r>
          <w:rPr>
            <w:noProof/>
            <w:webHidden/>
          </w:rPr>
        </w:r>
        <w:r>
          <w:rPr>
            <w:noProof/>
            <w:webHidden/>
          </w:rPr>
          <w:fldChar w:fldCharType="separate"/>
        </w:r>
        <w:r>
          <w:rPr>
            <w:noProof/>
            <w:webHidden/>
          </w:rPr>
          <w:t>64</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79" w:history="1">
        <w:r w:rsidRPr="00A65708">
          <w:rPr>
            <w:rStyle w:val="a9"/>
            <w:noProof/>
          </w:rPr>
          <w:t>4.1 Результаты реализации верификатора «</w:t>
        </w:r>
        <w:r w:rsidRPr="00A65708">
          <w:rPr>
            <w:rStyle w:val="a9"/>
            <w:noProof/>
            <w:lang w:val="en-US"/>
          </w:rPr>
          <w:t>UML</w:t>
        </w:r>
        <w:r w:rsidRPr="00A65708">
          <w:rPr>
            <w:rStyle w:val="a9"/>
            <w:noProof/>
          </w:rPr>
          <w:t xml:space="preserve"> </w:t>
        </w:r>
        <w:r w:rsidRPr="00A65708">
          <w:rPr>
            <w:rStyle w:val="a9"/>
            <w:noProof/>
            <w:lang w:val="en-US"/>
          </w:rPr>
          <w:t>Tester</w:t>
        </w:r>
        <w:r w:rsidRPr="00A65708">
          <w:rPr>
            <w:rStyle w:val="a9"/>
            <w:noProof/>
          </w:rPr>
          <w:t>»</w:t>
        </w:r>
        <w:r>
          <w:rPr>
            <w:noProof/>
            <w:webHidden/>
          </w:rPr>
          <w:tab/>
        </w:r>
        <w:r>
          <w:rPr>
            <w:noProof/>
            <w:webHidden/>
          </w:rPr>
          <w:fldChar w:fldCharType="begin"/>
        </w:r>
        <w:r>
          <w:rPr>
            <w:noProof/>
            <w:webHidden/>
          </w:rPr>
          <w:instrText xml:space="preserve"> PAGEREF _Toc374609179 \h </w:instrText>
        </w:r>
        <w:r>
          <w:rPr>
            <w:noProof/>
            <w:webHidden/>
          </w:rPr>
        </w:r>
        <w:r>
          <w:rPr>
            <w:noProof/>
            <w:webHidden/>
          </w:rPr>
          <w:fldChar w:fldCharType="separate"/>
        </w:r>
        <w:r>
          <w:rPr>
            <w:noProof/>
            <w:webHidden/>
          </w:rPr>
          <w:t>64</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0" w:history="1">
        <w:r w:rsidRPr="00A65708">
          <w:rPr>
            <w:rStyle w:val="a9"/>
            <w:noProof/>
          </w:rPr>
          <w:t>4.2 Результаты тестирования верификатора «</w:t>
        </w:r>
        <w:r w:rsidRPr="00A65708">
          <w:rPr>
            <w:rStyle w:val="a9"/>
            <w:noProof/>
            <w:lang w:val="en-US"/>
          </w:rPr>
          <w:t>UML</w:t>
        </w:r>
        <w:r w:rsidRPr="00A65708">
          <w:rPr>
            <w:rStyle w:val="a9"/>
            <w:noProof/>
          </w:rPr>
          <w:t xml:space="preserve"> </w:t>
        </w:r>
        <w:r w:rsidRPr="00A65708">
          <w:rPr>
            <w:rStyle w:val="a9"/>
            <w:noProof/>
            <w:lang w:val="en-US"/>
          </w:rPr>
          <w:t>Tester</w:t>
        </w:r>
        <w:r w:rsidRPr="00A65708">
          <w:rPr>
            <w:rStyle w:val="a9"/>
            <w:noProof/>
          </w:rPr>
          <w:t>»</w:t>
        </w:r>
        <w:r>
          <w:rPr>
            <w:noProof/>
            <w:webHidden/>
          </w:rPr>
          <w:tab/>
        </w:r>
        <w:r>
          <w:rPr>
            <w:noProof/>
            <w:webHidden/>
          </w:rPr>
          <w:fldChar w:fldCharType="begin"/>
        </w:r>
        <w:r>
          <w:rPr>
            <w:noProof/>
            <w:webHidden/>
          </w:rPr>
          <w:instrText xml:space="preserve"> PAGEREF _Toc374609180 \h </w:instrText>
        </w:r>
        <w:r>
          <w:rPr>
            <w:noProof/>
            <w:webHidden/>
          </w:rPr>
        </w:r>
        <w:r>
          <w:rPr>
            <w:noProof/>
            <w:webHidden/>
          </w:rPr>
          <w:fldChar w:fldCharType="separate"/>
        </w:r>
        <w:r>
          <w:rPr>
            <w:noProof/>
            <w:webHidden/>
          </w:rPr>
          <w:t>65</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1" w:history="1">
        <w:r w:rsidRPr="00A65708">
          <w:rPr>
            <w:rStyle w:val="a9"/>
            <w:noProof/>
          </w:rPr>
          <w:t>4.2.1 Тестирование метода шаблонов</w:t>
        </w:r>
        <w:r>
          <w:rPr>
            <w:noProof/>
            <w:webHidden/>
          </w:rPr>
          <w:tab/>
        </w:r>
        <w:r>
          <w:rPr>
            <w:noProof/>
            <w:webHidden/>
          </w:rPr>
          <w:fldChar w:fldCharType="begin"/>
        </w:r>
        <w:r>
          <w:rPr>
            <w:noProof/>
            <w:webHidden/>
          </w:rPr>
          <w:instrText xml:space="preserve"> PAGEREF _Toc374609181 \h </w:instrText>
        </w:r>
        <w:r>
          <w:rPr>
            <w:noProof/>
            <w:webHidden/>
          </w:rPr>
        </w:r>
        <w:r>
          <w:rPr>
            <w:noProof/>
            <w:webHidden/>
          </w:rPr>
          <w:fldChar w:fldCharType="separate"/>
        </w:r>
        <w:r>
          <w:rPr>
            <w:noProof/>
            <w:webHidden/>
          </w:rPr>
          <w:t>65</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2" w:history="1">
        <w:r w:rsidRPr="00A65708">
          <w:rPr>
            <w:rStyle w:val="a9"/>
            <w:noProof/>
          </w:rPr>
          <w:t>4.2.2 Тестирование метода идентификационного графа</w:t>
        </w:r>
        <w:r>
          <w:rPr>
            <w:noProof/>
            <w:webHidden/>
          </w:rPr>
          <w:tab/>
        </w:r>
        <w:r>
          <w:rPr>
            <w:noProof/>
            <w:webHidden/>
          </w:rPr>
          <w:fldChar w:fldCharType="begin"/>
        </w:r>
        <w:r>
          <w:rPr>
            <w:noProof/>
            <w:webHidden/>
          </w:rPr>
          <w:instrText xml:space="preserve"> PAGEREF _Toc374609182 \h </w:instrText>
        </w:r>
        <w:r>
          <w:rPr>
            <w:noProof/>
            <w:webHidden/>
          </w:rPr>
        </w:r>
        <w:r>
          <w:rPr>
            <w:noProof/>
            <w:webHidden/>
          </w:rPr>
          <w:fldChar w:fldCharType="separate"/>
        </w:r>
        <w:r>
          <w:rPr>
            <w:noProof/>
            <w:webHidden/>
          </w:rPr>
          <w:t>66</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3" w:history="1">
        <w:r w:rsidRPr="00A65708">
          <w:rPr>
            <w:rStyle w:val="a9"/>
            <w:noProof/>
          </w:rPr>
          <w:t>4.2.3 Тестирование метода тестового драйвера</w:t>
        </w:r>
        <w:r>
          <w:rPr>
            <w:noProof/>
            <w:webHidden/>
          </w:rPr>
          <w:tab/>
        </w:r>
        <w:r>
          <w:rPr>
            <w:noProof/>
            <w:webHidden/>
          </w:rPr>
          <w:fldChar w:fldCharType="begin"/>
        </w:r>
        <w:r>
          <w:rPr>
            <w:noProof/>
            <w:webHidden/>
          </w:rPr>
          <w:instrText xml:space="preserve"> PAGEREF _Toc374609183 \h </w:instrText>
        </w:r>
        <w:r>
          <w:rPr>
            <w:noProof/>
            <w:webHidden/>
          </w:rPr>
        </w:r>
        <w:r>
          <w:rPr>
            <w:noProof/>
            <w:webHidden/>
          </w:rPr>
          <w:fldChar w:fldCharType="separate"/>
        </w:r>
        <w:r>
          <w:rPr>
            <w:noProof/>
            <w:webHidden/>
          </w:rPr>
          <w:t>67</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4" w:history="1">
        <w:r w:rsidRPr="00A65708">
          <w:rPr>
            <w:rStyle w:val="a9"/>
            <w:noProof/>
          </w:rPr>
          <w:t>4.2.4 Тестирование работы методов в комплексе</w:t>
        </w:r>
        <w:r>
          <w:rPr>
            <w:noProof/>
            <w:webHidden/>
          </w:rPr>
          <w:tab/>
        </w:r>
        <w:r>
          <w:rPr>
            <w:noProof/>
            <w:webHidden/>
          </w:rPr>
          <w:fldChar w:fldCharType="begin"/>
        </w:r>
        <w:r>
          <w:rPr>
            <w:noProof/>
            <w:webHidden/>
          </w:rPr>
          <w:instrText xml:space="preserve"> PAGEREF _Toc374609184 \h </w:instrText>
        </w:r>
        <w:r>
          <w:rPr>
            <w:noProof/>
            <w:webHidden/>
          </w:rPr>
        </w:r>
        <w:r>
          <w:rPr>
            <w:noProof/>
            <w:webHidden/>
          </w:rPr>
          <w:fldChar w:fldCharType="separate"/>
        </w:r>
        <w:r>
          <w:rPr>
            <w:noProof/>
            <w:webHidden/>
          </w:rPr>
          <w:t>68</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5" w:history="1">
        <w:r w:rsidRPr="00A65708">
          <w:rPr>
            <w:rStyle w:val="a9"/>
            <w:noProof/>
          </w:rPr>
          <w:t>4.3 Выводы</w:t>
        </w:r>
        <w:r>
          <w:rPr>
            <w:noProof/>
            <w:webHidden/>
          </w:rPr>
          <w:tab/>
        </w:r>
        <w:r>
          <w:rPr>
            <w:noProof/>
            <w:webHidden/>
          </w:rPr>
          <w:fldChar w:fldCharType="begin"/>
        </w:r>
        <w:r>
          <w:rPr>
            <w:noProof/>
            <w:webHidden/>
          </w:rPr>
          <w:instrText xml:space="preserve"> PAGEREF _Toc374609185 \h </w:instrText>
        </w:r>
        <w:r>
          <w:rPr>
            <w:noProof/>
            <w:webHidden/>
          </w:rPr>
        </w:r>
        <w:r>
          <w:rPr>
            <w:noProof/>
            <w:webHidden/>
          </w:rPr>
          <w:fldChar w:fldCharType="separate"/>
        </w:r>
        <w:r>
          <w:rPr>
            <w:noProof/>
            <w:webHidden/>
          </w:rPr>
          <w:t>69</w:t>
        </w:r>
        <w:r>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86" w:history="1">
        <w:r w:rsidRPr="00A65708">
          <w:rPr>
            <w:rStyle w:val="a9"/>
            <w:noProof/>
          </w:rPr>
          <w:t xml:space="preserve">5 ОХРАНА ТРУДА И БЕЗОПАСНОСТЬ  В ЧРЕЗВЫЧАЙНЫХ </w:t>
        </w:r>
        <w:r>
          <w:rPr>
            <w:rStyle w:val="a9"/>
            <w:noProof/>
            <w:lang w:val="en-US"/>
          </w:rPr>
          <w:br/>
          <w:t xml:space="preserve">   </w:t>
        </w:r>
        <w:r w:rsidRPr="00A65708">
          <w:rPr>
            <w:rStyle w:val="a9"/>
            <w:noProof/>
          </w:rPr>
          <w:t>СИТУАЦИЯХ</w:t>
        </w:r>
        <w:r>
          <w:rPr>
            <w:noProof/>
            <w:webHidden/>
          </w:rPr>
          <w:tab/>
        </w:r>
        <w:r>
          <w:rPr>
            <w:noProof/>
            <w:webHidden/>
          </w:rPr>
          <w:fldChar w:fldCharType="begin"/>
        </w:r>
        <w:r>
          <w:rPr>
            <w:noProof/>
            <w:webHidden/>
          </w:rPr>
          <w:instrText xml:space="preserve"> PAGEREF _Toc374609186 \h </w:instrText>
        </w:r>
        <w:r>
          <w:rPr>
            <w:noProof/>
            <w:webHidden/>
          </w:rPr>
        </w:r>
        <w:r>
          <w:rPr>
            <w:noProof/>
            <w:webHidden/>
          </w:rPr>
          <w:fldChar w:fldCharType="separate"/>
        </w:r>
        <w:r>
          <w:rPr>
            <w:noProof/>
            <w:webHidden/>
          </w:rPr>
          <w:t>70</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7" w:history="1">
        <w:r w:rsidRPr="00A65708">
          <w:rPr>
            <w:rStyle w:val="a9"/>
            <w:noProof/>
          </w:rPr>
          <w:t>5.1 Характеристика системы управления охраной труда в учреждении</w:t>
        </w:r>
        <w:r>
          <w:rPr>
            <w:noProof/>
            <w:webHidden/>
          </w:rPr>
          <w:tab/>
        </w:r>
        <w:r>
          <w:rPr>
            <w:noProof/>
            <w:webHidden/>
          </w:rPr>
          <w:fldChar w:fldCharType="begin"/>
        </w:r>
        <w:r>
          <w:rPr>
            <w:noProof/>
            <w:webHidden/>
          </w:rPr>
          <w:instrText xml:space="preserve"> PAGEREF _Toc374609187 \h </w:instrText>
        </w:r>
        <w:r>
          <w:rPr>
            <w:noProof/>
            <w:webHidden/>
          </w:rPr>
        </w:r>
        <w:r>
          <w:rPr>
            <w:noProof/>
            <w:webHidden/>
          </w:rPr>
          <w:fldChar w:fldCharType="separate"/>
        </w:r>
        <w:r>
          <w:rPr>
            <w:noProof/>
            <w:webHidden/>
          </w:rPr>
          <w:t>70</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8" w:history="1">
        <w:r w:rsidRPr="00A65708">
          <w:rPr>
            <w:rStyle w:val="a9"/>
            <w:noProof/>
          </w:rPr>
          <w:t>5.2 Анализ условий труда на рабочем месте</w:t>
        </w:r>
        <w:r>
          <w:rPr>
            <w:noProof/>
            <w:webHidden/>
          </w:rPr>
          <w:tab/>
        </w:r>
        <w:r>
          <w:rPr>
            <w:noProof/>
            <w:webHidden/>
          </w:rPr>
          <w:fldChar w:fldCharType="begin"/>
        </w:r>
        <w:r>
          <w:rPr>
            <w:noProof/>
            <w:webHidden/>
          </w:rPr>
          <w:instrText xml:space="preserve"> PAGEREF _Toc374609188 \h </w:instrText>
        </w:r>
        <w:r>
          <w:rPr>
            <w:noProof/>
            <w:webHidden/>
          </w:rPr>
        </w:r>
        <w:r>
          <w:rPr>
            <w:noProof/>
            <w:webHidden/>
          </w:rPr>
          <w:fldChar w:fldCharType="separate"/>
        </w:r>
        <w:r>
          <w:rPr>
            <w:noProof/>
            <w:webHidden/>
          </w:rPr>
          <w:t>74</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89" w:history="1">
        <w:r w:rsidRPr="00A65708">
          <w:rPr>
            <w:rStyle w:val="a9"/>
            <w:noProof/>
          </w:rPr>
          <w:t>5.3 Обеспечение производственной санитарии в условиях производства</w:t>
        </w:r>
        <w:r>
          <w:rPr>
            <w:noProof/>
            <w:webHidden/>
          </w:rPr>
          <w:tab/>
        </w:r>
        <w:r>
          <w:rPr>
            <w:noProof/>
            <w:webHidden/>
          </w:rPr>
          <w:fldChar w:fldCharType="begin"/>
        </w:r>
        <w:r>
          <w:rPr>
            <w:noProof/>
            <w:webHidden/>
          </w:rPr>
          <w:instrText xml:space="preserve"> PAGEREF _Toc374609189 \h </w:instrText>
        </w:r>
        <w:r>
          <w:rPr>
            <w:noProof/>
            <w:webHidden/>
          </w:rPr>
        </w:r>
        <w:r>
          <w:rPr>
            <w:noProof/>
            <w:webHidden/>
          </w:rPr>
          <w:fldChar w:fldCharType="separate"/>
        </w:r>
        <w:r>
          <w:rPr>
            <w:noProof/>
            <w:webHidden/>
          </w:rPr>
          <w:t>79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90" w:history="1">
        <w:r w:rsidRPr="00A65708">
          <w:rPr>
            <w:rStyle w:val="a9"/>
            <w:noProof/>
          </w:rPr>
          <w:t>5.3.1 Предложения по улучшению условий труда</w:t>
        </w:r>
        <w:r>
          <w:rPr>
            <w:noProof/>
            <w:webHidden/>
          </w:rPr>
          <w:tab/>
        </w:r>
        <w:r>
          <w:rPr>
            <w:noProof/>
            <w:webHidden/>
          </w:rPr>
          <w:fldChar w:fldCharType="begin"/>
        </w:r>
        <w:r>
          <w:rPr>
            <w:noProof/>
            <w:webHidden/>
          </w:rPr>
          <w:instrText xml:space="preserve"> PAGEREF _Toc374609190 \h </w:instrText>
        </w:r>
        <w:r>
          <w:rPr>
            <w:noProof/>
            <w:webHidden/>
          </w:rPr>
        </w:r>
        <w:r>
          <w:rPr>
            <w:noProof/>
            <w:webHidden/>
          </w:rPr>
          <w:fldChar w:fldCharType="separate"/>
        </w:r>
        <w:r>
          <w:rPr>
            <w:noProof/>
            <w:webHidden/>
          </w:rPr>
          <w:t>79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91" w:history="1">
        <w:r w:rsidRPr="00A65708">
          <w:rPr>
            <w:rStyle w:val="a9"/>
            <w:noProof/>
          </w:rPr>
          <w:t xml:space="preserve">5.3.2 Расчет  требуемого воздухообмена в помещении </w:t>
        </w:r>
        <w:r>
          <w:rPr>
            <w:rStyle w:val="a9"/>
            <w:noProof/>
            <w:lang w:val="en-US"/>
          </w:rPr>
          <w:br/>
          <w:t xml:space="preserve">         </w:t>
        </w:r>
        <w:r w:rsidRPr="00A65708">
          <w:rPr>
            <w:rStyle w:val="a9"/>
            <w:noProof/>
          </w:rPr>
          <w:t>за опасными веществами</w:t>
        </w:r>
        <w:r>
          <w:rPr>
            <w:noProof/>
            <w:webHidden/>
          </w:rPr>
          <w:tab/>
        </w:r>
        <w:r>
          <w:rPr>
            <w:noProof/>
            <w:webHidden/>
          </w:rPr>
          <w:fldChar w:fldCharType="begin"/>
        </w:r>
        <w:r>
          <w:rPr>
            <w:noProof/>
            <w:webHidden/>
          </w:rPr>
          <w:instrText xml:space="preserve"> PAGEREF _Toc374609191 \h </w:instrText>
        </w:r>
        <w:r>
          <w:rPr>
            <w:noProof/>
            <w:webHidden/>
          </w:rPr>
        </w:r>
        <w:r>
          <w:rPr>
            <w:noProof/>
            <w:webHidden/>
          </w:rPr>
          <w:fldChar w:fldCharType="separate"/>
        </w:r>
        <w:r>
          <w:rPr>
            <w:noProof/>
            <w:webHidden/>
          </w:rPr>
          <w:t>79</w:t>
        </w:r>
        <w:r>
          <w:rPr>
            <w:noProof/>
            <w:webHidden/>
          </w:rPr>
          <w:fldChar w:fldCharType="end"/>
        </w:r>
      </w:hyperlink>
    </w:p>
    <w:p w:rsidR="00DE5D3A" w:rsidRDefault="00DE5D3A">
      <w:pPr>
        <w:pStyle w:val="24"/>
        <w:tabs>
          <w:tab w:val="right" w:leader="dot" w:pos="9344"/>
        </w:tabs>
        <w:rPr>
          <w:rFonts w:asciiTheme="minorHAnsi" w:eastAsiaTheme="minorEastAsia" w:hAnsiTheme="minorHAnsi" w:cstheme="minorBidi"/>
          <w:noProof/>
          <w:sz w:val="22"/>
          <w:szCs w:val="22"/>
        </w:rPr>
      </w:pPr>
      <w:hyperlink w:anchor="_Toc374609192" w:history="1">
        <w:r w:rsidRPr="00A65708">
          <w:rPr>
            <w:rStyle w:val="a9"/>
            <w:noProof/>
          </w:rPr>
          <w:t>5.4 Безопасность в чрезвычайных ситуациях</w:t>
        </w:r>
        <w:r>
          <w:rPr>
            <w:noProof/>
            <w:webHidden/>
          </w:rPr>
          <w:tab/>
        </w:r>
        <w:r>
          <w:rPr>
            <w:noProof/>
            <w:webHidden/>
          </w:rPr>
          <w:fldChar w:fldCharType="begin"/>
        </w:r>
        <w:r>
          <w:rPr>
            <w:noProof/>
            <w:webHidden/>
          </w:rPr>
          <w:instrText xml:space="preserve"> PAGEREF _Toc374609192 \h </w:instrText>
        </w:r>
        <w:r>
          <w:rPr>
            <w:noProof/>
            <w:webHidden/>
          </w:rPr>
        </w:r>
        <w:r>
          <w:rPr>
            <w:noProof/>
            <w:webHidden/>
          </w:rPr>
          <w:fldChar w:fldCharType="separate"/>
        </w:r>
        <w:r>
          <w:rPr>
            <w:noProof/>
            <w:webHidden/>
          </w:rPr>
          <w:t>81</w:t>
        </w:r>
        <w:r>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93" w:history="1">
        <w:r w:rsidRPr="00A65708">
          <w:rPr>
            <w:rStyle w:val="a9"/>
            <w:noProof/>
          </w:rPr>
          <w:t>ВЫВОДЫ</w:t>
        </w:r>
        <w:r>
          <w:rPr>
            <w:noProof/>
            <w:webHidden/>
          </w:rPr>
          <w:tab/>
        </w:r>
        <w:r>
          <w:rPr>
            <w:noProof/>
            <w:webHidden/>
          </w:rPr>
          <w:fldChar w:fldCharType="begin"/>
        </w:r>
        <w:r>
          <w:rPr>
            <w:noProof/>
            <w:webHidden/>
          </w:rPr>
          <w:instrText xml:space="preserve"> PAGEREF _Toc374609193 \h </w:instrText>
        </w:r>
        <w:r>
          <w:rPr>
            <w:noProof/>
            <w:webHidden/>
          </w:rPr>
        </w:r>
        <w:r>
          <w:rPr>
            <w:noProof/>
            <w:webHidden/>
          </w:rPr>
          <w:fldChar w:fldCharType="separate"/>
        </w:r>
        <w:r>
          <w:rPr>
            <w:noProof/>
            <w:webHidden/>
          </w:rPr>
          <w:t>85</w:t>
        </w:r>
        <w:r>
          <w:rPr>
            <w:noProof/>
            <w:webHidden/>
          </w:rPr>
          <w:fldChar w:fldCharType="end"/>
        </w:r>
      </w:hyperlink>
    </w:p>
    <w:p w:rsidR="00DE5D3A" w:rsidRDefault="00DE5D3A">
      <w:pPr>
        <w:pStyle w:val="12"/>
        <w:tabs>
          <w:tab w:val="right" w:leader="dot" w:pos="9344"/>
        </w:tabs>
        <w:rPr>
          <w:rFonts w:asciiTheme="minorHAnsi" w:eastAsiaTheme="minorEastAsia" w:hAnsiTheme="minorHAnsi" w:cstheme="minorBidi"/>
          <w:noProof/>
          <w:sz w:val="22"/>
          <w:szCs w:val="22"/>
        </w:rPr>
      </w:pPr>
      <w:hyperlink w:anchor="_Toc374609194" w:history="1">
        <w:r w:rsidRPr="00A65708">
          <w:rPr>
            <w:rStyle w:val="a9"/>
            <w:noProof/>
          </w:rPr>
          <w:t>ПЕРЕЧЕНЬ ИСПОЛЬЗОВАНЫХ ИСТОЧНИКОВ</w:t>
        </w:r>
        <w:r>
          <w:rPr>
            <w:noProof/>
            <w:webHidden/>
          </w:rPr>
          <w:tab/>
        </w:r>
        <w:r>
          <w:rPr>
            <w:noProof/>
            <w:webHidden/>
          </w:rPr>
          <w:fldChar w:fldCharType="begin"/>
        </w:r>
        <w:r>
          <w:rPr>
            <w:noProof/>
            <w:webHidden/>
          </w:rPr>
          <w:instrText xml:space="preserve"> PAGEREF _Toc374609194 \h </w:instrText>
        </w:r>
        <w:r>
          <w:rPr>
            <w:noProof/>
            <w:webHidden/>
          </w:rPr>
        </w:r>
        <w:r>
          <w:rPr>
            <w:noProof/>
            <w:webHidden/>
          </w:rPr>
          <w:fldChar w:fldCharType="separate"/>
        </w:r>
        <w:r>
          <w:rPr>
            <w:noProof/>
            <w:webHidden/>
          </w:rPr>
          <w:t>86</w:t>
        </w:r>
        <w:r>
          <w:rPr>
            <w:noProof/>
            <w:webHidden/>
          </w:rPr>
          <w:fldChar w:fldCharType="end"/>
        </w:r>
      </w:hyperlink>
    </w:p>
    <w:p w:rsidR="007B38BF" w:rsidRPr="008D08BC" w:rsidRDefault="007B38BF" w:rsidP="00072F51">
      <w:pPr>
        <w:pStyle w:val="12"/>
        <w:tabs>
          <w:tab w:val="right" w:leader="dot" w:pos="9344"/>
        </w:tabs>
      </w:pPr>
      <w:r w:rsidRPr="008D08BC">
        <w:fldChar w:fldCharType="end"/>
      </w:r>
      <w:bookmarkStart w:id="40" w:name="_GoBack"/>
      <w:bookmarkEnd w:id="40"/>
    </w:p>
    <w:p w:rsidR="007B62E7" w:rsidRPr="008D08BC" w:rsidRDefault="007B62E7" w:rsidP="0036380B">
      <w:pPr>
        <w:pStyle w:val="A1COKKP"/>
      </w:pPr>
      <w:bookmarkStart w:id="41" w:name="_Toc374609148"/>
      <w:r w:rsidRPr="008D08BC">
        <w:lastRenderedPageBreak/>
        <w:t>ВВЕДЕНИЕ</w:t>
      </w:r>
      <w:bookmarkEnd w:id="41"/>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D020FF">
        <w:t xml:space="preserve"> [</w:t>
      </w:r>
      <w:r w:rsidR="00D020FF" w:rsidRPr="00D020FF">
        <w:t>1</w:t>
      </w:r>
      <w:r w:rsidR="00313563" w:rsidRPr="008D08BC">
        <w:t>]</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42" w:name="_Toc374609149"/>
      <w:r w:rsidRPr="008D08BC">
        <w:lastRenderedPageBreak/>
        <w:t>1 АНАЛИЗ СУЩЕСТВУЮЩИХ СИСТЕМ ВЕРИФИКАЦИИ UML-ДИАГРАММ</w:t>
      </w:r>
      <w:bookmarkEnd w:id="42"/>
    </w:p>
    <w:p w:rsidR="007A36BD" w:rsidRPr="007A36BD" w:rsidRDefault="007A36BD" w:rsidP="007A36BD">
      <w:pPr>
        <w:pStyle w:val="TEXT"/>
      </w:pPr>
      <w:bookmarkStart w:id="43"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36380B">
      <w:pPr>
        <w:pStyle w:val="A2COKKP"/>
      </w:pPr>
      <w:bookmarkStart w:id="44" w:name="_Toc374609150"/>
      <w:r w:rsidRPr="008D08BC">
        <w:t xml:space="preserve">1.1 </w:t>
      </w:r>
      <w:r w:rsidR="00A4391B" w:rsidRPr="008D08BC">
        <w:t>Существующие системы верификации UML-</w:t>
      </w:r>
      <w:proofErr w:type="spellStart"/>
      <w:r w:rsidR="00A4391B" w:rsidRPr="008D08BC">
        <w:t>диграмм</w:t>
      </w:r>
      <w:bookmarkEnd w:id="44"/>
      <w:proofErr w:type="spellEnd"/>
    </w:p>
    <w:p w:rsidR="00A4391B" w:rsidRPr="008D08BC" w:rsidRDefault="008A1991" w:rsidP="0036380B">
      <w:pPr>
        <w:pStyle w:val="A2COKKP"/>
      </w:pPr>
      <w:bookmarkStart w:id="45" w:name="_Toc355262827"/>
      <w:bookmarkStart w:id="46" w:name="_Toc374609151"/>
      <w:r w:rsidRPr="008D08BC">
        <w:t xml:space="preserve">1.1.1 </w:t>
      </w:r>
      <w:proofErr w:type="spellStart"/>
      <w:r w:rsidR="00A4391B" w:rsidRPr="008D08BC">
        <w:t>ArgoUML</w:t>
      </w:r>
      <w:bookmarkEnd w:id="43"/>
      <w:bookmarkEnd w:id="45"/>
      <w:bookmarkEnd w:id="46"/>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w:t>
      </w:r>
      <w:r w:rsidR="00DA04BE" w:rsidRPr="00DA04BE">
        <w:t>2</w:t>
      </w:r>
      <w:r w:rsidR="00313563" w:rsidRPr="008D08BC">
        <w:t>]</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817523">
      <w:pPr>
        <w:pStyle w:val="TEXT"/>
        <w:numPr>
          <w:ilvl w:val="0"/>
          <w:numId w:val="2"/>
        </w:numPr>
      </w:pPr>
      <w:r w:rsidRPr="008D08BC">
        <w:t>поддержку спецификаций UML 1.3, 1.4, XMI 1.0, 1.1, 1.2;</w:t>
      </w:r>
    </w:p>
    <w:p w:rsidR="00935AE5" w:rsidRPr="008D08BC" w:rsidRDefault="00935AE5" w:rsidP="00817523">
      <w:pPr>
        <w:pStyle w:val="TEXT"/>
        <w:numPr>
          <w:ilvl w:val="0"/>
          <w:numId w:val="2"/>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817523">
      <w:pPr>
        <w:pStyle w:val="TEXT"/>
        <w:numPr>
          <w:ilvl w:val="0"/>
          <w:numId w:val="2"/>
        </w:numPr>
      </w:pPr>
      <w:r w:rsidRPr="008D08BC">
        <w:t>поддержку OCL для классов;</w:t>
      </w:r>
    </w:p>
    <w:p w:rsidR="00935AE5" w:rsidRPr="008D08BC" w:rsidRDefault="00935AE5" w:rsidP="00817523">
      <w:pPr>
        <w:pStyle w:val="TEXT"/>
        <w:numPr>
          <w:ilvl w:val="0"/>
          <w:numId w:val="2"/>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817523">
      <w:pPr>
        <w:pStyle w:val="TEXT"/>
        <w:numPr>
          <w:ilvl w:val="0"/>
          <w:numId w:val="2"/>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817523">
      <w:pPr>
        <w:pStyle w:val="TEXT"/>
        <w:numPr>
          <w:ilvl w:val="0"/>
          <w:numId w:val="2"/>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817523">
      <w:pPr>
        <w:pStyle w:val="TEXT"/>
        <w:numPr>
          <w:ilvl w:val="0"/>
          <w:numId w:val="2"/>
        </w:numPr>
      </w:pPr>
      <w:r w:rsidRPr="008D08BC">
        <w:t>возможность экспорта диаграмм в GIF, PNG, PS, EPS, SVG и PGML;</w:t>
      </w:r>
    </w:p>
    <w:p w:rsidR="00935AE5" w:rsidRPr="008D08BC" w:rsidRDefault="00935AE5" w:rsidP="00817523">
      <w:pPr>
        <w:pStyle w:val="TEXT"/>
        <w:numPr>
          <w:ilvl w:val="0"/>
          <w:numId w:val="2"/>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45DC065C" wp14:editId="24ECC68C">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2A89BB82" wp14:editId="00EB2B1E">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36380B">
      <w:pPr>
        <w:pStyle w:val="A2COKKP"/>
      </w:pPr>
      <w:bookmarkStart w:id="47" w:name="_Toc355262828"/>
      <w:bookmarkStart w:id="48" w:name="_Toc374609152"/>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8"/>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w:t>
      </w:r>
      <w:r w:rsidR="00257C9B" w:rsidRPr="00257C9B">
        <w:t xml:space="preserve"> [3]</w:t>
      </w:r>
      <w:r w:rsidRPr="0001611A">
        <w:t xml:space="preserve">.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r w:rsidR="00257C9B" w:rsidRPr="00DE5D3A">
        <w:t xml:space="preserve"> [4]</w:t>
      </w:r>
      <w:r w:rsidRPr="00087699">
        <w:t>:</w:t>
      </w:r>
    </w:p>
    <w:p w:rsidR="00087699" w:rsidRPr="00087699" w:rsidRDefault="00467DB3" w:rsidP="00467DB3">
      <w:pPr>
        <w:pStyle w:val="TEXT"/>
      </w:pPr>
      <w:r>
        <w:t xml:space="preserve">- </w:t>
      </w:r>
      <w:r w:rsidR="00087699"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00087699" w:rsidRPr="00087699">
        <w:t xml:space="preserve">, которая включает поддержку на уровне прямой и обратной генерации кодов и диаграмм </w:t>
      </w:r>
      <w:proofErr w:type="spellStart"/>
      <w:r w:rsidR="00087699" w:rsidRPr="00087699">
        <w:t>Visual</w:t>
      </w:r>
      <w:proofErr w:type="spellEnd"/>
      <w:r w:rsidR="00087699" w:rsidRPr="00087699">
        <w:t xml:space="preserve"> </w:t>
      </w:r>
      <w:proofErr w:type="spellStart"/>
      <w:r w:rsidR="00087699" w:rsidRPr="00087699">
        <w:t>Basic</w:t>
      </w:r>
      <w:proofErr w:type="spellEnd"/>
      <w:r w:rsidR="00087699" w:rsidRPr="00087699">
        <w:t xml:space="preserve"> и </w:t>
      </w:r>
      <w:proofErr w:type="spellStart"/>
      <w:r w:rsidR="00087699" w:rsidRPr="00087699">
        <w:t>Visual</w:t>
      </w:r>
      <w:proofErr w:type="spellEnd"/>
      <w:proofErr w:type="gramStart"/>
      <w:r w:rsidR="00087699" w:rsidRPr="00087699">
        <w:t xml:space="preserve"> С</w:t>
      </w:r>
      <w:proofErr w:type="gramEnd"/>
      <w:r w:rsidR="00087699" w:rsidRPr="00087699">
        <w:t>++ с использованием ATL (</w:t>
      </w:r>
      <w:proofErr w:type="spellStart"/>
      <w:r w:rsidR="00087699" w:rsidRPr="00087699">
        <w:t>Microsoft</w:t>
      </w:r>
      <w:proofErr w:type="spellEnd"/>
      <w:r w:rsidR="00087699" w:rsidRPr="00087699">
        <w:t xml:space="preserve"> </w:t>
      </w:r>
      <w:proofErr w:type="spellStart"/>
      <w:r w:rsidR="00087699" w:rsidRPr="00087699">
        <w:t>Active</w:t>
      </w:r>
      <w:proofErr w:type="spellEnd"/>
      <w:r w:rsidR="00087699" w:rsidRPr="00087699">
        <w:t xml:space="preserve"> </w:t>
      </w:r>
      <w:proofErr w:type="spellStart"/>
      <w:r w:rsidR="00087699" w:rsidRPr="00087699">
        <w:t>Template</w:t>
      </w:r>
      <w:proofErr w:type="spellEnd"/>
      <w:r w:rsidR="00087699" w:rsidRPr="00087699">
        <w:t xml:space="preserve"> </w:t>
      </w:r>
      <w:proofErr w:type="spellStart"/>
      <w:r w:rsidR="00087699" w:rsidRPr="00087699">
        <w:t>Library</w:t>
      </w:r>
      <w:proofErr w:type="spellEnd"/>
      <w:r w:rsidR="00087699" w:rsidRPr="00087699">
        <w:t xml:space="preserve">), </w:t>
      </w:r>
      <w:proofErr w:type="spellStart"/>
      <w:r w:rsidR="00087699" w:rsidRPr="00087699">
        <w:t>Web</w:t>
      </w:r>
      <w:proofErr w:type="spellEnd"/>
      <w:r w:rsidR="00087699" w:rsidRPr="00087699">
        <w:t xml:space="preserve">-Классов, DHTML и протоколов доступа к различным базам данных; </w:t>
      </w:r>
    </w:p>
    <w:p w:rsidR="00087699" w:rsidRPr="00087699" w:rsidRDefault="00467DB3" w:rsidP="00467DB3">
      <w:pPr>
        <w:pStyle w:val="TEXT"/>
      </w:pPr>
      <w:r>
        <w:t xml:space="preserve">- </w:t>
      </w:r>
      <w:r w:rsidR="00087699"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467DB3" w:rsidP="00467DB3">
      <w:pPr>
        <w:pStyle w:val="TEXT"/>
      </w:pPr>
      <w:r>
        <w:t xml:space="preserve">- </w:t>
      </w:r>
      <w:r w:rsidR="00087699" w:rsidRPr="00087699">
        <w:t>поддержка</w:t>
      </w:r>
      <w:r w:rsidR="00087699" w:rsidRPr="000574A3">
        <w:t xml:space="preserve"> </w:t>
      </w:r>
      <w:r w:rsidR="00087699" w:rsidRPr="00087699">
        <w:t>технологий</w:t>
      </w:r>
      <w:r w:rsidR="00087699" w:rsidRPr="000574A3">
        <w:t xml:space="preserve"> </w:t>
      </w:r>
      <w:r w:rsidR="00087699" w:rsidRPr="003B4499">
        <w:rPr>
          <w:lang w:val="en-US"/>
        </w:rPr>
        <w:t>MTS</w:t>
      </w:r>
      <w:r w:rsidR="00087699" w:rsidRPr="000574A3">
        <w:t xml:space="preserve"> (</w:t>
      </w:r>
      <w:r w:rsidR="00087699" w:rsidRPr="003B4499">
        <w:rPr>
          <w:lang w:val="en-US"/>
        </w:rPr>
        <w:t>Microsoft</w:t>
      </w:r>
      <w:r w:rsidR="00087699" w:rsidRPr="000574A3">
        <w:t xml:space="preserve"> </w:t>
      </w:r>
      <w:r w:rsidR="00087699" w:rsidRPr="003B4499">
        <w:rPr>
          <w:lang w:val="en-US"/>
        </w:rPr>
        <w:t>Transaction</w:t>
      </w:r>
      <w:r w:rsidR="00087699" w:rsidRPr="000574A3">
        <w:t xml:space="preserve"> </w:t>
      </w:r>
      <w:r w:rsidR="00087699" w:rsidRPr="003B4499">
        <w:rPr>
          <w:lang w:val="en-US"/>
        </w:rPr>
        <w:t>Server</w:t>
      </w:r>
      <w:r w:rsidR="00087699" w:rsidRPr="000574A3">
        <w:t xml:space="preserve">) </w:t>
      </w:r>
      <w:r w:rsidR="00087699" w:rsidRPr="00087699">
        <w:t>и</w:t>
      </w:r>
      <w:r w:rsidR="00087699" w:rsidRPr="000574A3">
        <w:t xml:space="preserve"> </w:t>
      </w:r>
      <w:r w:rsidR="00087699" w:rsidRPr="003B4499">
        <w:rPr>
          <w:lang w:val="en-US"/>
        </w:rPr>
        <w:t>ADO</w:t>
      </w:r>
      <w:r w:rsidR="00087699" w:rsidRPr="000574A3">
        <w:t xml:space="preserve"> (</w:t>
      </w:r>
      <w:r w:rsidR="00087699" w:rsidRPr="003B4499">
        <w:rPr>
          <w:lang w:val="en-US"/>
        </w:rPr>
        <w:t>ActiveX</w:t>
      </w:r>
      <w:r w:rsidR="00087699" w:rsidRPr="000574A3">
        <w:t xml:space="preserve"> </w:t>
      </w:r>
      <w:r w:rsidR="00087699" w:rsidRPr="003B4499">
        <w:rPr>
          <w:lang w:val="en-US"/>
        </w:rPr>
        <w:t>Data</w:t>
      </w:r>
      <w:r w:rsidR="00087699" w:rsidRPr="000574A3">
        <w:t xml:space="preserve"> </w:t>
      </w:r>
      <w:r w:rsidR="00087699" w:rsidRPr="003B4499">
        <w:rPr>
          <w:lang w:val="en-US"/>
        </w:rPr>
        <w:t>Objects</w:t>
      </w:r>
      <w:r w:rsidR="00087699" w:rsidRPr="000574A3">
        <w:t xml:space="preserve">) </w:t>
      </w:r>
      <w:r w:rsidR="00087699" w:rsidRPr="00087699">
        <w:t>на</w:t>
      </w:r>
      <w:r w:rsidR="00087699" w:rsidRPr="000574A3">
        <w:t xml:space="preserve"> </w:t>
      </w:r>
      <w:r w:rsidR="00087699" w:rsidRPr="00087699">
        <w:t>уровне</w:t>
      </w:r>
      <w:r w:rsidR="00087699" w:rsidRPr="000574A3">
        <w:t xml:space="preserve"> </w:t>
      </w:r>
      <w:r w:rsidR="00087699" w:rsidRPr="00087699">
        <w:t>шаблонов</w:t>
      </w:r>
      <w:r w:rsidR="00087699" w:rsidRPr="000574A3">
        <w:t xml:space="preserve"> </w:t>
      </w:r>
      <w:r w:rsidR="00087699" w:rsidRPr="00087699">
        <w:t>и</w:t>
      </w:r>
      <w:r w:rsidR="00087699" w:rsidRPr="000574A3">
        <w:t xml:space="preserve"> </w:t>
      </w:r>
      <w:r w:rsidR="00087699" w:rsidRPr="00087699">
        <w:t>исходного</w:t>
      </w:r>
      <w:r w:rsidR="00087699" w:rsidRPr="000574A3">
        <w:t xml:space="preserve"> </w:t>
      </w:r>
      <w:r w:rsidR="00087699" w:rsidRPr="00087699">
        <w:t>кода</w:t>
      </w:r>
      <w:r w:rsidR="00087699" w:rsidRPr="000574A3">
        <w:t xml:space="preserve">, </w:t>
      </w:r>
      <w:r w:rsidR="00087699" w:rsidRPr="00087699">
        <w:t>а</w:t>
      </w:r>
      <w:r w:rsidR="00087699" w:rsidRPr="000574A3">
        <w:t xml:space="preserve"> </w:t>
      </w:r>
      <w:r w:rsidR="00087699" w:rsidRPr="00087699">
        <w:t>также</w:t>
      </w:r>
      <w:r w:rsidR="00087699" w:rsidRPr="000574A3">
        <w:t xml:space="preserve"> </w:t>
      </w:r>
      <w:r w:rsidR="00087699" w:rsidRPr="00087699">
        <w:t>элементов</w:t>
      </w:r>
      <w:r w:rsidR="00087699" w:rsidRPr="000574A3">
        <w:t xml:space="preserve"> </w:t>
      </w:r>
      <w:r w:rsidR="00087699" w:rsidRPr="00087699">
        <w:t>технологии</w:t>
      </w:r>
      <w:r w:rsidR="00087699" w:rsidRPr="000574A3">
        <w:t xml:space="preserve"> </w:t>
      </w:r>
      <w:r w:rsidR="00087699" w:rsidRPr="003B4499">
        <w:rPr>
          <w:lang w:val="en-US"/>
        </w:rPr>
        <w:t>Microsoft</w:t>
      </w:r>
      <w:r w:rsidR="00087699" w:rsidRPr="000574A3">
        <w:t xml:space="preserve"> - </w:t>
      </w:r>
      <w:r w:rsidR="00087699" w:rsidRPr="003B4499">
        <w:rPr>
          <w:lang w:val="en-US"/>
        </w:rPr>
        <w:t>COM</w:t>
      </w:r>
      <w:r w:rsidR="00087699" w:rsidRPr="000574A3">
        <w:t>+ (</w:t>
      </w:r>
      <w:r w:rsidR="00087699" w:rsidRPr="003B4499">
        <w:rPr>
          <w:lang w:val="en-US"/>
        </w:rPr>
        <w:t>DCOM</w:t>
      </w:r>
      <w:r w:rsidR="00087699" w:rsidRPr="000574A3">
        <w:t xml:space="preserve">); </w:t>
      </w:r>
    </w:p>
    <w:p w:rsidR="00087699" w:rsidRPr="000574A3" w:rsidRDefault="00467DB3" w:rsidP="00467DB3">
      <w:pPr>
        <w:pStyle w:val="TEXT"/>
      </w:pPr>
      <w:r>
        <w:t xml:space="preserve">- </w:t>
      </w:r>
      <w:r w:rsidR="00087699" w:rsidRPr="00087699">
        <w:t>полная</w:t>
      </w:r>
      <w:r w:rsidR="00087699" w:rsidRPr="000574A3">
        <w:t xml:space="preserve"> </w:t>
      </w:r>
      <w:r w:rsidR="00087699" w:rsidRPr="00087699">
        <w:t>поддержка</w:t>
      </w:r>
      <w:r w:rsidR="00087699" w:rsidRPr="000574A3">
        <w:t xml:space="preserve"> </w:t>
      </w:r>
      <w:r w:rsidR="00087699" w:rsidRPr="00087699">
        <w:t>компонентов</w:t>
      </w:r>
      <w:r w:rsidR="00087699" w:rsidRPr="000574A3">
        <w:t xml:space="preserve"> </w:t>
      </w:r>
      <w:r w:rsidR="00087699" w:rsidRPr="003B4499">
        <w:rPr>
          <w:lang w:val="en-US"/>
        </w:rPr>
        <w:t>CORBA</w:t>
      </w:r>
      <w:r w:rsidR="00087699" w:rsidRPr="000574A3">
        <w:t xml:space="preserve"> </w:t>
      </w:r>
      <w:r w:rsidR="00087699" w:rsidRPr="00087699">
        <w:t>и</w:t>
      </w:r>
      <w:r w:rsidR="00087699" w:rsidRPr="000574A3">
        <w:t xml:space="preserve"> </w:t>
      </w:r>
      <w:r w:rsidR="00087699" w:rsidRPr="003B4499">
        <w:rPr>
          <w:lang w:val="en-US"/>
        </w:rPr>
        <w:t>J</w:t>
      </w:r>
      <w:r w:rsidR="00087699" w:rsidRPr="000574A3">
        <w:t>2</w:t>
      </w:r>
      <w:r w:rsidR="00087699" w:rsidRPr="003B4499">
        <w:rPr>
          <w:lang w:val="en-US"/>
        </w:rPr>
        <w:t>EE</w:t>
      </w:r>
      <w:r w:rsidR="00087699" w:rsidRPr="000574A3">
        <w:t xml:space="preserve">, </w:t>
      </w:r>
      <w:r w:rsidR="00087699" w:rsidRPr="00087699">
        <w:t>включая</w:t>
      </w:r>
      <w:r w:rsidR="00087699" w:rsidRPr="000574A3">
        <w:t xml:space="preserve"> </w:t>
      </w:r>
      <w:r w:rsidR="00087699" w:rsidRPr="00087699">
        <w:t>реализацию</w:t>
      </w:r>
      <w:r w:rsidR="00087699" w:rsidRPr="000574A3">
        <w:t xml:space="preserve"> </w:t>
      </w:r>
      <w:r w:rsidR="00087699" w:rsidRPr="00087699">
        <w:t>технологии</w:t>
      </w:r>
      <w:r w:rsidR="00087699" w:rsidRPr="000574A3">
        <w:t xml:space="preserve"> </w:t>
      </w:r>
      <w:r w:rsidR="00087699" w:rsidRPr="00087699">
        <w:t>компонентной</w:t>
      </w:r>
      <w:r w:rsidR="00087699" w:rsidRPr="000574A3">
        <w:t xml:space="preserve"> </w:t>
      </w:r>
      <w:r w:rsidR="00087699" w:rsidRPr="00087699">
        <w:t>разработки</w:t>
      </w:r>
      <w:r w:rsidR="00087699" w:rsidRPr="000574A3">
        <w:t xml:space="preserve"> </w:t>
      </w:r>
      <w:r w:rsidR="00087699" w:rsidRPr="00087699">
        <w:t>приложений</w:t>
      </w:r>
      <w:r w:rsidR="00087699" w:rsidRPr="000574A3">
        <w:t xml:space="preserve"> </w:t>
      </w:r>
      <w:r w:rsidR="00087699" w:rsidRPr="003B4499">
        <w:rPr>
          <w:lang w:val="en-US"/>
        </w:rPr>
        <w:t>CBD</w:t>
      </w:r>
      <w:r w:rsidR="00087699" w:rsidRPr="000574A3">
        <w:t xml:space="preserve"> (</w:t>
      </w:r>
      <w:r w:rsidR="00087699" w:rsidRPr="003B4499">
        <w:rPr>
          <w:lang w:val="en-US"/>
        </w:rPr>
        <w:t>Component</w:t>
      </w:r>
      <w:r w:rsidR="00087699" w:rsidRPr="000574A3">
        <w:t>-</w:t>
      </w:r>
      <w:r w:rsidR="00087699" w:rsidRPr="003B4499">
        <w:rPr>
          <w:lang w:val="en-US"/>
        </w:rPr>
        <w:t>Based</w:t>
      </w:r>
      <w:r w:rsidR="00087699" w:rsidRPr="000574A3">
        <w:t xml:space="preserve"> </w:t>
      </w:r>
      <w:r w:rsidR="00087699" w:rsidRPr="003B4499">
        <w:rPr>
          <w:lang w:val="en-US"/>
        </w:rPr>
        <w:lastRenderedPageBreak/>
        <w:t>Development</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интерфейса</w:t>
      </w:r>
      <w:r w:rsidR="00087699" w:rsidRPr="000574A3">
        <w:t xml:space="preserve"> </w:t>
      </w:r>
      <w:r w:rsidR="00087699" w:rsidRPr="003B4499">
        <w:rPr>
          <w:lang w:val="en-US"/>
        </w:rPr>
        <w:t>IDL</w:t>
      </w:r>
      <w:r w:rsidR="00087699" w:rsidRPr="000574A3">
        <w:t xml:space="preserve"> (</w:t>
      </w:r>
      <w:r w:rsidR="00087699" w:rsidRPr="003B4499">
        <w:rPr>
          <w:lang w:val="en-US"/>
        </w:rPr>
        <w:t>Interface</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r w:rsidR="00087699" w:rsidRPr="00087699">
        <w:t>и</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данных</w:t>
      </w:r>
      <w:r w:rsidR="00087699" w:rsidRPr="000574A3">
        <w:t xml:space="preserve"> </w:t>
      </w:r>
      <w:r w:rsidR="00087699" w:rsidRPr="003B4499">
        <w:rPr>
          <w:lang w:val="en-US"/>
        </w:rPr>
        <w:t>DDL</w:t>
      </w:r>
      <w:r w:rsidR="00087699" w:rsidRPr="000574A3">
        <w:t xml:space="preserve"> (</w:t>
      </w:r>
      <w:r w:rsidR="00087699" w:rsidRPr="003B4499">
        <w:rPr>
          <w:lang w:val="en-US"/>
        </w:rPr>
        <w:t>Data</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p>
    <w:p w:rsidR="00087699" w:rsidRPr="00A81B67" w:rsidRDefault="00467DB3" w:rsidP="00467DB3">
      <w:pPr>
        <w:pStyle w:val="TEXT"/>
        <w:rPr>
          <w:i/>
          <w:iCs/>
        </w:rPr>
      </w:pPr>
      <w:r>
        <w:t xml:space="preserve">- </w:t>
      </w:r>
      <w:r w:rsidR="00087699" w:rsidRPr="00087699">
        <w:t xml:space="preserve">полная поддержка среды разработки </w:t>
      </w:r>
      <w:proofErr w:type="spellStart"/>
      <w:r w:rsidR="00087699" w:rsidRPr="00087699">
        <w:t>Java</w:t>
      </w:r>
      <w:proofErr w:type="spellEnd"/>
      <w:r w:rsidR="00087699" w:rsidRPr="00087699">
        <w:t xml:space="preserve">-приложений, включая прямую и обратную генерацию классов </w:t>
      </w:r>
      <w:proofErr w:type="spellStart"/>
      <w:r w:rsidR="00087699" w:rsidRPr="00087699">
        <w:t>Java</w:t>
      </w:r>
      <w:proofErr w:type="spellEnd"/>
      <w:r w:rsidR="00087699"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58E1DCE9" wp14:editId="6BE4CDA1">
            <wp:extent cx="5934272" cy="3692105"/>
            <wp:effectExtent l="0" t="0" r="0" b="381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692377"/>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467DB3" w:rsidRDefault="00467DB3" w:rsidP="007358B5">
      <w:pPr>
        <w:pStyle w:val="TEXT"/>
        <w:ind w:firstLine="0"/>
        <w:jc w:val="center"/>
      </w:pP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43B18FE0" wp14:editId="0DE95DEB">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4CC4B62B" wp14:editId="318D797F">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36380B">
      <w:pPr>
        <w:pStyle w:val="A2COKKP"/>
      </w:pPr>
      <w:bookmarkStart w:id="49" w:name="_Toc374609153"/>
      <w:r>
        <w:t>1.1.3</w:t>
      </w:r>
      <w:r w:rsidR="00C61E3F" w:rsidRPr="00C61E3F">
        <w:t xml:space="preserve"> </w:t>
      </w:r>
      <w:proofErr w:type="spellStart"/>
      <w:r w:rsidR="00C61E3F">
        <w:rPr>
          <w:lang w:val="en-US"/>
        </w:rPr>
        <w:t>UModel</w:t>
      </w:r>
      <w:bookmarkEnd w:id="49"/>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w:t>
      </w:r>
      <w:r w:rsidR="00257C9B" w:rsidRPr="00257C9B">
        <w:rPr>
          <w:lang w:eastAsia="ru-RU"/>
        </w:rPr>
        <w:t xml:space="preserve"> [5]</w:t>
      </w:r>
      <w:r>
        <w:rPr>
          <w:lang w:eastAsia="ru-RU"/>
        </w:rPr>
        <w:t>. Это структурные диаграммы:</w:t>
      </w:r>
    </w:p>
    <w:p w:rsidR="00C61E3F" w:rsidRPr="00467DB3" w:rsidRDefault="00467DB3" w:rsidP="00467DB3">
      <w:pPr>
        <w:pStyle w:val="TEXT"/>
      </w:pPr>
      <w:r>
        <w:t xml:space="preserve">- </w:t>
      </w:r>
      <w:r w:rsidR="00C61E3F" w:rsidRPr="00467DB3">
        <w:t>диаграммы классов и объектов;</w:t>
      </w:r>
    </w:p>
    <w:p w:rsidR="00C61E3F" w:rsidRPr="00467DB3" w:rsidRDefault="00467DB3" w:rsidP="00467DB3">
      <w:pPr>
        <w:pStyle w:val="TEXT"/>
      </w:pPr>
      <w:r>
        <w:t xml:space="preserve">- </w:t>
      </w:r>
      <w:r w:rsidR="00C61E3F" w:rsidRPr="00467DB3">
        <w:t>диаграммы с композитной структурой, описывающие взаимодействие объектов при решении конкретных задач, внутреннюю</w:t>
      </w:r>
      <w:r w:rsidR="009308E3" w:rsidRPr="00467DB3">
        <w:t xml:space="preserve"> структуру объектов, стратегии;</w:t>
      </w:r>
    </w:p>
    <w:p w:rsidR="00C61E3F" w:rsidRPr="00467DB3" w:rsidRDefault="00467DB3" w:rsidP="00467DB3">
      <w:pPr>
        <w:pStyle w:val="TEXT"/>
      </w:pPr>
      <w:r>
        <w:t xml:space="preserve">- </w:t>
      </w:r>
      <w:r w:rsidR="00C61E3F" w:rsidRPr="00467DB3">
        <w:t>архитектурные диаграммы - пакеты, диаграммы пакетов, диаграммы компонентов и развертывания;</w:t>
      </w:r>
    </w:p>
    <w:p w:rsidR="00C61E3F" w:rsidRPr="00467DB3" w:rsidRDefault="00467DB3" w:rsidP="00467DB3">
      <w:pPr>
        <w:pStyle w:val="TEXT"/>
      </w:pPr>
      <w:r>
        <w:t xml:space="preserve">- </w:t>
      </w:r>
      <w:r w:rsidR="00C61E3F" w:rsidRPr="00467DB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w:t>
      </w:r>
      <w:r w:rsidR="00344142">
        <w:rPr>
          <w:lang w:eastAsia="ru-RU"/>
        </w:rPr>
        <w:t>C# 3.0, VB 7.1, VB8.0 и VB 9.0.</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Отсутствует верификация </w:t>
      </w:r>
      <w:r w:rsidR="00467DB3">
        <w:t xml:space="preserve">корректности ассоциаций </w:t>
      </w:r>
      <w:r w:rsidR="00030B8C">
        <w:t xml:space="preserve">(рисунок 1.6), а так же проверка корректности </w:t>
      </w:r>
      <w:r w:rsidR="00467DB3">
        <w:t>множественного наследования</w:t>
      </w:r>
      <w:r w:rsidR="00467DB3">
        <w:t xml:space="preserve"> </w:t>
      </w:r>
      <w:r w:rsidR="00030B8C">
        <w:t>(рисунок 1.7)</w:t>
      </w:r>
      <w:r w:rsidR="004F646A">
        <w:t>. Процесс проверки модели в этих случаях не дает сообщения об ошибках</w:t>
      </w:r>
      <w:r w:rsidR="00030B8C">
        <w:t xml:space="preserve"> (рисунок 1.8).  </w:t>
      </w:r>
    </w:p>
    <w:p w:rsidR="000628B6" w:rsidRDefault="000628B6" w:rsidP="000628B6">
      <w:pPr>
        <w:pStyle w:val="TEXT"/>
        <w:ind w:firstLine="0"/>
        <w:jc w:val="center"/>
        <w:rPr>
          <w:lang w:val="en-US"/>
        </w:rPr>
      </w:pPr>
      <w:r>
        <w:rPr>
          <w:noProof/>
          <w:lang w:eastAsia="ru-RU"/>
        </w:rPr>
        <w:drawing>
          <wp:inline distT="0" distB="0" distL="0" distR="0" wp14:anchorId="14BE8AC2" wp14:editId="6CDDF523">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1771650"/>
                    </a:xfrm>
                    <a:prstGeom prst="rect">
                      <a:avLst/>
                    </a:prstGeom>
                  </pic:spPr>
                </pic:pic>
              </a:graphicData>
            </a:graphic>
          </wp:inline>
        </w:drawing>
      </w:r>
    </w:p>
    <w:p w:rsidR="000628B6" w:rsidRPr="00D04623" w:rsidRDefault="000628B6" w:rsidP="000628B6">
      <w:pPr>
        <w:pStyle w:val="TEXT"/>
        <w:jc w:val="center"/>
      </w:pPr>
      <w:r>
        <w:t>Рисунок 1.</w:t>
      </w:r>
      <w:r>
        <w:t>6</w:t>
      </w:r>
      <w:r>
        <w:t xml:space="preserve"> – Отсутствие верификации ассоциаций в </w:t>
      </w:r>
      <w:proofErr w:type="spellStart"/>
      <w:r>
        <w:rPr>
          <w:lang w:val="en-US"/>
        </w:rPr>
        <w:t>UModel</w:t>
      </w:r>
      <w:proofErr w:type="spellEnd"/>
    </w:p>
    <w:p w:rsidR="003F49BA" w:rsidRDefault="00E97945" w:rsidP="004F646A">
      <w:pPr>
        <w:pStyle w:val="TEXT"/>
        <w:ind w:firstLine="0"/>
        <w:jc w:val="center"/>
      </w:pPr>
      <w:r>
        <w:rPr>
          <w:noProof/>
          <w:lang w:eastAsia="ru-RU"/>
        </w:rPr>
        <w:lastRenderedPageBreak/>
        <w:drawing>
          <wp:inline distT="0" distB="0" distL="0" distR="0" wp14:anchorId="1B7AC9DE" wp14:editId="509EFD20">
            <wp:extent cx="4579808" cy="2950234"/>
            <wp:effectExtent l="0" t="0" r="0" b="25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1525" cy="2951340"/>
                    </a:xfrm>
                    <a:prstGeom prst="rect">
                      <a:avLst/>
                    </a:prstGeom>
                  </pic:spPr>
                </pic:pic>
              </a:graphicData>
            </a:graphic>
          </wp:inline>
        </w:drawing>
      </w:r>
    </w:p>
    <w:p w:rsidR="004F646A" w:rsidRPr="004F646A" w:rsidRDefault="004F646A" w:rsidP="004F646A">
      <w:pPr>
        <w:pStyle w:val="TEXT"/>
        <w:jc w:val="center"/>
      </w:pPr>
      <w:r>
        <w:t>Рисунок 1.</w:t>
      </w:r>
      <w:r w:rsidR="000628B6">
        <w:t>7</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40692D4D" wp14:editId="1DFBB5C5">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0628B6" w:rsidRPr="001A323C" w:rsidRDefault="000628B6" w:rsidP="001A323C">
      <w:pPr>
        <w:pStyle w:val="TEXT"/>
      </w:pPr>
    </w:p>
    <w:p w:rsidR="00E97945" w:rsidRDefault="00E97945" w:rsidP="001A323C">
      <w:pPr>
        <w:pStyle w:val="TEXT"/>
        <w:ind w:firstLine="0"/>
        <w:jc w:val="center"/>
      </w:pPr>
      <w:r>
        <w:rPr>
          <w:noProof/>
          <w:lang w:eastAsia="ru-RU"/>
        </w:rPr>
        <w:drawing>
          <wp:inline distT="0" distB="0" distL="0" distR="0" wp14:anchorId="5C791564" wp14:editId="2C367A77">
            <wp:extent cx="4140679" cy="3088257"/>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090268"/>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36380B">
      <w:pPr>
        <w:pStyle w:val="A2COKKP"/>
      </w:pPr>
      <w:bookmarkStart w:id="50" w:name="_Toc355262829"/>
      <w:bookmarkStart w:id="51" w:name="_Toc374609154"/>
      <w:bookmarkEnd w:id="47"/>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50"/>
      <w:proofErr w:type="spellEnd"/>
      <w:r w:rsidR="00CB2B66" w:rsidRPr="008D08BC">
        <w:t xml:space="preserve"> </w:t>
      </w:r>
      <w:proofErr w:type="spellStart"/>
      <w:r w:rsidR="00CB2B66" w:rsidRPr="008D08BC">
        <w:t>for</w:t>
      </w:r>
      <w:proofErr w:type="spellEnd"/>
      <w:r w:rsidR="00CB2B66" w:rsidRPr="008D08BC">
        <w:t xml:space="preserve"> UML</w:t>
      </w:r>
      <w:bookmarkEnd w:id="51"/>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w:t>
      </w:r>
      <w:r w:rsidR="00257C9B" w:rsidRPr="00DE5D3A">
        <w:t>6</w:t>
      </w:r>
      <w:r w:rsidR="00313563" w:rsidRPr="008D08BC">
        <w:t>]</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 xml:space="preserve">-формате для обмена наиболее актуальными и точными бизнес-процессами и </w:t>
      </w:r>
      <w:r w:rsidR="00CB2B66" w:rsidRPr="008D08BC">
        <w:lastRenderedPageBreak/>
        <w:t>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drawing>
          <wp:inline distT="0" distB="0" distL="0" distR="0" wp14:anchorId="49B5FD2B" wp14:editId="65BE3EB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lastRenderedPageBreak/>
        <w:drawing>
          <wp:inline distT="0" distB="0" distL="0" distR="0" wp14:anchorId="4E7932D2" wp14:editId="1A9F868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drawing>
          <wp:inline distT="0" distB="0" distL="0" distR="0" wp14:anchorId="74F95DAE" wp14:editId="1D8BDE97">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DE5D3A" w:rsidRDefault="00B041BA" w:rsidP="00B041BA">
      <w:pPr>
        <w:pStyle w:val="TEXT"/>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19E6FC6F" wp14:editId="4D6EDCEE">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311E6F8D" wp14:editId="77AA4CEF">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drawing>
          <wp:inline distT="0" distB="0" distL="0" distR="0" wp14:anchorId="5B566F6C" wp14:editId="1DFD73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lastRenderedPageBreak/>
        <w:drawing>
          <wp:inline distT="0" distB="0" distL="0" distR="0" wp14:anchorId="1F376EBF" wp14:editId="2CA0451E">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36380B">
      <w:pPr>
        <w:pStyle w:val="A2COKKP"/>
      </w:pPr>
      <w:bookmarkStart w:id="52" w:name="_Toc355262830"/>
      <w:bookmarkStart w:id="53" w:name="_Toc374609155"/>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52"/>
      <w:bookmarkEnd w:id="53"/>
      <w:proofErr w:type="spellEnd"/>
      <w:r w:rsidRPr="008D08BC">
        <w:t xml:space="preserve"> </w:t>
      </w:r>
    </w:p>
    <w:p w:rsidR="00024D4F" w:rsidRPr="008D08BC" w:rsidRDefault="00C76DEA"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w:t>
      </w:r>
      <w:r w:rsidR="00257C9B" w:rsidRPr="00257C9B">
        <w:t>7</w:t>
      </w:r>
      <w:r w:rsidR="00313563" w:rsidRPr="008D08BC">
        <w:t>]</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w:t>
      </w:r>
      <w:r w:rsidRPr="008D08BC">
        <w:lastRenderedPageBreak/>
        <w:t xml:space="preserve">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так же как и предыдущие среды 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561995F7" wp14:editId="2E9B064A">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0C4D0B65" wp14:editId="02BAD240">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lastRenderedPageBreak/>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drawing>
          <wp:inline distT="0" distB="0" distL="0" distR="0" wp14:anchorId="54208956" wp14:editId="7F4188E6">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DE5D3A" w:rsidRDefault="00A02CDC" w:rsidP="00A02CDC">
      <w:pPr>
        <w:pStyle w:val="TEXT"/>
        <w:rPr>
          <w:lang w:val="en-US"/>
        </w:rPr>
      </w:pPr>
      <w:r w:rsidRPr="008D08BC">
        <w:tab/>
      </w:r>
      <w:proofErr w:type="gramStart"/>
      <w:r w:rsidRPr="00DE5D3A">
        <w:rPr>
          <w:lang w:val="en-US"/>
        </w:rPr>
        <w:t>public</w:t>
      </w:r>
      <w:proofErr w:type="gramEnd"/>
      <w:r w:rsidRPr="00DE5D3A">
        <w:rPr>
          <w:lang w:val="en-US"/>
        </w:rPr>
        <w:t xml:space="preserve"> </w:t>
      </w:r>
      <w:proofErr w:type="spellStart"/>
      <w:r w:rsidRPr="00DE5D3A">
        <w:rPr>
          <w:lang w:val="en-US"/>
        </w:rPr>
        <w:t>ClassD</w:t>
      </w:r>
      <w:proofErr w:type="spellEnd"/>
      <w:r w:rsidRPr="00DE5D3A">
        <w:rPr>
          <w:lang w:val="en-US"/>
        </w:rPr>
        <w:t>(){</w:t>
      </w:r>
    </w:p>
    <w:p w:rsidR="00A02CDC" w:rsidRPr="00DE5D3A" w:rsidRDefault="00A02CDC" w:rsidP="00A02CDC">
      <w:pPr>
        <w:pStyle w:val="TEXT"/>
        <w:rPr>
          <w:lang w:val="en-US"/>
        </w:rPr>
      </w:pPr>
    </w:p>
    <w:p w:rsidR="00A02CDC" w:rsidRPr="00DE5D3A" w:rsidRDefault="00A02CDC" w:rsidP="00A02CDC">
      <w:pPr>
        <w:pStyle w:val="TEXT"/>
        <w:rPr>
          <w:lang w:val="en-US"/>
        </w:rPr>
      </w:pPr>
      <w:r w:rsidRPr="00DE5D3A">
        <w:rPr>
          <w:lang w:val="en-US"/>
        </w:rPr>
        <w:tab/>
        <w:t>}</w:t>
      </w:r>
    </w:p>
    <w:p w:rsidR="00A02CDC" w:rsidRPr="00DE5D3A" w:rsidRDefault="00A02CDC" w:rsidP="00A02CDC">
      <w:pPr>
        <w:pStyle w:val="TEXT"/>
        <w:rPr>
          <w:lang w:val="en-US"/>
        </w:rPr>
      </w:pPr>
    </w:p>
    <w:p w:rsidR="00A02CDC" w:rsidRPr="00602727" w:rsidRDefault="00A02CDC" w:rsidP="00A02CDC">
      <w:pPr>
        <w:pStyle w:val="TEXT"/>
        <w:rPr>
          <w:lang w:val="en-US"/>
        </w:rPr>
      </w:pPr>
      <w:r w:rsidRPr="00DE5D3A">
        <w:rPr>
          <w:lang w:val="en-US"/>
        </w:rPr>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lastRenderedPageBreak/>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drawing>
          <wp:inline distT="0" distB="0" distL="0" distR="0" wp14:anchorId="102DDC8A" wp14:editId="4A724CB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DF5ACE6" wp14:editId="74F6B1AB">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70ADD37" wp14:editId="36D556A1">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36380B">
      <w:pPr>
        <w:pStyle w:val="A2COKKP"/>
      </w:pPr>
      <w:bookmarkStart w:id="54" w:name="_Toc374609156"/>
      <w:r w:rsidRPr="008D08BC">
        <w:lastRenderedPageBreak/>
        <w:t xml:space="preserve">1.2 </w:t>
      </w:r>
      <w:bookmarkStart w:id="55"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54"/>
      <w:bookmarkEnd w:id="55"/>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56" w:name="_Toc374609157"/>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6"/>
    </w:p>
    <w:p w:rsidR="00812246" w:rsidRPr="008D08BC" w:rsidRDefault="00812246" w:rsidP="0036380B">
      <w:pPr>
        <w:pStyle w:val="A2COKKP"/>
      </w:pPr>
      <w:bookmarkStart w:id="57" w:name="_Toc374609158"/>
      <w:r w:rsidRPr="008D08BC">
        <w:t>2.1 Модели разработки</w:t>
      </w:r>
      <w:bookmarkEnd w:id="57"/>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w:t>
      </w:r>
      <w:r w:rsidR="00257C9B" w:rsidRPr="00257C9B">
        <w:t>8</w:t>
      </w:r>
      <w:r w:rsidR="00625497" w:rsidRPr="008D08BC">
        <w:t>]</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t>.</w:t>
      </w:r>
    </w:p>
    <w:p w:rsidR="00FE77D1" w:rsidRPr="008D08BC" w:rsidRDefault="00FE77D1" w:rsidP="0036380B">
      <w:pPr>
        <w:pStyle w:val="A2COKKP"/>
      </w:pPr>
      <w:bookmarkStart w:id="58" w:name="_Toc374609159"/>
      <w:r w:rsidRPr="008D08BC">
        <w:lastRenderedPageBreak/>
        <w:t>2.1.1 Каскадная модель</w:t>
      </w:r>
      <w:bookmarkEnd w:id="58"/>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w:t>
      </w:r>
      <w:r w:rsidR="00257C9B" w:rsidRPr="00257C9B">
        <w:t>9</w:t>
      </w:r>
      <w:r w:rsidR="00625497" w:rsidRPr="008D08BC">
        <w:t>]</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6BEFF393" wp14:editId="6F60314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36380B">
      <w:pPr>
        <w:pStyle w:val="A2COKKP"/>
      </w:pPr>
      <w:bookmarkStart w:id="59" w:name="_Toc374609160"/>
      <w:r w:rsidRPr="008D08BC">
        <w:t>2.1.2 Инкрементальная модель</w:t>
      </w:r>
      <w:bookmarkEnd w:id="59"/>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w:t>
      </w:r>
      <w:r w:rsidR="00257C9B" w:rsidRPr="00257C9B">
        <w:t>10</w:t>
      </w:r>
      <w:r w:rsidR="00625497" w:rsidRPr="008D08BC">
        <w:t>]</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9699692" wp14:editId="72C230A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 xml:space="preserve">». </w:t>
      </w:r>
      <w:r w:rsidRPr="008D08BC">
        <w:lastRenderedPageBreak/>
        <w:t>(«</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36380B">
      <w:pPr>
        <w:pStyle w:val="A2COKKP"/>
      </w:pPr>
      <w:bookmarkStart w:id="60" w:name="_Toc374609161"/>
      <w:r w:rsidRPr="008D08BC">
        <w:t>2.1.3 Спиральная модель</w:t>
      </w:r>
      <w:bookmarkEnd w:id="60"/>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в своей статье 1986 года</w:t>
      </w:r>
      <w:r w:rsidR="006909D8" w:rsidRPr="006909D8">
        <w:t xml:space="preserve"> [</w:t>
      </w:r>
      <w:r w:rsidR="00257C9B" w:rsidRPr="00257C9B">
        <w:t>11</w:t>
      </w:r>
      <w:r w:rsidR="006909D8" w:rsidRPr="006909D8">
        <w:t>]</w:t>
      </w:r>
      <w:r w:rsidRPr="008D08BC">
        <w:t xml:space="preserve">.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20FD8A7E" wp14:editId="39B6CDE1">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36380B">
      <w:pPr>
        <w:pStyle w:val="A2COKKP"/>
      </w:pPr>
      <w:bookmarkStart w:id="61" w:name="_Toc374609162"/>
      <w:r w:rsidRPr="008D08BC">
        <w:lastRenderedPageBreak/>
        <w:t xml:space="preserve">2.1.4 Модель </w:t>
      </w:r>
      <w:proofErr w:type="spellStart"/>
      <w:r w:rsidRPr="008D08BC">
        <w:t>прототипирования</w:t>
      </w:r>
      <w:bookmarkEnd w:id="61"/>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w:t>
      </w:r>
      <w:r w:rsidR="00257C9B" w:rsidRPr="00257C9B">
        <w:t>12</w:t>
      </w:r>
      <w:r w:rsidR="00625497" w:rsidRPr="008D08BC">
        <w:t>]</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68A62F86" wp14:editId="4A7A2722">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DE5D3A" w:rsidRDefault="00A914FC" w:rsidP="0036380B">
      <w:pPr>
        <w:pStyle w:val="A1COKKP"/>
      </w:pPr>
      <w:bookmarkStart w:id="62" w:name="_Toc374609163"/>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62"/>
    </w:p>
    <w:p w:rsidR="0036380B" w:rsidRPr="0036380B" w:rsidRDefault="0036380B" w:rsidP="0036380B">
      <w:pPr>
        <w:pStyle w:val="TEXT"/>
      </w:pPr>
      <w:r w:rsidRPr="0036380B">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w:t>
      </w:r>
      <w:r w:rsidR="00D020FF">
        <w:t>анной формальной спецификации [</w:t>
      </w:r>
      <w:r w:rsidR="00D020FF" w:rsidRPr="00D020FF">
        <w:t>1</w:t>
      </w:r>
      <w:r w:rsidR="000E40A2" w:rsidRPr="000E40A2">
        <w:t>3</w:t>
      </w:r>
      <w:r w:rsidRPr="0036380B">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1472EF">
      <w:pPr>
        <w:pStyle w:val="A2COKKP"/>
      </w:pPr>
      <w:bookmarkStart w:id="63" w:name="_Toc325336828"/>
      <w:bookmarkStart w:id="64" w:name="_Toc355262845"/>
      <w:bookmarkStart w:id="65" w:name="_Toc374609164"/>
      <w:r w:rsidRPr="008D08BC">
        <w:t xml:space="preserve">3.1 Задачи, выполняемые </w:t>
      </w:r>
      <w:bookmarkEnd w:id="63"/>
      <w:r w:rsidRPr="008D08BC">
        <w:t xml:space="preserve">подсистемой верификации диаграммы </w:t>
      </w:r>
      <w:bookmarkEnd w:id="64"/>
      <w:r w:rsidRPr="008D08BC">
        <w:t>классов</w:t>
      </w:r>
      <w:bookmarkStart w:id="66" w:name="_Toc355262852"/>
      <w:bookmarkEnd w:id="65"/>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определение некорректностей с указанием причины.</w:t>
      </w:r>
    </w:p>
    <w:p w:rsidR="004A5070" w:rsidRPr="008D08BC" w:rsidRDefault="004A5070" w:rsidP="0036380B">
      <w:pPr>
        <w:pStyle w:val="A2COKKP"/>
      </w:pPr>
      <w:bookmarkStart w:id="67" w:name="_Toc374609165"/>
      <w:r w:rsidRPr="008D08BC">
        <w:t xml:space="preserve">3.2 Архитектура системы верификации UML-диаграмм «UML </w:t>
      </w:r>
      <w:proofErr w:type="spellStart"/>
      <w:r w:rsidRPr="008D08BC">
        <w:t>Tester</w:t>
      </w:r>
      <w:proofErr w:type="spellEnd"/>
      <w:r w:rsidRPr="008D08BC">
        <w:t>»</w:t>
      </w:r>
      <w:bookmarkEnd w:id="66"/>
      <w:bookmarkEnd w:id="67"/>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770F1084" wp14:editId="17F99D67">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FA10AD" w:rsidRDefault="008B13FD"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FA10AD" w:rsidRDefault="008B13FD" w:rsidP="004A5070">
                              <w:pPr>
                                <w:jc w:val="center"/>
                                <w:rPr>
                                  <w:sz w:val="20"/>
                                </w:rPr>
                              </w:pPr>
                              <w:r>
                                <w:rPr>
                                  <w:sz w:val="20"/>
                                </w:rPr>
                                <w:t>Обработка диаграммы классов</w:t>
                              </w:r>
                            </w:p>
                            <w:p w:rsidR="008B13FD" w:rsidRDefault="008B13FD"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Default="008B13FD" w:rsidP="004A5070">
                              <w:pPr>
                                <w:jc w:val="center"/>
                                <w:rPr>
                                  <w:sz w:val="20"/>
                                </w:rPr>
                              </w:pPr>
                              <w:r>
                                <w:rPr>
                                  <w:sz w:val="20"/>
                                </w:rPr>
                                <w:t>Обработка диаграммы последовательности</w:t>
                              </w:r>
                            </w:p>
                            <w:p w:rsidR="008B13FD" w:rsidRPr="00FA10AD" w:rsidRDefault="008B13FD" w:rsidP="004A5070">
                              <w:pPr>
                                <w:jc w:val="center"/>
                                <w:rPr>
                                  <w:sz w:val="20"/>
                                </w:rPr>
                              </w:pPr>
                            </w:p>
                            <w:p w:rsidR="008B13FD" w:rsidRDefault="008B13FD"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Default="008B13FD" w:rsidP="004A5070">
                              <w:pPr>
                                <w:jc w:val="center"/>
                                <w:rPr>
                                  <w:sz w:val="20"/>
                                </w:rPr>
                              </w:pPr>
                              <w:r>
                                <w:rPr>
                                  <w:sz w:val="20"/>
                                </w:rPr>
                                <w:t>Верификация диаграммы последовательности</w:t>
                              </w:r>
                            </w:p>
                            <w:p w:rsidR="008B13FD" w:rsidRPr="00FA10AD" w:rsidRDefault="008B13FD" w:rsidP="004A5070">
                              <w:pPr>
                                <w:jc w:val="center"/>
                                <w:rPr>
                                  <w:sz w:val="20"/>
                                </w:rPr>
                              </w:pPr>
                            </w:p>
                            <w:p w:rsidR="008B13FD" w:rsidRDefault="008B13FD"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Default="008B13FD" w:rsidP="004A5070">
                              <w:pPr>
                                <w:jc w:val="center"/>
                                <w:rPr>
                                  <w:sz w:val="20"/>
                                </w:rPr>
                              </w:pPr>
                              <w:r>
                                <w:rPr>
                                  <w:sz w:val="20"/>
                                </w:rPr>
                                <w:t>Верификация диаграммы</w:t>
                              </w:r>
                            </w:p>
                            <w:p w:rsidR="008B13FD" w:rsidRDefault="008B13FD" w:rsidP="004A5070">
                              <w:pPr>
                                <w:jc w:val="center"/>
                                <w:rPr>
                                  <w:sz w:val="20"/>
                                </w:rPr>
                              </w:pPr>
                              <w:r>
                                <w:rPr>
                                  <w:sz w:val="20"/>
                                </w:rPr>
                                <w:t xml:space="preserve"> классов</w:t>
                              </w:r>
                            </w:p>
                            <w:p w:rsidR="008B13FD" w:rsidRPr="00FA10AD" w:rsidRDefault="008B13FD" w:rsidP="004A5070">
                              <w:pPr>
                                <w:jc w:val="center"/>
                                <w:rPr>
                                  <w:sz w:val="20"/>
                                </w:rPr>
                              </w:pPr>
                            </w:p>
                            <w:p w:rsidR="008B13FD" w:rsidRDefault="008B13FD"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8B13FD" w:rsidRPr="00FA10AD" w:rsidRDefault="008B13FD"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8B13FD" w:rsidRPr="008A586F" w:rsidRDefault="008B13FD"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8B13FD" w:rsidRPr="00FA10AD" w:rsidRDefault="008B13FD" w:rsidP="004A5070">
                        <w:pPr>
                          <w:jc w:val="center"/>
                          <w:rPr>
                            <w:sz w:val="20"/>
                          </w:rPr>
                        </w:pPr>
                        <w:r>
                          <w:rPr>
                            <w:sz w:val="20"/>
                          </w:rPr>
                          <w:t>Обработка диаграммы классов</w:t>
                        </w:r>
                      </w:p>
                      <w:p w:rsidR="008B13FD" w:rsidRDefault="008B13FD"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8B13FD" w:rsidRDefault="008B13FD" w:rsidP="004A5070">
                        <w:pPr>
                          <w:jc w:val="center"/>
                          <w:rPr>
                            <w:sz w:val="20"/>
                          </w:rPr>
                        </w:pPr>
                        <w:r>
                          <w:rPr>
                            <w:sz w:val="20"/>
                          </w:rPr>
                          <w:t>Обработка диаграммы последовательности</w:t>
                        </w:r>
                      </w:p>
                      <w:p w:rsidR="008B13FD" w:rsidRPr="00FA10AD" w:rsidRDefault="008B13FD" w:rsidP="004A5070">
                        <w:pPr>
                          <w:jc w:val="center"/>
                          <w:rPr>
                            <w:sz w:val="20"/>
                          </w:rPr>
                        </w:pPr>
                      </w:p>
                      <w:p w:rsidR="008B13FD" w:rsidRDefault="008B13FD"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8B13FD" w:rsidRPr="008A586F" w:rsidRDefault="008B13FD"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8B13FD" w:rsidRDefault="008B13FD" w:rsidP="004A5070">
                        <w:pPr>
                          <w:jc w:val="center"/>
                          <w:rPr>
                            <w:sz w:val="20"/>
                          </w:rPr>
                        </w:pPr>
                        <w:r>
                          <w:rPr>
                            <w:sz w:val="20"/>
                          </w:rPr>
                          <w:t>Верификация диаграммы последовательности</w:t>
                        </w:r>
                      </w:p>
                      <w:p w:rsidR="008B13FD" w:rsidRPr="00FA10AD" w:rsidRDefault="008B13FD" w:rsidP="004A5070">
                        <w:pPr>
                          <w:jc w:val="center"/>
                          <w:rPr>
                            <w:sz w:val="20"/>
                          </w:rPr>
                        </w:pPr>
                      </w:p>
                      <w:p w:rsidR="008B13FD" w:rsidRDefault="008B13FD"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8B13FD" w:rsidRDefault="008B13FD" w:rsidP="004A5070">
                        <w:pPr>
                          <w:jc w:val="center"/>
                          <w:rPr>
                            <w:sz w:val="20"/>
                          </w:rPr>
                        </w:pPr>
                        <w:r>
                          <w:rPr>
                            <w:sz w:val="20"/>
                          </w:rPr>
                          <w:t>Верификация диаграммы</w:t>
                        </w:r>
                      </w:p>
                      <w:p w:rsidR="008B13FD" w:rsidRDefault="008B13FD" w:rsidP="004A5070">
                        <w:pPr>
                          <w:jc w:val="center"/>
                          <w:rPr>
                            <w:sz w:val="20"/>
                          </w:rPr>
                        </w:pPr>
                        <w:r>
                          <w:rPr>
                            <w:sz w:val="20"/>
                          </w:rPr>
                          <w:t xml:space="preserve"> классов</w:t>
                        </w:r>
                      </w:p>
                      <w:p w:rsidR="008B13FD" w:rsidRPr="00FA10AD" w:rsidRDefault="008B13FD" w:rsidP="004A5070">
                        <w:pPr>
                          <w:jc w:val="center"/>
                          <w:rPr>
                            <w:sz w:val="20"/>
                          </w:rPr>
                        </w:pPr>
                      </w:p>
                      <w:p w:rsidR="008B13FD" w:rsidRDefault="008B13FD"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8B13FD" w:rsidRPr="008A586F" w:rsidRDefault="008B13FD"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8B13FD" w:rsidRPr="008A586F" w:rsidRDefault="008B13FD" w:rsidP="004A5070">
                        <w:pPr>
                          <w:jc w:val="center"/>
                          <w:rPr>
                            <w:sz w:val="20"/>
                          </w:rPr>
                        </w:pPr>
                        <w:r>
                          <w:rPr>
                            <w:sz w:val="20"/>
                          </w:rPr>
                          <w:t>Пользовательский интерфейс</w:t>
                        </w:r>
                      </w:p>
                    </w:txbxContent>
                  </v:textbox>
                </v:shape>
                <w10:anchorlock/>
              </v:group>
            </w:pict>
          </mc:Fallback>
        </mc:AlternateContent>
      </w:r>
    </w:p>
    <w:p w:rsidR="004A5070"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296E2E" w:rsidRPr="008D08BC" w:rsidRDefault="00296E2E" w:rsidP="004A5070">
      <w:pPr>
        <w:jc w:val="center"/>
        <w:rPr>
          <w:szCs w:val="28"/>
        </w:rPr>
      </w:pP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8" w:name="_Toc325336830"/>
      <w:bookmarkStart w:id="69" w:name="_Toc355262853"/>
    </w:p>
    <w:p w:rsidR="004A5070" w:rsidRPr="008D08BC" w:rsidRDefault="004A5070" w:rsidP="0036380B">
      <w:pPr>
        <w:pStyle w:val="A2COKKP"/>
      </w:pPr>
      <w:bookmarkStart w:id="70" w:name="_Toc374609166"/>
      <w:r w:rsidRPr="008D08BC">
        <w:t xml:space="preserve">3.3 Структура </w:t>
      </w:r>
      <w:proofErr w:type="gramStart"/>
      <w:r w:rsidRPr="008D08BC">
        <w:t xml:space="preserve">подсистемы верификации диаграммы </w:t>
      </w:r>
      <w:bookmarkEnd w:id="68"/>
      <w:bookmarkEnd w:id="69"/>
      <w:r w:rsidRPr="008D08BC">
        <w:t>классов</w:t>
      </w:r>
      <w:bookmarkEnd w:id="70"/>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36380B">
      <w:pPr>
        <w:pStyle w:val="A2COKKP"/>
      </w:pPr>
      <w:bookmarkStart w:id="71" w:name="_Toc374609167"/>
      <w:r w:rsidRPr="008D08BC">
        <w:t>3.3.1 Модуль обработки XML данных</w:t>
      </w:r>
      <w:bookmarkEnd w:id="71"/>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296E2E">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296E2E"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w:t>
      </w:r>
      <w:proofErr w:type="spellStart"/>
      <w:r w:rsidRPr="00DE5D3A">
        <w:rPr>
          <w:rFonts w:ascii="Courier New" w:hAnsi="Courier New" w:cs="Courier New"/>
          <w:sz w:val="22"/>
          <w:szCs w:val="24"/>
          <w:lang w:val="en-US"/>
        </w:rPr>
        <w:t>ownedAttribute</w:t>
      </w:r>
      <w:proofErr w:type="spellEnd"/>
      <w:r w:rsidRPr="00DE5D3A">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w:t>
      </w:r>
      <w:proofErr w:type="spellStart"/>
      <w:r w:rsidRPr="00DE5D3A">
        <w:rPr>
          <w:rFonts w:ascii="Courier New" w:hAnsi="Courier New" w:cs="Courier New"/>
          <w:sz w:val="22"/>
          <w:szCs w:val="24"/>
          <w:lang w:val="en-US"/>
        </w:rPr>
        <w:t>ownedAttribute</w:t>
      </w:r>
      <w:proofErr w:type="spellEnd"/>
      <w:r w:rsidRPr="00DE5D3A">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w:t>
      </w:r>
      <w:proofErr w:type="spellStart"/>
      <w:r w:rsidRPr="00DE5D3A">
        <w:rPr>
          <w:rFonts w:ascii="Courier New" w:hAnsi="Courier New" w:cs="Courier New"/>
          <w:sz w:val="22"/>
          <w:szCs w:val="24"/>
          <w:lang w:val="en-US"/>
        </w:rPr>
        <w:t>ownedParameter</w:t>
      </w:r>
      <w:proofErr w:type="spellEnd"/>
      <w:r w:rsidRPr="00DE5D3A">
        <w:rPr>
          <w:rFonts w:ascii="Courier New" w:hAnsi="Courier New" w:cs="Courier New"/>
          <w:sz w:val="22"/>
          <w:szCs w:val="24"/>
          <w:lang w:val="en-US"/>
        </w:rPr>
        <w:t>&gt;</w:t>
      </w:r>
    </w:p>
    <w:p w:rsidR="00296E2E"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r w:rsidRPr="00DE5D3A">
        <w:rPr>
          <w:rFonts w:ascii="Courier New" w:hAnsi="Courier New" w:cs="Courier New"/>
          <w:sz w:val="22"/>
          <w:szCs w:val="24"/>
          <w:lang w:val="en-US"/>
        </w:rPr>
        <w:tab/>
        <w:t>&lt;/</w:t>
      </w:r>
      <w:proofErr w:type="spellStart"/>
      <w:r w:rsidRPr="00DE5D3A">
        <w:rPr>
          <w:rFonts w:ascii="Courier New" w:hAnsi="Courier New" w:cs="Courier New"/>
          <w:sz w:val="22"/>
          <w:szCs w:val="24"/>
          <w:lang w:val="en-US"/>
        </w:rPr>
        <w:t>ownedOperation</w:t>
      </w:r>
      <w:proofErr w:type="spellEnd"/>
      <w:r w:rsidRPr="00DE5D3A">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w:t>
      </w:r>
      <w:proofErr w:type="spellStart"/>
      <w:r w:rsidRPr="00DE5D3A">
        <w:rPr>
          <w:rFonts w:ascii="Courier New" w:hAnsi="Courier New" w:cs="Courier New"/>
          <w:sz w:val="22"/>
          <w:szCs w:val="24"/>
          <w:lang w:val="en-US"/>
        </w:rPr>
        <w:t>ownedParameter</w:t>
      </w:r>
      <w:proofErr w:type="spellEnd"/>
      <w:r w:rsidRPr="00DE5D3A">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&lt;/</w:t>
      </w:r>
      <w:proofErr w:type="spellStart"/>
      <w:r w:rsidRPr="00DE5D3A">
        <w:rPr>
          <w:rFonts w:ascii="Courier New" w:hAnsi="Courier New" w:cs="Courier New"/>
          <w:sz w:val="22"/>
          <w:szCs w:val="24"/>
          <w:lang w:val="en-US"/>
        </w:rPr>
        <w:t>ownedOperation</w:t>
      </w:r>
      <w:proofErr w:type="spellEnd"/>
      <w:r w:rsidRPr="00DE5D3A">
        <w:rPr>
          <w:rFonts w:ascii="Courier New" w:hAnsi="Courier New" w:cs="Courier New"/>
          <w:sz w:val="22"/>
          <w:szCs w:val="24"/>
          <w:lang w:val="en-US"/>
        </w:rPr>
        <w:t>&gt;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DE5D3A">
        <w:rPr>
          <w:rFonts w:ascii="Courier New" w:hAnsi="Courier New" w:cs="Courier New"/>
          <w:sz w:val="22"/>
          <w:szCs w:val="24"/>
          <w:lang w:val="en-US"/>
        </w:rPr>
        <w:t>&lt;/</w:t>
      </w:r>
      <w:proofErr w:type="spellStart"/>
      <w:r w:rsidRPr="00DE5D3A">
        <w:rPr>
          <w:rFonts w:ascii="Courier New" w:hAnsi="Courier New" w:cs="Courier New"/>
          <w:sz w:val="22"/>
          <w:szCs w:val="24"/>
          <w:lang w:val="en-US"/>
        </w:rPr>
        <w:t>ownedParameter</w:t>
      </w:r>
      <w:proofErr w:type="spellEnd"/>
      <w:r w:rsidRPr="00DE5D3A">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r w:rsidRPr="00DE5D3A">
        <w:rPr>
          <w:rFonts w:ascii="Courier New" w:hAnsi="Courier New" w:cs="Courier New"/>
          <w:sz w:val="22"/>
          <w:szCs w:val="24"/>
          <w:lang w:val="en-US"/>
        </w:rPr>
        <w:tab/>
        <w:t>&lt;/</w:t>
      </w:r>
      <w:proofErr w:type="spellStart"/>
      <w:r w:rsidRPr="00DE5D3A">
        <w:rPr>
          <w:rFonts w:ascii="Courier New" w:hAnsi="Courier New" w:cs="Courier New"/>
          <w:sz w:val="22"/>
          <w:szCs w:val="24"/>
          <w:lang w:val="en-US"/>
        </w:rPr>
        <w:t>ownedOperation</w:t>
      </w:r>
      <w:proofErr w:type="spellEnd"/>
      <w:r w:rsidRPr="00DE5D3A">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DE5D3A"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296E2E" w:rsidRPr="00DE5D3A" w:rsidRDefault="00296E2E" w:rsidP="00AC122A">
      <w:pPr>
        <w:pStyle w:val="TEXT"/>
        <w:jc w:val="left"/>
        <w:rPr>
          <w:rFonts w:ascii="Courier New" w:hAnsi="Courier New" w:cs="Courier New"/>
          <w:sz w:val="22"/>
          <w:szCs w:val="24"/>
          <w:lang w:val="en-US"/>
        </w:rPr>
      </w:pP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DE5D3A" w:rsidRDefault="0038622B" w:rsidP="00AC122A">
      <w:pPr>
        <w:pStyle w:val="TEXT"/>
        <w:rPr>
          <w:lang w:val="en-US"/>
        </w:rPr>
      </w:pPr>
      <w:r w:rsidRPr="008D08BC">
        <w:t>В</w:t>
      </w:r>
      <w:r w:rsidRPr="00DE5D3A">
        <w:rPr>
          <w:lang w:val="en-US"/>
        </w:rPr>
        <w:t xml:space="preserve"> </w:t>
      </w:r>
      <w:r w:rsidRPr="004050F1">
        <w:rPr>
          <w:lang w:val="en-US"/>
        </w:rPr>
        <w:t>XML</w:t>
      </w:r>
      <w:r w:rsidRPr="00DE5D3A">
        <w:rPr>
          <w:lang w:val="en-US"/>
        </w:rPr>
        <w:t xml:space="preserve"> </w:t>
      </w:r>
      <w:r w:rsidRPr="008D08BC">
        <w:t>описании</w:t>
      </w:r>
      <w:r w:rsidRPr="00DE5D3A">
        <w:rPr>
          <w:lang w:val="en-US"/>
        </w:rPr>
        <w:t xml:space="preserve"> </w:t>
      </w:r>
      <w:r w:rsidRPr="008D08BC">
        <w:t>класса</w:t>
      </w:r>
      <w:r w:rsidRPr="00DE5D3A">
        <w:rPr>
          <w:lang w:val="en-US"/>
        </w:rPr>
        <w:t xml:space="preserve"> </w:t>
      </w:r>
      <w:r w:rsidRPr="008D08BC">
        <w:t>ключевыми</w:t>
      </w:r>
      <w:r w:rsidRPr="00DE5D3A">
        <w:rPr>
          <w:lang w:val="en-US"/>
        </w:rPr>
        <w:t xml:space="preserve"> </w:t>
      </w:r>
      <w:r w:rsidRPr="008D08BC">
        <w:t>являются</w:t>
      </w:r>
      <w:r w:rsidRPr="00DE5D3A">
        <w:rPr>
          <w:lang w:val="en-US"/>
        </w:rPr>
        <w:t xml:space="preserve"> </w:t>
      </w:r>
      <w:r w:rsidRPr="008D08BC">
        <w:t>такие</w:t>
      </w:r>
      <w:r w:rsidRPr="00DE5D3A">
        <w:rPr>
          <w:lang w:val="en-US"/>
        </w:rPr>
        <w:t xml:space="preserve"> </w:t>
      </w:r>
      <w:r w:rsidRPr="008D08BC">
        <w:t>элементы</w:t>
      </w:r>
      <w:r w:rsidRPr="00DE5D3A">
        <w:rPr>
          <w:lang w:val="en-US"/>
        </w:rPr>
        <w:t xml:space="preserve"> </w:t>
      </w:r>
      <w:r w:rsidRPr="008D08BC">
        <w:t>как</w:t>
      </w:r>
      <w:r w:rsidRPr="00DE5D3A">
        <w:rPr>
          <w:lang w:val="en-US"/>
        </w:rPr>
        <w:t xml:space="preserve">:  </w:t>
      </w:r>
      <w:proofErr w:type="spellStart"/>
      <w:r w:rsidRPr="004050F1">
        <w:rPr>
          <w:lang w:val="en-US"/>
        </w:rPr>
        <w:t>packagedElement</w:t>
      </w:r>
      <w:proofErr w:type="spellEnd"/>
      <w:r w:rsidRPr="00DE5D3A">
        <w:rPr>
          <w:lang w:val="en-US"/>
        </w:rPr>
        <w:t xml:space="preserve"> – </w:t>
      </w:r>
      <w:r w:rsidRPr="008D08BC">
        <w:t>описывается</w:t>
      </w:r>
      <w:r w:rsidRPr="00DE5D3A">
        <w:rPr>
          <w:lang w:val="en-US"/>
        </w:rPr>
        <w:t xml:space="preserve"> </w:t>
      </w:r>
      <w:r w:rsidRPr="008D08BC">
        <w:t>любой</w:t>
      </w:r>
      <w:r w:rsidRPr="00DE5D3A">
        <w:rPr>
          <w:lang w:val="en-US"/>
        </w:rPr>
        <w:t xml:space="preserve"> </w:t>
      </w:r>
      <w:r w:rsidRPr="008D08BC">
        <w:t>элемент</w:t>
      </w:r>
      <w:r w:rsidRPr="00DE5D3A">
        <w:rPr>
          <w:lang w:val="en-US"/>
        </w:rPr>
        <w:t xml:space="preserve"> </w:t>
      </w:r>
      <w:r w:rsidRPr="008D08BC">
        <w:t>диаграммы</w:t>
      </w:r>
      <w:r w:rsidRPr="00DE5D3A">
        <w:rPr>
          <w:lang w:val="en-US"/>
        </w:rPr>
        <w:t xml:space="preserve">, </w:t>
      </w:r>
      <w:r w:rsidRPr="008D08BC">
        <w:t>в</w:t>
      </w:r>
      <w:r w:rsidRPr="00DE5D3A">
        <w:rPr>
          <w:lang w:val="en-US"/>
        </w:rPr>
        <w:t xml:space="preserve"> </w:t>
      </w:r>
      <w:r w:rsidRPr="008D08BC">
        <w:t>зависимости</w:t>
      </w:r>
      <w:r w:rsidRPr="00DE5D3A">
        <w:rPr>
          <w:lang w:val="en-US"/>
        </w:rPr>
        <w:t xml:space="preserve"> </w:t>
      </w:r>
      <w:r w:rsidRPr="008D08BC">
        <w:t>от</w:t>
      </w:r>
      <w:r w:rsidRPr="00DE5D3A">
        <w:rPr>
          <w:lang w:val="en-US"/>
        </w:rPr>
        <w:t xml:space="preserve"> </w:t>
      </w:r>
      <w:r w:rsidRPr="008D08BC">
        <w:t>атрибутов</w:t>
      </w:r>
      <w:r w:rsidR="004050F1" w:rsidRPr="00DE5D3A">
        <w:rPr>
          <w:lang w:val="en-US"/>
        </w:rPr>
        <w:t>,</w:t>
      </w:r>
      <w:r w:rsidRPr="00DE5D3A">
        <w:rPr>
          <w:lang w:val="en-US"/>
        </w:rPr>
        <w:t xml:space="preserve"> </w:t>
      </w:r>
      <w:r w:rsidRPr="008D08BC">
        <w:t>можно</w:t>
      </w:r>
      <w:r w:rsidRPr="00DE5D3A">
        <w:rPr>
          <w:lang w:val="en-US"/>
        </w:rPr>
        <w:t xml:space="preserve"> </w:t>
      </w:r>
      <w:proofErr w:type="gramStart"/>
      <w:r w:rsidRPr="008D08BC">
        <w:t>различать</w:t>
      </w:r>
      <w:r w:rsidRPr="00DE5D3A">
        <w:rPr>
          <w:lang w:val="en-US"/>
        </w:rPr>
        <w:t xml:space="preserve"> </w:t>
      </w:r>
      <w:r w:rsidRPr="008D08BC">
        <w:t>классы</w:t>
      </w:r>
      <w:r w:rsidRPr="00DE5D3A">
        <w:rPr>
          <w:lang w:val="en-US"/>
        </w:rPr>
        <w:t xml:space="preserve"> </w:t>
      </w:r>
      <w:r w:rsidRPr="008D08BC">
        <w:t>от</w:t>
      </w:r>
      <w:r w:rsidRPr="00DE5D3A">
        <w:rPr>
          <w:lang w:val="en-US"/>
        </w:rPr>
        <w:t xml:space="preserve"> </w:t>
      </w:r>
      <w:r w:rsidRPr="008D08BC">
        <w:t>интерфейсов</w:t>
      </w:r>
      <w:proofErr w:type="gramEnd"/>
      <w:r w:rsidRPr="00DE5D3A">
        <w:rPr>
          <w:lang w:val="en-US"/>
        </w:rPr>
        <w:t xml:space="preserve"> </w:t>
      </w:r>
      <w:r w:rsidRPr="008D08BC">
        <w:t>и</w:t>
      </w:r>
      <w:r w:rsidRPr="00DE5D3A">
        <w:rPr>
          <w:lang w:val="en-US"/>
        </w:rPr>
        <w:t xml:space="preserve"> </w:t>
      </w:r>
      <w:r w:rsidRPr="008D08BC">
        <w:t>связей</w:t>
      </w:r>
      <w:r w:rsidRPr="00DE5D3A">
        <w:rPr>
          <w:lang w:val="en-US"/>
        </w:rPr>
        <w:t xml:space="preserve">,  </w:t>
      </w:r>
      <w:proofErr w:type="spellStart"/>
      <w:r w:rsidRPr="004050F1">
        <w:rPr>
          <w:lang w:val="en-US"/>
        </w:rPr>
        <w:t>ownedOperation</w:t>
      </w:r>
      <w:proofErr w:type="spellEnd"/>
      <w:r w:rsidRPr="00DE5D3A">
        <w:rPr>
          <w:lang w:val="en-US"/>
        </w:rPr>
        <w:t xml:space="preserve"> – </w:t>
      </w:r>
      <w:r w:rsidRPr="008D08BC">
        <w:t>метод</w:t>
      </w:r>
      <w:r w:rsidRPr="00DE5D3A">
        <w:rPr>
          <w:lang w:val="en-US"/>
        </w:rPr>
        <w:t xml:space="preserve"> </w:t>
      </w:r>
      <w:r w:rsidRPr="008D08BC">
        <w:t>класса</w:t>
      </w:r>
      <w:r w:rsidRPr="00DE5D3A">
        <w:rPr>
          <w:lang w:val="en-US"/>
        </w:rPr>
        <w:t xml:space="preserve">, </w:t>
      </w:r>
      <w:r w:rsidRPr="008D08BC">
        <w:t>атрибуты</w:t>
      </w:r>
      <w:r w:rsidRPr="00DE5D3A">
        <w:rPr>
          <w:lang w:val="en-US"/>
        </w:rPr>
        <w:t xml:space="preserve"> </w:t>
      </w:r>
      <w:r w:rsidRPr="008D08BC">
        <w:t>характеризуют</w:t>
      </w:r>
      <w:r w:rsidRPr="00DE5D3A">
        <w:rPr>
          <w:lang w:val="en-US"/>
        </w:rPr>
        <w:t xml:space="preserve"> </w:t>
      </w:r>
      <w:r w:rsidRPr="008D08BC">
        <w:t>метод</w:t>
      </w:r>
      <w:r w:rsidRPr="00DE5D3A">
        <w:rPr>
          <w:lang w:val="en-US"/>
        </w:rPr>
        <w:t xml:space="preserve">, </w:t>
      </w:r>
      <w:proofErr w:type="spellStart"/>
      <w:r w:rsidRPr="004050F1">
        <w:rPr>
          <w:lang w:val="en-US"/>
        </w:rPr>
        <w:t>ownedAttribute</w:t>
      </w:r>
      <w:proofErr w:type="spellEnd"/>
      <w:r w:rsidRPr="00DE5D3A">
        <w:rPr>
          <w:lang w:val="en-US"/>
        </w:rPr>
        <w:t xml:space="preserve"> – </w:t>
      </w:r>
      <w:r w:rsidRPr="008D08BC">
        <w:t>описывает</w:t>
      </w:r>
      <w:r w:rsidRPr="00DE5D3A">
        <w:rPr>
          <w:lang w:val="en-US"/>
        </w:rPr>
        <w:t xml:space="preserve"> </w:t>
      </w:r>
      <w:r w:rsidRPr="008D08BC">
        <w:t>поля</w:t>
      </w:r>
      <w:r w:rsidRPr="00DE5D3A">
        <w:rPr>
          <w:lang w:val="en-US"/>
        </w:rPr>
        <w:t xml:space="preserve"> </w:t>
      </w:r>
      <w:r w:rsidRPr="008D08BC">
        <w:t>класса</w:t>
      </w:r>
      <w:r w:rsidRPr="00DE5D3A">
        <w:rPr>
          <w:lang w:val="en-US"/>
        </w:rPr>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lastRenderedPageBreak/>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DE5D3A" w:rsidRDefault="00983880"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DE5D3A">
        <w:rPr>
          <w:rFonts w:ascii="Courier New" w:hAnsi="Courier New" w:cs="Courier New"/>
          <w:sz w:val="24"/>
          <w:szCs w:val="24"/>
          <w:lang w:val="en-US"/>
        </w:rPr>
        <w:t>&lt;/</w:t>
      </w:r>
      <w:proofErr w:type="spellStart"/>
      <w:r w:rsidR="00AC122A" w:rsidRPr="00DE5D3A">
        <w:rPr>
          <w:rFonts w:ascii="Courier New" w:hAnsi="Courier New" w:cs="Courier New"/>
          <w:sz w:val="24"/>
          <w:szCs w:val="24"/>
          <w:lang w:val="en-US"/>
        </w:rPr>
        <w:t>ownedEnd</w:t>
      </w:r>
      <w:proofErr w:type="spellEnd"/>
      <w:r w:rsidR="00AC122A" w:rsidRPr="00DE5D3A">
        <w:rPr>
          <w:rFonts w:ascii="Courier New" w:hAnsi="Courier New" w:cs="Courier New"/>
          <w:sz w:val="24"/>
          <w:szCs w:val="24"/>
          <w:lang w:val="en-US"/>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14:anchorId="46BE0799" wp14:editId="033646BC">
            <wp:extent cx="5468984" cy="4295955"/>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42959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916B35" w:rsidRPr="00950D90" w:rsidRDefault="00556FF2" w:rsidP="0038622B">
      <w:pPr>
        <w:pStyle w:val="TEXT"/>
      </w:pPr>
      <w:r w:rsidRPr="008D08BC">
        <w:lastRenderedPageBreak/>
        <w:t>На рисунке 3.</w:t>
      </w:r>
      <w:r w:rsidR="004050F1">
        <w:t>3</w:t>
      </w:r>
      <w:r w:rsidR="00916B35" w:rsidRPr="008D08BC">
        <w:t xml:space="preserve"> приведен обобщенный участок кода </w:t>
      </w:r>
      <w:r w:rsidR="000C14F9">
        <w:rPr>
          <w:lang w:val="en-US"/>
        </w:rPr>
        <w:t>Java</w:t>
      </w:r>
      <w:r w:rsidR="000C14F9" w:rsidRPr="000C14F9">
        <w:t xml:space="preserve"> </w:t>
      </w:r>
      <w:r w:rsidR="00916B35" w:rsidRPr="008D08BC">
        <w:t>для парсера XML структур</w:t>
      </w:r>
      <w:r w:rsidR="000C14F9">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54445F15" wp14:editId="5E0078BA">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Default="00556FF2" w:rsidP="00556FF2">
      <w:pPr>
        <w:pStyle w:val="TEXT"/>
        <w:jc w:val="center"/>
      </w:pPr>
      <w:r w:rsidRPr="008D08BC">
        <w:t>Рисунок 3.</w:t>
      </w:r>
      <w:r w:rsidR="004050F1">
        <w:t>3</w:t>
      </w:r>
      <w:r w:rsidRPr="008D08BC">
        <w:t xml:space="preserve"> – Обобщенный код парсера</w:t>
      </w:r>
    </w:p>
    <w:p w:rsidR="00296E2E" w:rsidRDefault="00296E2E" w:rsidP="00556FF2">
      <w:pPr>
        <w:pStyle w:val="TEXT"/>
        <w:jc w:val="center"/>
      </w:pPr>
    </w:p>
    <w:p w:rsidR="00296E2E" w:rsidRDefault="00296E2E" w:rsidP="00296E2E">
      <w:pPr>
        <w:pStyle w:val="TEXT"/>
      </w:pPr>
      <w:r>
        <w:t xml:space="preserve">Принцип работы заключается в последовательном проходе по </w:t>
      </w:r>
      <w:r>
        <w:rPr>
          <w:lang w:val="en-US"/>
        </w:rPr>
        <w:t>XML</w:t>
      </w:r>
      <w:r>
        <w:t xml:space="preserve"> фалу, а именно по элементам типа </w:t>
      </w:r>
      <w:r w:rsidRPr="000C14F9">
        <w:t>“</w:t>
      </w:r>
      <w:proofErr w:type="spellStart"/>
      <w:r>
        <w:rPr>
          <w:lang w:val="en-US"/>
        </w:rPr>
        <w:t>packagedElement</w:t>
      </w:r>
      <w:proofErr w:type="spellEnd"/>
      <w:r w:rsidRPr="000C14F9">
        <w:t>”</w:t>
      </w:r>
      <w:r>
        <w:t>. Затем определяется тип элемента, к которому он принадлежит:</w:t>
      </w:r>
    </w:p>
    <w:p w:rsidR="00296E2E" w:rsidRDefault="00296E2E" w:rsidP="00296E2E">
      <w:pPr>
        <w:pStyle w:val="TEXT"/>
      </w:pPr>
      <w:r>
        <w:lastRenderedPageBreak/>
        <w:t>- класс (может содержать элементы наследования);</w:t>
      </w:r>
    </w:p>
    <w:p w:rsidR="00296E2E" w:rsidRDefault="00296E2E" w:rsidP="00296E2E">
      <w:pPr>
        <w:pStyle w:val="TEXT"/>
      </w:pPr>
      <w:r>
        <w:t>- интерфейс;</w:t>
      </w:r>
    </w:p>
    <w:p w:rsidR="00296E2E" w:rsidRDefault="00296E2E" w:rsidP="00296E2E">
      <w:pPr>
        <w:pStyle w:val="TEXT"/>
      </w:pPr>
      <w:r>
        <w:t>- имплементация;</w:t>
      </w:r>
    </w:p>
    <w:p w:rsidR="00296E2E" w:rsidRDefault="00296E2E" w:rsidP="00296E2E">
      <w:pPr>
        <w:pStyle w:val="TEXT"/>
      </w:pPr>
      <w:r>
        <w:t>- зависимость (агрегация или композиция);</w:t>
      </w:r>
    </w:p>
    <w:p w:rsidR="00296E2E" w:rsidRDefault="00296E2E" w:rsidP="00296E2E">
      <w:pPr>
        <w:pStyle w:val="TEXT"/>
      </w:pPr>
      <w:r>
        <w:t>- ассоциация.</w:t>
      </w:r>
    </w:p>
    <w:p w:rsidR="00916B35" w:rsidRPr="008D08BC" w:rsidRDefault="00296E2E" w:rsidP="0038622B">
      <w:pPr>
        <w:pStyle w:val="TEXT"/>
      </w:pPr>
      <w:r>
        <w:t>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отношений (ассоциация, композиция, агрегация).</w:t>
      </w: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w:t>
      </w:r>
      <w:proofErr w:type="gramStart"/>
      <w:r w:rsidR="00A167E4">
        <w:t xml:space="preserve">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w:t>
      </w:r>
      <w:proofErr w:type="gramEnd"/>
      <w:r w:rsidR="00B86957">
        <w:t xml:space="preserve">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14:anchorId="53246F15" wp14:editId="37C6479B">
            <wp:extent cx="5934846" cy="606437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064231"/>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181117">
      <w:pPr>
        <w:pStyle w:val="TEXT"/>
      </w:pPr>
      <w:r>
        <w:lastRenderedPageBreak/>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296E2E" w:rsidRPr="00181117" w:rsidRDefault="00296E2E" w:rsidP="00181117">
      <w:pPr>
        <w:pStyle w:val="TEXT"/>
      </w:pPr>
    </w:p>
    <w:p w:rsidR="003113A3" w:rsidRDefault="003113A3" w:rsidP="00B86957">
      <w:pPr>
        <w:pStyle w:val="TEXT"/>
        <w:ind w:firstLine="0"/>
        <w:jc w:val="center"/>
      </w:pPr>
      <w:r>
        <w:rPr>
          <w:noProof/>
          <w:lang w:eastAsia="ru-RU"/>
        </w:rPr>
        <w:drawing>
          <wp:inline distT="0" distB="0" distL="0" distR="0" wp14:anchorId="4CB5CA04" wp14:editId="7513EAF2">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556FF2" w:rsidRPr="008D08BC" w:rsidRDefault="00556FF2" w:rsidP="0036380B">
      <w:pPr>
        <w:pStyle w:val="A2COKKP"/>
      </w:pPr>
      <w:bookmarkStart w:id="72" w:name="_Toc374609168"/>
      <w:r w:rsidRPr="008D08BC">
        <w:lastRenderedPageBreak/>
        <w:t>3.3.2 Модуль верификации диаграммы классов</w:t>
      </w:r>
      <w:bookmarkEnd w:id="72"/>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77E74103" wp14:editId="7DB60FD7">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296E2E" w:rsidRDefault="00296E2E" w:rsidP="008F119E">
      <w:pPr>
        <w:pStyle w:val="TEXT"/>
      </w:pPr>
    </w:p>
    <w:p w:rsidR="008F119E" w:rsidRDefault="008F119E" w:rsidP="008F119E">
      <w:pPr>
        <w:pStyle w:val="TEXT"/>
        <w:ind w:firstLine="0"/>
        <w:jc w:val="center"/>
      </w:pPr>
      <w:r>
        <w:rPr>
          <w:noProof/>
          <w:lang w:eastAsia="ru-RU"/>
        </w:rPr>
        <w:drawing>
          <wp:inline distT="0" distB="0" distL="0" distR="0" wp14:anchorId="4C8A9FC5" wp14:editId="7D201B5C">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36380B">
      <w:pPr>
        <w:pStyle w:val="A2COKKP"/>
        <w:rPr>
          <w:rFonts w:eastAsiaTheme="minorHAnsi"/>
        </w:rPr>
      </w:pPr>
      <w:bookmarkStart w:id="73" w:name="_Toc374609169"/>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73"/>
    </w:p>
    <w:p w:rsidR="00BB6706" w:rsidRPr="008D08BC" w:rsidRDefault="00BB6706" w:rsidP="0036380B">
      <w:pPr>
        <w:pStyle w:val="A2COKKP"/>
        <w:rPr>
          <w:rFonts w:eastAsiaTheme="minorHAnsi"/>
        </w:rPr>
      </w:pPr>
      <w:bookmarkStart w:id="74" w:name="_Toc374609170"/>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74"/>
    </w:p>
    <w:p w:rsidR="00BB6706" w:rsidRPr="008D08BC" w:rsidRDefault="00BB6706" w:rsidP="00BA58E5">
      <w:pPr>
        <w:pStyle w:val="TEXT"/>
      </w:pPr>
      <w:r w:rsidRPr="008D08BC">
        <w:t>Данный метод предложила 2004 году Мира Балабан [</w:t>
      </w:r>
      <w:r w:rsidR="00313563" w:rsidRPr="008D08BC">
        <w:t>1</w:t>
      </w:r>
      <w:r w:rsidR="000E40A2" w:rsidRPr="000E40A2">
        <w:t>4</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lastRenderedPageBreak/>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roofErr w:type="gramEnd"/>
    </w:p>
    <w:p w:rsidR="00BB6706"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0F8D8E8C" wp14:editId="44A24216">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w:t>
      </w:r>
      <w:r w:rsidRPr="008D08BC">
        <w:lastRenderedPageBreak/>
        <w:t>классом, то данные связи должны указывать на наличие одинаковых отношений.</w:t>
      </w:r>
    </w:p>
    <w:p w:rsidR="004A5070"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1FCE2CCC" wp14:editId="439949AD">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 xml:space="preserve">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w:t>
      </w:r>
      <w:r w:rsidRPr="008D08BC">
        <w:lastRenderedPageBreak/>
        <w:t>«Преподаватель».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6AAC5B32" wp14:editId="713375D6">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36380B">
      <w:pPr>
        <w:pStyle w:val="A2COKKP"/>
      </w:pPr>
      <w:bookmarkStart w:id="75" w:name="_Toc374609171"/>
      <w:r>
        <w:t>3.4.1.2 Реализация метода шаблонов</w:t>
      </w:r>
      <w:bookmarkEnd w:id="75"/>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78F7DC5" wp14:editId="06D8E21C">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296E2E" w:rsidRDefault="00296E2E" w:rsidP="005558F5">
      <w:pPr>
        <w:pStyle w:val="TEXT"/>
        <w:ind w:firstLine="0"/>
        <w:jc w:val="center"/>
        <w:rPr>
          <w:lang w:eastAsia="ru-RU"/>
        </w:rPr>
      </w:pPr>
    </w:p>
    <w:p w:rsidR="005558F5" w:rsidRDefault="005558F5" w:rsidP="005558F5">
      <w:pPr>
        <w:pStyle w:val="TEXT"/>
      </w:pPr>
      <w:r>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49670318" wp14:editId="0FEE8F08">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36380B">
      <w:pPr>
        <w:pStyle w:val="A2COKKP"/>
        <w:rPr>
          <w:rFonts w:eastAsiaTheme="minorHAnsi"/>
        </w:rPr>
      </w:pPr>
      <w:bookmarkStart w:id="76" w:name="_Toc374609172"/>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6"/>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w:t>
      </w:r>
      <w:r w:rsidR="000E40A2" w:rsidRPr="000E40A2">
        <w:t>5</w:t>
      </w:r>
      <w:r w:rsidR="00313563" w:rsidRPr="008D08BC">
        <w:t>]</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35961785" wp14:editId="5A11227B">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5E64A85E" wp14:editId="569BF643">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351800"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3843598F" wp14:editId="0ACF8809">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56A286E0" wp14:editId="341D35C3">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351801"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36380B">
      <w:pPr>
        <w:pStyle w:val="A2COKKP"/>
      </w:pPr>
      <w:bookmarkStart w:id="77" w:name="_Toc374609173"/>
      <w:r>
        <w:t xml:space="preserve">3.4.2.2 Реализация метода </w:t>
      </w:r>
      <w:r w:rsidRPr="00E4633D">
        <w:t>идентификационного</w:t>
      </w:r>
      <w:r>
        <w:t xml:space="preserve"> графа</w:t>
      </w:r>
      <w:bookmarkEnd w:id="77"/>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В самом начале устанавливается флаг «</w:t>
      </w:r>
      <w:proofErr w:type="spellStart"/>
      <w:r>
        <w:rPr>
          <w:lang w:val="en-US"/>
        </w:rPr>
        <w:t>isValid</w:t>
      </w:r>
      <w:proofErr w:type="spellEnd"/>
      <w:r>
        <w:t>»</w:t>
      </w:r>
      <w:r w:rsidRPr="00EF0821">
        <w:t xml:space="preserve"> </w:t>
      </w:r>
      <w:r>
        <w:t>в значение «</w:t>
      </w:r>
      <w:r>
        <w:rPr>
          <w:lang w:val="en-US"/>
        </w:rPr>
        <w:t>true</w:t>
      </w:r>
      <w:r>
        <w:t>», поскольку до отработки метода ошибок не выявлено и диаграмма на этом этапе корректна. Если алгоритм находит хоть одну ошибку - «</w:t>
      </w:r>
      <w:proofErr w:type="spellStart"/>
      <w:r>
        <w:rPr>
          <w:lang w:val="en-US"/>
        </w:rPr>
        <w:t>isValid</w:t>
      </w:r>
      <w:proofErr w:type="spellEnd"/>
      <w:r>
        <w:t>»</w:t>
      </w:r>
      <w:r w:rsidRPr="00EF0821">
        <w:t xml:space="preserve"> </w:t>
      </w:r>
      <w:r>
        <w:t>устанавливается в значение «</w:t>
      </w:r>
      <w:r>
        <w:rPr>
          <w:lang w:val="en-US"/>
        </w:rPr>
        <w:t>false</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36380B">
      <w:pPr>
        <w:pStyle w:val="A2COKKP"/>
        <w:rPr>
          <w:rFonts w:eastAsiaTheme="minorHAnsi"/>
        </w:rPr>
      </w:pPr>
      <w:bookmarkStart w:id="78" w:name="_Toc374609174"/>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8"/>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w:t>
      </w:r>
      <w:r w:rsidR="000E40A2" w:rsidRPr="000E40A2">
        <w:t>6</w:t>
      </w:r>
      <w:r w:rsidR="00313563" w:rsidRPr="008D08BC">
        <w:t>]</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w:t>
      </w:r>
      <w:proofErr w:type="gramStart"/>
      <w:r w:rsidRPr="008D08BC">
        <w:t>В тоже время классы «Роза» и «Орхидея» наследуются от класса «Цветок», а класс «Цветок» ассоциативно связан с классом «Орхидея» отношением один-к-одному.</w:t>
      </w:r>
      <w:proofErr w:type="gramEnd"/>
    </w:p>
    <w:p w:rsidR="00BB6706" w:rsidRPr="008D08BC" w:rsidRDefault="00BB6706" w:rsidP="002D4AC2">
      <w:pPr>
        <w:pStyle w:val="TEXT"/>
        <w:ind w:firstLine="0"/>
        <w:jc w:val="center"/>
      </w:pPr>
      <w:r w:rsidRPr="008D08BC">
        <w:rPr>
          <w:noProof/>
          <w:lang w:eastAsia="ru-RU"/>
        </w:rPr>
        <w:drawing>
          <wp:inline distT="0" distB="0" distL="0" distR="0" wp14:anchorId="3D6F31CB" wp14:editId="6DD601F3">
            <wp:extent cx="5210355" cy="4546120"/>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4558723"/>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Default="00BB6706" w:rsidP="00BA58E5">
      <w:pPr>
        <w:pStyle w:val="TEXT"/>
      </w:pPr>
      <w:r w:rsidRPr="008D08BC">
        <w:lastRenderedPageBreak/>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EB7FAA" w:rsidRPr="008D08BC" w:rsidRDefault="00EB7FAA" w:rsidP="00BA58E5">
      <w:pPr>
        <w:pStyle w:val="TEXT"/>
      </w:pP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351802"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36380B">
      <w:pPr>
        <w:pStyle w:val="A2COKKP"/>
        <w:rPr>
          <w:rFonts w:eastAsiaTheme="minorHAnsi"/>
        </w:rPr>
      </w:pPr>
      <w:bookmarkStart w:id="79" w:name="_Toc374609175"/>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9"/>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48C4169B" wp14:editId="25A408C9">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36380B">
      <w:pPr>
        <w:pStyle w:val="A2COKKP"/>
        <w:rPr>
          <w:rFonts w:eastAsiaTheme="minorHAnsi"/>
        </w:rPr>
      </w:pPr>
      <w:bookmarkStart w:id="80" w:name="_Toc374609176"/>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80"/>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w:t>
      </w:r>
      <w:r w:rsidR="000E40A2" w:rsidRPr="000E40A2">
        <w:t>7</w:t>
      </w:r>
      <w:r w:rsidR="00313563" w:rsidRPr="008D08BC">
        <w:t>]</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proofErr w:type="gramStart"/>
      <w:r w:rsidRPr="008D08BC">
        <w:t>- роль данного класса в системе, в частности, степень связанного с ним риска;</w:t>
      </w:r>
      <w:proofErr w:type="gramEnd"/>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4A10C980" wp14:editId="010F0327">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37F8A5DE" wp14:editId="5900000D">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700EE62F" wp14:editId="06A195C2">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7FFAF08A" wp14:editId="58EADFC2">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4596F89B" wp14:editId="4BCC3810">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36380B">
      <w:pPr>
        <w:pStyle w:val="A2COKKP"/>
        <w:rPr>
          <w:rFonts w:eastAsiaTheme="minorHAnsi"/>
        </w:rPr>
      </w:pPr>
      <w:bookmarkStart w:id="81" w:name="_Toc374609177"/>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81"/>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proofErr w:type="gramStart"/>
      <w:r>
        <w:rPr>
          <w:lang w:eastAsia="ru-RU"/>
        </w:rPr>
        <w:t>который</w:t>
      </w:r>
      <w:proofErr w:type="gramEnd"/>
      <w:r>
        <w:rPr>
          <w:lang w:eastAsia="ru-RU"/>
        </w:rPr>
        <w:t xml:space="preserve">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6D6A9769" wp14:editId="2D3F97F3">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Default="00ED1853" w:rsidP="00ED1853">
      <w:pPr>
        <w:pStyle w:val="A1COKKP"/>
      </w:pPr>
      <w:bookmarkStart w:id="82" w:name="_Toc374609178"/>
      <w:r>
        <w:lastRenderedPageBreak/>
        <w:t>4 ЭКСПЕРЕМЕНТАЛЬНАЯ ЧАСТЬ</w:t>
      </w:r>
      <w:bookmarkEnd w:id="82"/>
    </w:p>
    <w:p w:rsidR="00ED1853" w:rsidRPr="00DE5D3A" w:rsidRDefault="00ED1853" w:rsidP="00ED1853">
      <w:pPr>
        <w:pStyle w:val="TEXT"/>
      </w:pPr>
      <w:r w:rsidRPr="002767C8">
        <w:t xml:space="preserve">В данном разделе представлены результаты собственных исследований. Приводятся результаты реализации верификатора «UML </w:t>
      </w:r>
      <w:proofErr w:type="spellStart"/>
      <w:r w:rsidRPr="002767C8">
        <w:t>Tester</w:t>
      </w:r>
      <w:proofErr w:type="spellEnd"/>
      <w:r w:rsidRPr="002767C8">
        <w:t>»,  результаты тестирования верификатора</w:t>
      </w:r>
      <w:r w:rsidR="00EE2E7E" w:rsidRPr="002767C8">
        <w:t>, а так же проводится сравнение полученны</w:t>
      </w:r>
      <w:r w:rsidR="002767C8" w:rsidRPr="002767C8">
        <w:t>х результатов верификации с результатами, полученными при тестировании современных CASE-средств.</w:t>
      </w:r>
    </w:p>
    <w:p w:rsidR="002767C8" w:rsidRPr="00DE5D3A" w:rsidRDefault="002767C8" w:rsidP="002767C8">
      <w:pPr>
        <w:pStyle w:val="A2COKKP"/>
      </w:pPr>
      <w:bookmarkStart w:id="83" w:name="_Toc374609179"/>
      <w:r w:rsidRPr="002767C8">
        <w:t xml:space="preserve">4.1 </w:t>
      </w:r>
      <w:r>
        <w:t>Результаты реализации верификатора «</w:t>
      </w:r>
      <w:r>
        <w:rPr>
          <w:lang w:val="en-US"/>
        </w:rPr>
        <w:t>UML</w:t>
      </w:r>
      <w:r w:rsidRPr="002767C8">
        <w:t xml:space="preserve"> </w:t>
      </w:r>
      <w:r>
        <w:rPr>
          <w:lang w:val="en-US"/>
        </w:rPr>
        <w:t>Tester</w:t>
      </w:r>
      <w:r>
        <w:t>»</w:t>
      </w:r>
      <w:bookmarkEnd w:id="83"/>
    </w:p>
    <w:p w:rsidR="0088494A" w:rsidRDefault="002767C8" w:rsidP="002767C8">
      <w:pPr>
        <w:pStyle w:val="TEXT"/>
      </w:pPr>
      <w:r>
        <w:rPr>
          <w:lang w:eastAsia="ru-RU"/>
        </w:rPr>
        <w:t>Верификатор «</w:t>
      </w:r>
      <w:r>
        <w:rPr>
          <w:lang w:val="en-US"/>
        </w:rPr>
        <w:t>UML</w:t>
      </w:r>
      <w:r w:rsidRPr="002767C8">
        <w:t xml:space="preserve"> </w:t>
      </w:r>
      <w:r>
        <w:rPr>
          <w:lang w:val="en-US"/>
        </w:rPr>
        <w:t>Tester</w:t>
      </w:r>
      <w:r>
        <w:t xml:space="preserve">» имеет простой графический интерфейс (рисунок 4.1), который позволяет выбирать конкретный метод верификации, или же выбирать комплексное тестирование. Так же интерфейс имеет окно для вывода сообщений, сформированных во время верификации, и элементы управления, позволяющие </w:t>
      </w:r>
      <w:r w:rsidR="0088494A">
        <w:t>выбирать диаграмму для верификации и начало тестирования.</w:t>
      </w:r>
    </w:p>
    <w:p w:rsidR="0088494A" w:rsidRDefault="0088494A" w:rsidP="002767C8">
      <w:pPr>
        <w:pStyle w:val="TEXT"/>
      </w:pPr>
    </w:p>
    <w:p w:rsidR="002767C8" w:rsidRDefault="0088494A" w:rsidP="0088494A">
      <w:pPr>
        <w:pStyle w:val="TEXT"/>
        <w:ind w:firstLine="0"/>
        <w:jc w:val="center"/>
      </w:pPr>
      <w:r>
        <w:rPr>
          <w:noProof/>
        </w:rPr>
        <w:drawing>
          <wp:inline distT="0" distB="0" distL="0" distR="0" wp14:anchorId="1DDA67F0" wp14:editId="3CC6CA3B">
            <wp:extent cx="3864634" cy="3095521"/>
            <wp:effectExtent l="0" t="0" r="254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66554" cy="3097059"/>
                    </a:xfrm>
                    <a:prstGeom prst="rect">
                      <a:avLst/>
                    </a:prstGeom>
                  </pic:spPr>
                </pic:pic>
              </a:graphicData>
            </a:graphic>
          </wp:inline>
        </w:drawing>
      </w:r>
    </w:p>
    <w:p w:rsidR="0088494A" w:rsidRPr="0088494A" w:rsidRDefault="0088494A" w:rsidP="0088494A">
      <w:pPr>
        <w:pStyle w:val="TEXT"/>
        <w:ind w:firstLine="0"/>
        <w:jc w:val="center"/>
      </w:pPr>
      <w:r>
        <w:t>Рисунок 4.1 – Интерфейс верификатора «</w:t>
      </w:r>
      <w:r>
        <w:rPr>
          <w:lang w:val="en-US"/>
        </w:rPr>
        <w:t>UML</w:t>
      </w:r>
      <w:r w:rsidRPr="0088494A">
        <w:t xml:space="preserve"> </w:t>
      </w:r>
      <w:r>
        <w:rPr>
          <w:lang w:val="en-US"/>
        </w:rPr>
        <w:t>Tester</w:t>
      </w:r>
      <w:r>
        <w:t>»</w:t>
      </w:r>
    </w:p>
    <w:p w:rsidR="0088494A" w:rsidRPr="0088494A" w:rsidRDefault="0088494A" w:rsidP="0088494A">
      <w:pPr>
        <w:pStyle w:val="TEXT"/>
      </w:pPr>
    </w:p>
    <w:p w:rsidR="0088494A" w:rsidRDefault="0088494A" w:rsidP="0088494A">
      <w:pPr>
        <w:pStyle w:val="TEXT"/>
      </w:pPr>
      <w:r>
        <w:t>Вверху находятся элементы управления, позволяющие определить метод верификации:</w:t>
      </w:r>
    </w:p>
    <w:p w:rsidR="0088494A" w:rsidRDefault="0088494A" w:rsidP="0088494A">
      <w:pPr>
        <w:pStyle w:val="TEXT"/>
      </w:pPr>
      <w:r>
        <w:t>- «</w:t>
      </w:r>
      <w:r>
        <w:rPr>
          <w:lang w:val="en-US"/>
        </w:rPr>
        <w:t>Test</w:t>
      </w:r>
      <w:r w:rsidRPr="0088494A">
        <w:t xml:space="preserve"> </w:t>
      </w:r>
      <w:r>
        <w:rPr>
          <w:lang w:val="en-US"/>
        </w:rPr>
        <w:t>Driver</w:t>
      </w:r>
      <w:r>
        <w:t>»</w:t>
      </w:r>
      <w:r w:rsidRPr="0088494A">
        <w:t xml:space="preserve"> - </w:t>
      </w:r>
      <w:r>
        <w:t>метод тестового драйвера;</w:t>
      </w:r>
    </w:p>
    <w:p w:rsidR="0088494A" w:rsidRDefault="0088494A" w:rsidP="0088494A">
      <w:pPr>
        <w:pStyle w:val="TEXT"/>
      </w:pPr>
      <w:r>
        <w:t>- «</w:t>
      </w:r>
      <w:r>
        <w:rPr>
          <w:lang w:val="en-US"/>
        </w:rPr>
        <w:t>Graph</w:t>
      </w:r>
      <w:r>
        <w:t>»</w:t>
      </w:r>
      <w:r w:rsidRPr="0088494A">
        <w:t xml:space="preserve"> - </w:t>
      </w:r>
      <w:r>
        <w:t>метод идентификационного графа;</w:t>
      </w:r>
    </w:p>
    <w:p w:rsidR="0088494A" w:rsidRDefault="0088494A" w:rsidP="0088494A">
      <w:pPr>
        <w:pStyle w:val="TEXT"/>
      </w:pPr>
      <w:r>
        <w:t>- «</w:t>
      </w:r>
      <w:r>
        <w:rPr>
          <w:lang w:val="en-US"/>
        </w:rPr>
        <w:t>Set</w:t>
      </w:r>
      <w:r>
        <w:t>»</w:t>
      </w:r>
      <w:r w:rsidRPr="0088494A">
        <w:t xml:space="preserve"> - </w:t>
      </w:r>
      <w:r>
        <w:t>метод множеств;</w:t>
      </w:r>
    </w:p>
    <w:p w:rsidR="0088494A" w:rsidRDefault="0088494A" w:rsidP="0088494A">
      <w:pPr>
        <w:pStyle w:val="TEXT"/>
      </w:pPr>
      <w:r>
        <w:t>- «</w:t>
      </w:r>
      <w:r>
        <w:rPr>
          <w:lang w:val="en-US"/>
        </w:rPr>
        <w:t>Patterns</w:t>
      </w:r>
      <w:r>
        <w:t>»</w:t>
      </w:r>
      <w:r w:rsidRPr="0088494A">
        <w:t xml:space="preserve"> - </w:t>
      </w:r>
      <w:r>
        <w:t>метод шаблонов;</w:t>
      </w:r>
    </w:p>
    <w:p w:rsidR="0088494A" w:rsidRDefault="0088494A" w:rsidP="0088494A">
      <w:pPr>
        <w:pStyle w:val="TEXT"/>
        <w:ind w:left="709" w:firstLine="0"/>
      </w:pPr>
      <w:r>
        <w:t xml:space="preserve">- </w:t>
      </w:r>
      <w:r w:rsidRPr="0088494A">
        <w:t>«</w:t>
      </w:r>
      <w:r>
        <w:rPr>
          <w:lang w:val="en-US"/>
        </w:rPr>
        <w:t>Complex</w:t>
      </w:r>
      <w:r w:rsidRPr="0088494A">
        <w:t xml:space="preserve">»- </w:t>
      </w:r>
      <w:r>
        <w:t>комплексное тестирование всеми вышеперечисленными методами.</w:t>
      </w:r>
    </w:p>
    <w:p w:rsidR="0088494A" w:rsidRPr="007C2019" w:rsidRDefault="0088494A" w:rsidP="007C2019">
      <w:pPr>
        <w:pStyle w:val="TEXT"/>
      </w:pPr>
      <w:proofErr w:type="gramStart"/>
      <w:r w:rsidRPr="007C2019">
        <w:lastRenderedPageBreak/>
        <w:t>По средине</w:t>
      </w:r>
      <w:proofErr w:type="gramEnd"/>
      <w:r w:rsidRPr="007C2019">
        <w:t xml:space="preserve"> находится окно для вывода сообщений. Внизу находятся</w:t>
      </w:r>
      <w:r w:rsidR="007C2019" w:rsidRPr="007C2019">
        <w:t xml:space="preserve"> кнопка выбора диаграммы («</w:t>
      </w:r>
      <w:proofErr w:type="spellStart"/>
      <w:r w:rsidR="007C2019" w:rsidRPr="007C2019">
        <w:t>Choose</w:t>
      </w:r>
      <w:proofErr w:type="spellEnd"/>
      <w:r w:rsidR="007C2019" w:rsidRPr="007C2019">
        <w:t xml:space="preserve"> </w:t>
      </w:r>
      <w:proofErr w:type="spellStart"/>
      <w:r w:rsidR="007C2019" w:rsidRPr="007C2019">
        <w:t>File</w:t>
      </w:r>
      <w:proofErr w:type="spellEnd"/>
      <w:r w:rsidR="007C2019" w:rsidRPr="007C2019">
        <w:t>») и начала верификации («</w:t>
      </w:r>
      <w:proofErr w:type="spellStart"/>
      <w:r w:rsidR="007C2019" w:rsidRPr="007C2019">
        <w:t>Verify</w:t>
      </w:r>
      <w:proofErr w:type="spellEnd"/>
      <w:r w:rsidR="007C2019" w:rsidRPr="007C2019">
        <w:t>»).</w:t>
      </w:r>
      <w:r w:rsidRPr="007C2019">
        <w:t xml:space="preserve"> </w:t>
      </w:r>
    </w:p>
    <w:p w:rsidR="00ED1853" w:rsidRPr="0088494A" w:rsidRDefault="002767C8" w:rsidP="00ED1853">
      <w:pPr>
        <w:pStyle w:val="A2COKKP"/>
      </w:pPr>
      <w:bookmarkStart w:id="84" w:name="_Toc374609180"/>
      <w:r w:rsidRPr="002767C8">
        <w:t>4.</w:t>
      </w:r>
      <w:r w:rsidR="007C2019" w:rsidRPr="007C2019">
        <w:t>2</w:t>
      </w:r>
      <w:r w:rsidRPr="002767C8">
        <w:t xml:space="preserve"> Результаты </w:t>
      </w:r>
      <w:r>
        <w:t>тестирования верификатора «</w:t>
      </w:r>
      <w:r>
        <w:rPr>
          <w:lang w:val="en-US"/>
        </w:rPr>
        <w:t>UML</w:t>
      </w:r>
      <w:r w:rsidRPr="002767C8">
        <w:t xml:space="preserve"> </w:t>
      </w:r>
      <w:r>
        <w:rPr>
          <w:lang w:val="en-US"/>
        </w:rPr>
        <w:t>Tester</w:t>
      </w:r>
      <w:r>
        <w:t>»</w:t>
      </w:r>
      <w:bookmarkEnd w:id="84"/>
    </w:p>
    <w:p w:rsidR="002767C8" w:rsidRDefault="007C2019" w:rsidP="002767C8">
      <w:pPr>
        <w:pStyle w:val="A2COKKP"/>
      </w:pPr>
      <w:bookmarkStart w:id="85" w:name="_Toc374609181"/>
      <w:r>
        <w:t>4.</w:t>
      </w:r>
      <w:r w:rsidRPr="007C2019">
        <w:t xml:space="preserve">2.1 </w:t>
      </w:r>
      <w:r>
        <w:t>Тестирование метода шаблонов</w:t>
      </w:r>
      <w:bookmarkEnd w:id="85"/>
    </w:p>
    <w:p w:rsidR="007C2019" w:rsidRPr="00FE4D72" w:rsidRDefault="007C2019" w:rsidP="007C2019">
      <w:pPr>
        <w:pStyle w:val="TEXT"/>
        <w:rPr>
          <w:b/>
        </w:rPr>
      </w:pPr>
      <w:r w:rsidRPr="007C2019">
        <w:t xml:space="preserve">В качестве тестируемого шаблона </w:t>
      </w:r>
      <w:r>
        <w:t xml:space="preserve">выбран </w:t>
      </w:r>
      <w:r w:rsidRPr="007C2019">
        <w:t>«Простой множественный цикл»</w:t>
      </w:r>
      <w:r>
        <w:t xml:space="preserve">. Для </w:t>
      </w:r>
      <w:r w:rsidR="00FE4D72">
        <w:t>того</w:t>
      </w:r>
      <w:r>
        <w:t xml:space="preserve"> чтобы проверить работоспособность верификатора, </w:t>
      </w:r>
      <w:r w:rsidR="00CE0FF7">
        <w:t>в</w:t>
      </w:r>
      <w:r>
        <w:t xml:space="preserve"> диаграмму классов </w:t>
      </w:r>
      <w:r w:rsidR="00CE0FF7">
        <w:t>добавляем некорректное отношение между двумя классами, которое должно быть выявлено методом шаблонов.</w:t>
      </w:r>
      <w:r w:rsidR="00FE4D72">
        <w:t xml:space="preserve"> На рисунке 4.2 представлена некорректная диаграмма. Ассоциации «</w:t>
      </w:r>
      <w:proofErr w:type="spellStart"/>
      <w:r w:rsidR="00FE4D72">
        <w:rPr>
          <w:lang w:val="en-US"/>
        </w:rPr>
        <w:t>AssociationC</w:t>
      </w:r>
      <w:proofErr w:type="spellEnd"/>
      <w:r w:rsidR="00FE4D72">
        <w:t>»</w:t>
      </w:r>
      <w:r w:rsidR="00FE4D72" w:rsidRPr="00FE4D72">
        <w:t xml:space="preserve"> </w:t>
      </w:r>
      <w:r w:rsidR="00FE4D72">
        <w:t>и «</w:t>
      </w:r>
      <w:proofErr w:type="spellStart"/>
      <w:r w:rsidR="00FE4D72">
        <w:rPr>
          <w:lang w:val="en-US"/>
        </w:rPr>
        <w:t>AssociationD</w:t>
      </w:r>
      <w:proofErr w:type="spellEnd"/>
      <w:r w:rsidR="00FE4D72">
        <w:t>»</w:t>
      </w:r>
      <w:r w:rsidR="00FE4D72" w:rsidRPr="00FE4D72">
        <w:t xml:space="preserve"> </w:t>
      </w:r>
      <w:r w:rsidR="00FE4D72">
        <w:t xml:space="preserve">противоречивы, так как не имеют области пересечения. </w:t>
      </w:r>
    </w:p>
    <w:p w:rsidR="00FE4D72" w:rsidRDefault="00FE4D72" w:rsidP="007C2019">
      <w:pPr>
        <w:pStyle w:val="TEXT"/>
      </w:pPr>
    </w:p>
    <w:p w:rsidR="00FE4D72" w:rsidRDefault="00FE4D72" w:rsidP="00FE4D72">
      <w:pPr>
        <w:pStyle w:val="TEXT"/>
        <w:ind w:firstLine="0"/>
        <w:jc w:val="center"/>
      </w:pPr>
      <w:r>
        <w:rPr>
          <w:noProof/>
        </w:rPr>
        <w:drawing>
          <wp:inline distT="0" distB="0" distL="0" distR="0" wp14:anchorId="50DFCDCB" wp14:editId="5B287B64">
            <wp:extent cx="5924834" cy="4494363"/>
            <wp:effectExtent l="0" t="0" r="0" b="190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505708"/>
                    </a:xfrm>
                    <a:prstGeom prst="rect">
                      <a:avLst/>
                    </a:prstGeom>
                  </pic:spPr>
                </pic:pic>
              </a:graphicData>
            </a:graphic>
          </wp:inline>
        </w:drawing>
      </w:r>
    </w:p>
    <w:p w:rsidR="00FE4D72" w:rsidRDefault="00FE4D72" w:rsidP="00FE4D72">
      <w:pPr>
        <w:pStyle w:val="TEXT"/>
        <w:ind w:firstLine="0"/>
        <w:jc w:val="center"/>
      </w:pPr>
      <w:r>
        <w:t>Рисунок 4.2 – Некорректная диаграмма классов, выявляемая методом шаблонов</w:t>
      </w:r>
    </w:p>
    <w:p w:rsidR="00FE4D72" w:rsidRDefault="00FE4D72" w:rsidP="00FE4D72">
      <w:pPr>
        <w:pStyle w:val="TEXT"/>
        <w:ind w:firstLine="0"/>
        <w:jc w:val="center"/>
      </w:pPr>
    </w:p>
    <w:p w:rsidR="00FE4D72" w:rsidRPr="00FE4D72" w:rsidRDefault="00FE4D72" w:rsidP="00FE4D72">
      <w:pPr>
        <w:pStyle w:val="TEXT"/>
      </w:pPr>
      <w:r>
        <w:t>Ассоциации «</w:t>
      </w:r>
      <w:proofErr w:type="spellStart"/>
      <w:r>
        <w:rPr>
          <w:lang w:val="en-US"/>
        </w:rPr>
        <w:t>AssociationC</w:t>
      </w:r>
      <w:proofErr w:type="spellEnd"/>
      <w:r>
        <w:t>»</w:t>
      </w:r>
      <w:r w:rsidRPr="00FE4D72">
        <w:t xml:space="preserve"> </w:t>
      </w:r>
      <w:r>
        <w:t>и «</w:t>
      </w:r>
      <w:proofErr w:type="spellStart"/>
      <w:r>
        <w:rPr>
          <w:lang w:val="en-US"/>
        </w:rPr>
        <w:t>AssociationD</w:t>
      </w:r>
      <w:proofErr w:type="spellEnd"/>
      <w:r>
        <w:t>»</w:t>
      </w:r>
      <w:r w:rsidRPr="00FE4D72">
        <w:t xml:space="preserve"> </w:t>
      </w:r>
      <w:r>
        <w:t>противоречивы, так как не имеют области пересечения. На рисунке 4.3 представлен результат работы верификатора.</w:t>
      </w:r>
    </w:p>
    <w:p w:rsidR="007C2019" w:rsidRDefault="00FE4D72" w:rsidP="00FE4D72">
      <w:pPr>
        <w:pStyle w:val="TEXT"/>
        <w:ind w:firstLine="0"/>
        <w:jc w:val="center"/>
        <w:rPr>
          <w:lang w:eastAsia="ru-RU"/>
        </w:rPr>
      </w:pPr>
      <w:r>
        <w:rPr>
          <w:noProof/>
        </w:rPr>
        <w:lastRenderedPageBreak/>
        <w:drawing>
          <wp:inline distT="0" distB="0" distL="0" distR="0" wp14:anchorId="2DABD998" wp14:editId="3864404F">
            <wp:extent cx="5939790" cy="2382905"/>
            <wp:effectExtent l="0" t="0" r="381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2382905"/>
                    </a:xfrm>
                    <a:prstGeom prst="rect">
                      <a:avLst/>
                    </a:prstGeom>
                  </pic:spPr>
                </pic:pic>
              </a:graphicData>
            </a:graphic>
          </wp:inline>
        </w:drawing>
      </w:r>
    </w:p>
    <w:p w:rsidR="00FE4D72" w:rsidRDefault="00FE4D72" w:rsidP="00FE4D72">
      <w:pPr>
        <w:pStyle w:val="TEXT"/>
        <w:ind w:firstLine="0"/>
        <w:jc w:val="center"/>
        <w:rPr>
          <w:lang w:eastAsia="ru-RU"/>
        </w:rPr>
      </w:pPr>
      <w:r>
        <w:rPr>
          <w:lang w:eastAsia="ru-RU"/>
        </w:rPr>
        <w:t>Рисунок 4.3 – Результат верификации некорректной диаграммы методом шаблонов</w:t>
      </w:r>
    </w:p>
    <w:p w:rsidR="00FE4D72" w:rsidRDefault="00FE4D72" w:rsidP="00FE4D72">
      <w:pPr>
        <w:pStyle w:val="TEXT"/>
        <w:ind w:firstLine="0"/>
        <w:jc w:val="center"/>
        <w:rPr>
          <w:lang w:eastAsia="ru-RU"/>
        </w:rPr>
      </w:pPr>
    </w:p>
    <w:p w:rsidR="00FE4D72" w:rsidRPr="00FE4D72" w:rsidRDefault="00FE4D72" w:rsidP="00FE4D72">
      <w:pPr>
        <w:pStyle w:val="TEXT"/>
      </w:pPr>
      <w:r>
        <w:t xml:space="preserve">Как видно из рисунка, была обнаружена некорректность ассоциаций между классами «Преподаватель» и «Студент», а так же указано, какие именно ассоциации противоречивы.  </w:t>
      </w:r>
    </w:p>
    <w:p w:rsidR="007C2019" w:rsidRDefault="007C2019" w:rsidP="007C2019">
      <w:pPr>
        <w:pStyle w:val="A2COKKP"/>
      </w:pPr>
      <w:bookmarkStart w:id="86" w:name="_Toc374609182"/>
      <w:r>
        <w:t>4.2.2</w:t>
      </w:r>
      <w:r w:rsidRPr="007C2019">
        <w:t xml:space="preserve"> </w:t>
      </w:r>
      <w:r>
        <w:t>Тестирование метода идентификационного графа</w:t>
      </w:r>
      <w:bookmarkEnd w:id="86"/>
    </w:p>
    <w:p w:rsidR="006A05A6" w:rsidRDefault="006A05A6" w:rsidP="006A05A6">
      <w:pPr>
        <w:pStyle w:val="TEXT"/>
        <w:rPr>
          <w:lang w:eastAsia="ru-RU"/>
        </w:rPr>
      </w:pPr>
      <w:r>
        <w:rPr>
          <w:lang w:eastAsia="ru-RU"/>
        </w:rPr>
        <w:t>Для того чтобы протестировать данный метод целесообразно создать диаграмму классов, содержащую большое количество связей, в частности ассоциаций (рисунок 4.4). При этом одна из них должна быть некорректной.</w:t>
      </w:r>
    </w:p>
    <w:p w:rsidR="006A05A6" w:rsidRPr="006A05A6" w:rsidRDefault="006A05A6" w:rsidP="006A05A6">
      <w:pPr>
        <w:pStyle w:val="TEXT"/>
        <w:rPr>
          <w:lang w:eastAsia="ru-RU"/>
        </w:rPr>
      </w:pPr>
    </w:p>
    <w:p w:rsidR="00DC3AC8" w:rsidRDefault="00DC3AC8" w:rsidP="00F2441B">
      <w:pPr>
        <w:pStyle w:val="TEXT"/>
        <w:ind w:firstLine="0"/>
        <w:jc w:val="center"/>
        <w:rPr>
          <w:lang w:eastAsia="ru-RU"/>
        </w:rPr>
      </w:pPr>
      <w:r>
        <w:rPr>
          <w:noProof/>
        </w:rPr>
        <w:drawing>
          <wp:inline distT="0" distB="0" distL="0" distR="0" wp14:anchorId="565FF32E" wp14:editId="4D961FCE">
            <wp:extent cx="5938763" cy="3243532"/>
            <wp:effectExtent l="0" t="0" r="508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39790" cy="3244093"/>
                    </a:xfrm>
                    <a:prstGeom prst="rect">
                      <a:avLst/>
                    </a:prstGeom>
                  </pic:spPr>
                </pic:pic>
              </a:graphicData>
            </a:graphic>
          </wp:inline>
        </w:drawing>
      </w:r>
    </w:p>
    <w:p w:rsidR="00DC3AC8" w:rsidRDefault="00DC3AC8" w:rsidP="00F2441B">
      <w:pPr>
        <w:pStyle w:val="TEXT"/>
        <w:ind w:firstLine="0"/>
        <w:jc w:val="center"/>
        <w:rPr>
          <w:lang w:eastAsia="ru-RU"/>
        </w:rPr>
      </w:pPr>
      <w:r>
        <w:rPr>
          <w:lang w:eastAsia="ru-RU"/>
        </w:rPr>
        <w:t xml:space="preserve">Рисунок 4.4 </w:t>
      </w:r>
      <w:r w:rsidR="00F2441B">
        <w:rPr>
          <w:lang w:eastAsia="ru-RU"/>
        </w:rPr>
        <w:t>– Некорректная диаграмма классов, выявляемая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lastRenderedPageBreak/>
        <w:t>Некорректной ассоциацией на этой диаграмме является «</w:t>
      </w:r>
      <w:proofErr w:type="spellStart"/>
      <w:r>
        <w:rPr>
          <w:lang w:val="en-US"/>
        </w:rPr>
        <w:t>AssociateAB</w:t>
      </w:r>
      <w:proofErr w:type="spellEnd"/>
      <w:r>
        <w:t xml:space="preserve">», которая соединяет классы </w:t>
      </w:r>
      <w:proofErr w:type="spellStart"/>
      <w:r>
        <w:rPr>
          <w:lang w:val="en-US"/>
        </w:rPr>
        <w:t>ClassA</w:t>
      </w:r>
      <w:proofErr w:type="spellEnd"/>
      <w:r w:rsidRPr="006A05A6">
        <w:t xml:space="preserve"> </w:t>
      </w:r>
      <w:r>
        <w:t>и</w:t>
      </w:r>
      <w:r w:rsidRPr="006A05A6">
        <w:t xml:space="preserve"> </w:t>
      </w:r>
      <w:proofErr w:type="spellStart"/>
      <w:r>
        <w:rPr>
          <w:lang w:val="en-US"/>
        </w:rPr>
        <w:t>ClassB</w:t>
      </w:r>
      <w:proofErr w:type="spellEnd"/>
      <w:r w:rsidRPr="006A05A6">
        <w:t xml:space="preserve">. </w:t>
      </w:r>
      <w:r>
        <w:t xml:space="preserve">Результат </w:t>
      </w:r>
      <w:proofErr w:type="spellStart"/>
      <w:r>
        <w:t>верификицииэтой</w:t>
      </w:r>
      <w:proofErr w:type="spellEnd"/>
      <w:r>
        <w:t xml:space="preserve"> модели представлен на рисунке 4.5. </w:t>
      </w:r>
    </w:p>
    <w:p w:rsidR="00F2441B" w:rsidRDefault="00F2441B" w:rsidP="00F2441B">
      <w:pPr>
        <w:pStyle w:val="TEXT"/>
        <w:ind w:firstLine="0"/>
        <w:jc w:val="center"/>
        <w:rPr>
          <w:lang w:eastAsia="ru-RU"/>
        </w:rPr>
      </w:pPr>
    </w:p>
    <w:p w:rsidR="00F2441B" w:rsidRDefault="00F2441B" w:rsidP="00F2441B">
      <w:pPr>
        <w:pStyle w:val="TEXT"/>
        <w:ind w:firstLine="0"/>
        <w:jc w:val="center"/>
        <w:rPr>
          <w:lang w:eastAsia="ru-RU"/>
        </w:rPr>
      </w:pPr>
      <w:r>
        <w:rPr>
          <w:noProof/>
        </w:rPr>
        <w:drawing>
          <wp:inline distT="0" distB="0" distL="0" distR="0" wp14:anchorId="10A79B35" wp14:editId="08F9F71B">
            <wp:extent cx="5939790" cy="2142836"/>
            <wp:effectExtent l="0" t="0" r="381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39790" cy="2142836"/>
                    </a:xfrm>
                    <a:prstGeom prst="rect">
                      <a:avLst/>
                    </a:prstGeom>
                  </pic:spPr>
                </pic:pic>
              </a:graphicData>
            </a:graphic>
          </wp:inline>
        </w:drawing>
      </w:r>
    </w:p>
    <w:p w:rsidR="00F2441B" w:rsidRDefault="00F2441B" w:rsidP="00F2441B">
      <w:pPr>
        <w:pStyle w:val="TEXT"/>
        <w:ind w:firstLine="0"/>
        <w:jc w:val="center"/>
        <w:rPr>
          <w:lang w:eastAsia="ru-RU"/>
        </w:rPr>
      </w:pPr>
      <w:r>
        <w:rPr>
          <w:lang w:eastAsia="ru-RU"/>
        </w:rPr>
        <w:t>Рисунок 4.5 – Результат верификации некорректной диаграмм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сообщает, ассоциация </w:t>
      </w:r>
      <w:r>
        <w:t>«</w:t>
      </w:r>
      <w:proofErr w:type="spellStart"/>
      <w:r>
        <w:rPr>
          <w:lang w:val="en-US"/>
        </w:rPr>
        <w:t>AssociateAB</w:t>
      </w:r>
      <w:proofErr w:type="spellEnd"/>
      <w:r>
        <w:t xml:space="preserve">», которая соединяет классы </w:t>
      </w:r>
      <w:proofErr w:type="spellStart"/>
      <w:r>
        <w:rPr>
          <w:lang w:val="en-US"/>
        </w:rPr>
        <w:t>ClassA</w:t>
      </w:r>
      <w:proofErr w:type="spellEnd"/>
      <w:r w:rsidRPr="006A05A6">
        <w:t xml:space="preserve"> </w:t>
      </w:r>
      <w:r>
        <w:t>и</w:t>
      </w:r>
      <w:r w:rsidRPr="006A05A6">
        <w:t xml:space="preserve"> </w:t>
      </w:r>
      <w:proofErr w:type="spellStart"/>
      <w:r>
        <w:rPr>
          <w:lang w:val="en-US"/>
        </w:rPr>
        <w:t>ClassB</w:t>
      </w:r>
      <w:proofErr w:type="spellEnd"/>
      <w:r>
        <w:t xml:space="preserve"> действительно является некорректно, так как вес идентификационного графа меньше единицы.</w:t>
      </w:r>
    </w:p>
    <w:p w:rsidR="007C2019" w:rsidRDefault="007C2019" w:rsidP="007C2019">
      <w:pPr>
        <w:pStyle w:val="A2COKKP"/>
      </w:pPr>
      <w:bookmarkStart w:id="87" w:name="_Toc374609183"/>
      <w:r>
        <w:t>4.</w:t>
      </w:r>
      <w:r w:rsidRPr="007C2019">
        <w:t>2.</w:t>
      </w:r>
      <w:r w:rsidR="00F2441B">
        <w:t>3</w:t>
      </w:r>
      <w:r w:rsidR="00AF6135">
        <w:t xml:space="preserve"> </w:t>
      </w:r>
      <w:r>
        <w:t>Тестирование метода тестового драйвера</w:t>
      </w:r>
      <w:bookmarkEnd w:id="87"/>
    </w:p>
    <w:p w:rsidR="00AF6135" w:rsidRDefault="00AF6135" w:rsidP="00AF6135">
      <w:pPr>
        <w:pStyle w:val="TEXT"/>
        <w:rPr>
          <w:lang w:eastAsia="ru-RU"/>
        </w:rPr>
      </w:pPr>
      <w:r>
        <w:rPr>
          <w:lang w:eastAsia="ru-RU"/>
        </w:rPr>
        <w:t>Тестовый драйвер позволяет выявлять достаточно большое количество ошибок проектирования, для его проверки была создана диаграмма классов с тремя различными типами ошибок (рисунок 4.6).</w:t>
      </w:r>
    </w:p>
    <w:p w:rsidR="002219CE" w:rsidRPr="00AF6135" w:rsidRDefault="002219CE" w:rsidP="00AF6135">
      <w:pPr>
        <w:pStyle w:val="TEXT"/>
        <w:rPr>
          <w:lang w:eastAsia="ru-RU"/>
        </w:rPr>
      </w:pPr>
    </w:p>
    <w:p w:rsidR="00F2441B" w:rsidRDefault="00D31DEA" w:rsidP="00D31DEA">
      <w:pPr>
        <w:pStyle w:val="TEXT"/>
        <w:ind w:firstLine="0"/>
        <w:jc w:val="center"/>
        <w:rPr>
          <w:lang w:eastAsia="ru-RU"/>
        </w:rPr>
      </w:pPr>
      <w:r>
        <w:rPr>
          <w:noProof/>
        </w:rPr>
        <w:drawing>
          <wp:inline distT="0" distB="0" distL="0" distR="0" wp14:anchorId="5D985E7B" wp14:editId="37554F6B">
            <wp:extent cx="4577875" cy="2889849"/>
            <wp:effectExtent l="0" t="0" r="0"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1525" cy="2892153"/>
                    </a:xfrm>
                    <a:prstGeom prst="rect">
                      <a:avLst/>
                    </a:prstGeom>
                  </pic:spPr>
                </pic:pic>
              </a:graphicData>
            </a:graphic>
          </wp:inline>
        </w:drawing>
      </w:r>
    </w:p>
    <w:p w:rsidR="00D31DEA" w:rsidRDefault="00D31DEA" w:rsidP="00D31DEA">
      <w:pPr>
        <w:pStyle w:val="TEXT"/>
        <w:jc w:val="center"/>
        <w:rPr>
          <w:lang w:eastAsia="ru-RU"/>
        </w:rPr>
      </w:pPr>
      <w:r>
        <w:rPr>
          <w:lang w:eastAsia="ru-RU"/>
        </w:rPr>
        <w:t>Рисунок 4.6 – Диаграмма классов с несколькими некорректностями, выявляемыми методом тестового драйвера</w:t>
      </w:r>
    </w:p>
    <w:p w:rsidR="00AF6135" w:rsidRDefault="00AF6135" w:rsidP="00AF6135">
      <w:pPr>
        <w:pStyle w:val="TEXT"/>
        <w:rPr>
          <w:lang w:eastAsia="ru-RU"/>
        </w:rPr>
      </w:pPr>
      <w:r>
        <w:lastRenderedPageBreak/>
        <w:t xml:space="preserve">Первая ошибка заключается в некорректной реализации интерфейса </w:t>
      </w:r>
      <w:proofErr w:type="spellStart"/>
      <w:r w:rsidR="002219CE">
        <w:rPr>
          <w:lang w:val="en-US"/>
        </w:rPr>
        <w:t>Simple</w:t>
      </w:r>
      <w:r>
        <w:rPr>
          <w:lang w:val="en-US"/>
        </w:rPr>
        <w:t>Interface</w:t>
      </w:r>
      <w:proofErr w:type="spellEnd"/>
      <w:r>
        <w:t xml:space="preserve">, методы </w:t>
      </w:r>
      <w:r>
        <w:rPr>
          <w:lang w:val="en-US"/>
        </w:rPr>
        <w:t>operation</w:t>
      </w:r>
      <w:r w:rsidRPr="00AF6135">
        <w:t xml:space="preserve">1 </w:t>
      </w:r>
      <w:r>
        <w:t xml:space="preserve">и </w:t>
      </w:r>
      <w:r>
        <w:rPr>
          <w:lang w:val="en-US"/>
        </w:rPr>
        <w:t>operation</w:t>
      </w:r>
      <w:r w:rsidRPr="00AF6135">
        <w:t xml:space="preserve">2 </w:t>
      </w:r>
      <w:r>
        <w:t xml:space="preserve">которого не были реализованы. Вторая ошибка в том, что неабстрактный класс </w:t>
      </w:r>
      <w:proofErr w:type="spellStart"/>
      <w:r>
        <w:rPr>
          <w:lang w:val="en-US"/>
        </w:rPr>
        <w:t>NonAbstractClass</w:t>
      </w:r>
      <w:proofErr w:type="spellEnd"/>
      <w:r>
        <w:t xml:space="preserve"> содержит абстрактный метод</w:t>
      </w:r>
      <w:r w:rsidRPr="00AF6135">
        <w:t xml:space="preserve"> </w:t>
      </w:r>
      <w:r>
        <w:t xml:space="preserve">и третья  - класс </w:t>
      </w:r>
      <w:proofErr w:type="spellStart"/>
      <w:r>
        <w:rPr>
          <w:lang w:val="en-US"/>
        </w:rPr>
        <w:t>MultiInheritedChild</w:t>
      </w:r>
      <w:proofErr w:type="spellEnd"/>
      <w:r w:rsidRPr="00AF6135">
        <w:t xml:space="preserve"> </w:t>
      </w:r>
      <w:r>
        <w:t xml:space="preserve">одновременно реализует 2 суперкласса. </w:t>
      </w: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выявил все три ошибки, показав соответствующие предупреждения (рисунок 4.7). </w:t>
      </w:r>
    </w:p>
    <w:p w:rsidR="002219CE" w:rsidRPr="00AF6135" w:rsidRDefault="002219CE" w:rsidP="00AF6135">
      <w:pPr>
        <w:pStyle w:val="TEXT"/>
      </w:pPr>
    </w:p>
    <w:p w:rsidR="00D31DEA" w:rsidRDefault="00D31DEA" w:rsidP="00D31DEA">
      <w:pPr>
        <w:pStyle w:val="TEXT"/>
        <w:ind w:firstLine="0"/>
        <w:jc w:val="center"/>
        <w:rPr>
          <w:lang w:eastAsia="ru-RU"/>
        </w:rPr>
      </w:pPr>
      <w:r>
        <w:rPr>
          <w:noProof/>
        </w:rPr>
        <w:drawing>
          <wp:inline distT="0" distB="0" distL="0" distR="0" wp14:anchorId="0BFE1A7C" wp14:editId="18502273">
            <wp:extent cx="5939790" cy="3011889"/>
            <wp:effectExtent l="0" t="0" r="381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3011889"/>
                    </a:xfrm>
                    <a:prstGeom prst="rect">
                      <a:avLst/>
                    </a:prstGeom>
                  </pic:spPr>
                </pic:pic>
              </a:graphicData>
            </a:graphic>
          </wp:inline>
        </w:drawing>
      </w:r>
    </w:p>
    <w:p w:rsidR="00D31DEA" w:rsidRPr="00F2441B" w:rsidRDefault="00D31DEA" w:rsidP="00D31DEA">
      <w:pPr>
        <w:pStyle w:val="TEXT"/>
        <w:ind w:firstLine="0"/>
        <w:jc w:val="center"/>
        <w:rPr>
          <w:lang w:eastAsia="ru-RU"/>
        </w:rPr>
      </w:pPr>
      <w:r>
        <w:rPr>
          <w:lang w:eastAsia="ru-RU"/>
        </w:rPr>
        <w:t>Рисунок 4.7 – Результат верификации методом тестового драйвера</w:t>
      </w:r>
    </w:p>
    <w:p w:rsidR="007C2019" w:rsidRDefault="007C2019" w:rsidP="007C2019">
      <w:pPr>
        <w:pStyle w:val="A2COKKP"/>
      </w:pPr>
      <w:bookmarkStart w:id="88" w:name="_Toc374609184"/>
      <w:r>
        <w:t>4.</w:t>
      </w:r>
      <w:r w:rsidRPr="007C2019">
        <w:t>2.</w:t>
      </w:r>
      <w:r w:rsidR="00F2441B">
        <w:t>4</w:t>
      </w:r>
      <w:r w:rsidRPr="007C2019">
        <w:t xml:space="preserve"> </w:t>
      </w:r>
      <w:r>
        <w:t>Тестирование работы методов в комплексе</w:t>
      </w:r>
      <w:bookmarkEnd w:id="88"/>
    </w:p>
    <w:p w:rsidR="00014B68" w:rsidRDefault="00014B68" w:rsidP="00014B68">
      <w:pPr>
        <w:pStyle w:val="TEXT"/>
        <w:rPr>
          <w:lang w:eastAsia="ru-RU"/>
        </w:rPr>
      </w:pPr>
      <w:r>
        <w:rPr>
          <w:lang w:eastAsia="ru-RU"/>
        </w:rPr>
        <w:t xml:space="preserve">Для комплексного тестирования модели </w:t>
      </w:r>
      <w:r w:rsidR="002219CE">
        <w:rPr>
          <w:lang w:eastAsia="ru-RU"/>
        </w:rPr>
        <w:t>взята диаграмма</w:t>
      </w:r>
      <w:r>
        <w:rPr>
          <w:lang w:eastAsia="ru-RU"/>
        </w:rPr>
        <w:t xml:space="preserve">, которая содержит некорректности, выявляемые различными методами верификации (рисунок 4.8). </w:t>
      </w:r>
    </w:p>
    <w:p w:rsidR="00014B68" w:rsidRPr="00014B68" w:rsidRDefault="00014B68" w:rsidP="00014B68">
      <w:pPr>
        <w:pStyle w:val="TEXT"/>
        <w:rPr>
          <w:lang w:eastAsia="ru-RU"/>
        </w:rPr>
      </w:pPr>
    </w:p>
    <w:p w:rsidR="003501B7" w:rsidRDefault="003501B7" w:rsidP="00000E2E">
      <w:pPr>
        <w:pStyle w:val="TEXT"/>
        <w:ind w:firstLine="0"/>
        <w:jc w:val="center"/>
        <w:rPr>
          <w:lang w:eastAsia="ru-RU"/>
        </w:rPr>
      </w:pPr>
      <w:r>
        <w:rPr>
          <w:noProof/>
        </w:rPr>
        <w:drawing>
          <wp:inline distT="0" distB="0" distL="0" distR="0" wp14:anchorId="51CE27FB" wp14:editId="034C93FB">
            <wp:extent cx="5693432" cy="2449901"/>
            <wp:effectExtent l="0" t="0" r="2540" b="762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95950" cy="2450984"/>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4.8 – Диаграмма классов с тремя различными некорректностями</w:t>
      </w:r>
    </w:p>
    <w:p w:rsidR="00014B68" w:rsidRDefault="00014B68" w:rsidP="00014B68">
      <w:pPr>
        <w:pStyle w:val="TEXT"/>
      </w:pPr>
    </w:p>
    <w:p w:rsidR="00014B68" w:rsidRDefault="00014B68" w:rsidP="00014B68">
      <w:pPr>
        <w:pStyle w:val="TEXT"/>
        <w:rPr>
          <w:lang w:eastAsia="ru-RU"/>
        </w:rPr>
      </w:pPr>
      <w:r>
        <w:rPr>
          <w:lang w:eastAsia="ru-RU"/>
        </w:rPr>
        <w:t xml:space="preserve">Первая ошибка на диаграмме выявлена при помощи метода идентификационного графа (ассоциация </w:t>
      </w:r>
      <w:r w:rsidRPr="00014B68">
        <w:rPr>
          <w:lang w:eastAsia="ru-RU"/>
        </w:rPr>
        <w:t>“</w:t>
      </w:r>
      <w:proofErr w:type="spellStart"/>
      <w:r>
        <w:rPr>
          <w:lang w:val="en-US" w:eastAsia="ru-RU"/>
        </w:rPr>
        <w:t>Assosiation</w:t>
      </w:r>
      <w:proofErr w:type="spellEnd"/>
      <w:r w:rsidRPr="00014B68">
        <w:rPr>
          <w:lang w:eastAsia="ru-RU"/>
        </w:rPr>
        <w:t>3”)</w:t>
      </w:r>
      <w:r>
        <w:rPr>
          <w:lang w:eastAsia="ru-RU"/>
        </w:rPr>
        <w:t>, вторая при помощи тестового драйвера (</w:t>
      </w:r>
      <w:r w:rsidR="00AF6135">
        <w:rPr>
          <w:lang w:eastAsia="ru-RU"/>
        </w:rPr>
        <w:t>не реализованный метод интерфейса), третья методом шаблонов (рисунок 4.9).</w:t>
      </w:r>
    </w:p>
    <w:p w:rsidR="00AF6135" w:rsidRPr="00014B68" w:rsidRDefault="00AF6135" w:rsidP="00014B68">
      <w:pPr>
        <w:pStyle w:val="TEXT"/>
      </w:pPr>
    </w:p>
    <w:p w:rsidR="003501B7" w:rsidRDefault="003501B7" w:rsidP="00000E2E">
      <w:pPr>
        <w:pStyle w:val="TEXT"/>
        <w:ind w:firstLine="0"/>
        <w:jc w:val="center"/>
        <w:rPr>
          <w:lang w:eastAsia="ru-RU"/>
        </w:rPr>
      </w:pPr>
      <w:r>
        <w:rPr>
          <w:noProof/>
        </w:rPr>
        <w:drawing>
          <wp:inline distT="0" distB="0" distL="0" distR="0" wp14:anchorId="21678473" wp14:editId="67E61BEE">
            <wp:extent cx="5939790" cy="2811423"/>
            <wp:effectExtent l="0" t="0" r="3810" b="825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39790" cy="2811423"/>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4.9 – Результат комплексной верификации модели</w:t>
      </w:r>
    </w:p>
    <w:p w:rsidR="00AF6135" w:rsidRDefault="00AF6135" w:rsidP="00AF6135">
      <w:pPr>
        <w:pStyle w:val="TEXT"/>
      </w:pPr>
    </w:p>
    <w:p w:rsidR="00AF6135" w:rsidRPr="00AF6135" w:rsidRDefault="00AF6135" w:rsidP="00AF6135">
      <w:pPr>
        <w:pStyle w:val="TEXT"/>
      </w:pPr>
      <w:r>
        <w:t xml:space="preserve">Как видно с рисунка, </w:t>
      </w:r>
      <w:r>
        <w:rPr>
          <w:lang w:eastAsia="ru-RU"/>
        </w:rPr>
        <w:t>«</w:t>
      </w:r>
      <w:r>
        <w:rPr>
          <w:lang w:val="en-US" w:eastAsia="ru-RU"/>
        </w:rPr>
        <w:t>UML</w:t>
      </w:r>
      <w:r w:rsidRPr="003501B7">
        <w:rPr>
          <w:lang w:eastAsia="ru-RU"/>
        </w:rPr>
        <w:t xml:space="preserve"> </w:t>
      </w:r>
      <w:r>
        <w:rPr>
          <w:lang w:val="en-US" w:eastAsia="ru-RU"/>
        </w:rPr>
        <w:t>Tester</w:t>
      </w:r>
      <w:r>
        <w:rPr>
          <w:lang w:eastAsia="ru-RU"/>
        </w:rPr>
        <w:t>» выявил все допущенные некорректности на диаграмме классов, сообщил о них и указал причину некорректности.</w:t>
      </w:r>
    </w:p>
    <w:p w:rsidR="007C2019" w:rsidRDefault="00AF6135" w:rsidP="007C2019">
      <w:pPr>
        <w:pStyle w:val="A2COKKP"/>
      </w:pPr>
      <w:bookmarkStart w:id="89" w:name="_Toc374609185"/>
      <w:r>
        <w:t>4.3</w:t>
      </w:r>
      <w:r w:rsidR="007C2019" w:rsidRPr="00AF6135">
        <w:t xml:space="preserve"> </w:t>
      </w:r>
      <w:r w:rsidR="007C2019">
        <w:t>Выводы</w:t>
      </w:r>
      <w:bookmarkEnd w:id="89"/>
    </w:p>
    <w:p w:rsidR="003501B7" w:rsidRPr="003501B7" w:rsidRDefault="003501B7" w:rsidP="003501B7">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w:t>
      </w:r>
      <w:r>
        <w:rPr>
          <w:lang w:val="en-US" w:eastAsia="ru-RU"/>
        </w:rPr>
        <w:t>CASE</w:t>
      </w:r>
      <w:r>
        <w:rPr>
          <w:lang w:eastAsia="ru-RU"/>
        </w:rPr>
        <w:t xml:space="preserve">-средства, рассмотренные в первом разделе позволяют оценить модель на корректность лишь </w:t>
      </w:r>
      <w:r w:rsidR="00000E2E">
        <w:rPr>
          <w:lang w:eastAsia="ru-RU"/>
        </w:rPr>
        <w:t>частично</w:t>
      </w:r>
      <w:r>
        <w:rPr>
          <w:lang w:eastAsia="ru-RU"/>
        </w:rPr>
        <w:t xml:space="preserve">, чего является не достаточно при проектировании больших систем.  </w:t>
      </w:r>
      <w:r w:rsidR="00000E2E">
        <w:rPr>
          <w:lang w:eastAsia="ru-RU"/>
        </w:rPr>
        <w:t>«</w:t>
      </w:r>
      <w:r w:rsidR="00000E2E">
        <w:rPr>
          <w:lang w:val="en-US" w:eastAsia="ru-RU"/>
        </w:rPr>
        <w:t>UML</w:t>
      </w:r>
      <w:r w:rsidR="00000E2E" w:rsidRPr="003501B7">
        <w:rPr>
          <w:lang w:eastAsia="ru-RU"/>
        </w:rPr>
        <w:t xml:space="preserve"> </w:t>
      </w:r>
      <w:r w:rsidR="00000E2E">
        <w:rPr>
          <w:lang w:val="en-US" w:eastAsia="ru-RU"/>
        </w:rPr>
        <w:t>Tester</w:t>
      </w:r>
      <w:r w:rsidR="00000E2E">
        <w:rPr>
          <w:lang w:eastAsia="ru-RU"/>
        </w:rPr>
        <w:t>» наглядно демонстрирует высокий процент выявления некорректностей модели.</w:t>
      </w:r>
    </w:p>
    <w:p w:rsidR="007C2019" w:rsidRPr="007C2019" w:rsidRDefault="007C2019" w:rsidP="007C2019">
      <w:pPr>
        <w:pStyle w:val="TEXT"/>
        <w:rPr>
          <w:lang w:eastAsia="ru-RU"/>
        </w:rPr>
      </w:pPr>
    </w:p>
    <w:p w:rsidR="007C2019" w:rsidRPr="007C2019" w:rsidRDefault="007C2019" w:rsidP="007C2019">
      <w:pPr>
        <w:pStyle w:val="TEXT"/>
        <w:rPr>
          <w:lang w:eastAsia="ru-RU"/>
        </w:rPr>
      </w:pPr>
    </w:p>
    <w:p w:rsidR="000F0AAB" w:rsidRPr="008D08BC" w:rsidRDefault="00A258B8" w:rsidP="0036380B">
      <w:pPr>
        <w:pStyle w:val="A1COKKP"/>
      </w:pPr>
      <w:bookmarkStart w:id="90" w:name="_Toc374609186"/>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90"/>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6380B">
      <w:pPr>
        <w:pStyle w:val="A2COKKP"/>
      </w:pPr>
      <w:bookmarkStart w:id="91" w:name="_Toc349266933"/>
      <w:bookmarkStart w:id="92" w:name="_Toc374609187"/>
      <w:r w:rsidRPr="008D08BC">
        <w:t>5.1 Характеристика системы управления охраной труда в учреждении</w:t>
      </w:r>
      <w:bookmarkEnd w:id="91"/>
      <w:bookmarkEnd w:id="92"/>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77"/>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w:t>
            </w:r>
            <w:proofErr w:type="gramStart"/>
            <w:r w:rsidR="00663677" w:rsidRPr="00C453BA">
              <w:rPr>
                <w:szCs w:val="28"/>
              </w:rPr>
              <w:t>специалистов службы охраны труда</w:t>
            </w:r>
            <w:proofErr w:type="gramEnd"/>
            <w:r w:rsidR="00663677" w:rsidRPr="00C453BA">
              <w:rPr>
                <w:szCs w:val="28"/>
              </w:rPr>
              <w:t>.</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 xml:space="preserve">План </w:t>
            </w:r>
            <w:proofErr w:type="gramStart"/>
            <w:r w:rsidRPr="00C453BA">
              <w:rPr>
                <w:szCs w:val="28"/>
              </w:rPr>
              <w:t>работы службы охраны труда</w:t>
            </w:r>
            <w:proofErr w:type="gramEnd"/>
            <w:r w:rsidRPr="00C453BA">
              <w:rPr>
                <w:szCs w:val="28"/>
              </w:rPr>
              <w:t>.</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 xml:space="preserve">Протоколы проверки знаний по вопросам </w:t>
            </w:r>
            <w:proofErr w:type="gramStart"/>
            <w:r w:rsidRPr="00C453BA">
              <w:rPr>
                <w:szCs w:val="28"/>
              </w:rPr>
              <w:t>охраны труда должностных лиц предприятия</w:t>
            </w:r>
            <w:proofErr w:type="gramEnd"/>
            <w:r w:rsidRPr="00C453BA">
              <w:rPr>
                <w:szCs w:val="28"/>
              </w:rPr>
              <w:t>.</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proofErr w:type="gramStart"/>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roofErr w:type="gramEnd"/>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78"/>
          <w:type w:val="continuous"/>
          <w:pgSz w:w="11906" w:h="16838" w:code="9"/>
          <w:pgMar w:top="1134" w:right="851" w:bottom="1134" w:left="1701" w:header="709" w:footer="709" w:gutter="0"/>
          <w:cols w:space="708"/>
          <w:docGrid w:linePitch="360"/>
        </w:sectPr>
      </w:pPr>
    </w:p>
    <w:p w:rsidR="008D08BC" w:rsidRPr="008D08BC" w:rsidRDefault="008D08BC" w:rsidP="0036380B">
      <w:pPr>
        <w:pStyle w:val="A2COKKP"/>
      </w:pPr>
      <w:bookmarkStart w:id="93" w:name="_Toc349266934"/>
      <w:bookmarkStart w:id="94" w:name="_Toc374609188"/>
      <w:r w:rsidRPr="008D08BC">
        <w:lastRenderedPageBreak/>
        <w:t>5.2 Анализ условий труда на рабочем месте</w:t>
      </w:r>
      <w:bookmarkEnd w:id="93"/>
      <w:bookmarkEnd w:id="94"/>
    </w:p>
    <w:p w:rsidR="00B25E35" w:rsidRPr="000D3E54" w:rsidRDefault="00B25E35" w:rsidP="006148A6">
      <w:pPr>
        <w:pStyle w:val="TEXT"/>
      </w:pPr>
      <w:bookmarkStart w:id="95"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9" o:title=""/>
          </v:shape>
          <o:OLEObject Type="Embed" ProgID="Equation.3" ShapeID="_x0000_i1028" DrawAspect="Content" ObjectID="_1448351803" r:id="rId80"/>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81" o:title=""/>
          </v:shape>
          <o:OLEObject Type="Embed" ProgID="Equation.3" ShapeID="_x0000_i1029" DrawAspect="Content" ObjectID="_1448351804" r:id="rId82"/>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83" o:title=""/>
          </v:shape>
          <o:OLEObject Type="Embed" ProgID="Equation.3" ShapeID="_x0000_i1030" DrawAspect="Content" ObjectID="_1448351805" r:id="rId8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85" o:title=""/>
          </v:shape>
          <o:OLEObject Type="Embed" ProgID="Equation.3" ShapeID="_x0000_i1031" DrawAspect="Content" ObjectID="_1448351806" r:id="rId86"/>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2333DB" w:rsidRPr="00002A28" w:rsidRDefault="002333DB" w:rsidP="006148A6">
      <w:pPr>
        <w:pStyle w:val="TEXT"/>
        <w:rPr>
          <w:rFonts w:eastAsia="Times New Roman" w:cs="Times New Roman"/>
        </w:rPr>
      </w:pP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87" o:title=""/>
          </v:shape>
          <o:OLEObject Type="Embed" ProgID="Equation.3" ShapeID="_x0000_i1032" DrawAspect="Content" ObjectID="_1448351807" r:id="rId88"/>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9" o:title=""/>
          </v:shape>
          <o:OLEObject Type="Embed" ProgID="Equation.3" ShapeID="_x0000_i1033" DrawAspect="Content" ObjectID="_1448351808" r:id="rId90"/>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91" o:title=""/>
          </v:shape>
          <o:OLEObject Type="Embed" ProgID="Equation.3" ShapeID="_x0000_i1034" DrawAspect="Content" ObjectID="_1448351809" r:id="rId92"/>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93" o:title=""/>
          </v:shape>
          <o:OLEObject Type="Embed" ProgID="Equation.3" ShapeID="_x0000_i1035" DrawAspect="Content" ObjectID="_1448351810" r:id="rId94"/>
        </w:object>
      </w:r>
      <w:r w:rsidRPr="004D174A">
        <w:rPr>
          <w:lang w:val="uk-UA"/>
        </w:rPr>
        <w:fldChar w:fldCharType="end"/>
      </w:r>
      <w:r>
        <w:rPr>
          <w:lang w:val="uk-UA"/>
        </w:rPr>
        <w:t xml:space="preserve"> </w:t>
      </w:r>
      <w:r w:rsidRPr="005C4031">
        <w:t>лм</w:t>
      </w:r>
    </w:p>
    <w:p w:rsidR="00B25E35"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2333DB" w:rsidRPr="00002A28" w:rsidRDefault="002333DB" w:rsidP="006148A6">
      <w:pPr>
        <w:pStyle w:val="TEXT"/>
        <w:rPr>
          <w:rFonts w:eastAsia="Times New Roman" w:cs="Times New Roman"/>
        </w:rPr>
      </w:pPr>
    </w:p>
    <w:p w:rsidR="00B25E35"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95" o:title=""/>
          </v:shape>
          <o:OLEObject Type="Embed" ProgID="Equation.3" ShapeID="_x0000_i1036" DrawAspect="Content" ObjectID="_1448351811" r:id="rId96"/>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2333DB" w:rsidRPr="00DC5BB9" w:rsidRDefault="002333DB" w:rsidP="005C4031">
      <w:pPr>
        <w:pStyle w:val="TEXT"/>
        <w:jc w:val="right"/>
        <w:rPr>
          <w:szCs w:val="28"/>
        </w:rPr>
      </w:pP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97" o:title=""/>
          </v:shape>
          <o:OLEObject Type="Embed" ProgID="Equation.3" ShapeID="_x0000_i1037" DrawAspect="Content" ObjectID="_1448351812" r:id="rId98"/>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8B13FD" w:rsidRDefault="008B13FD" w:rsidP="006148A6">
      <w:pPr>
        <w:pStyle w:val="TEXT"/>
        <w:rPr>
          <w:rFonts w:eastAsia="Times New Roman" w:cs="Times New Roman"/>
        </w:rPr>
      </w:pP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9" o:title=""/>
          </v:shape>
          <o:OLEObject Type="Embed" ProgID="Equation.3" ShapeID="_x0000_i1038" DrawAspect="Content" ObjectID="_1448351813" r:id="rId100"/>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101" o:title=""/>
          </v:shape>
          <o:OLEObject Type="Embed" ProgID="Equation.3" ShapeID="_x0000_i1039" DrawAspect="Content" ObjectID="_1448351814" r:id="rId102"/>
        </w:object>
      </w:r>
    </w:p>
    <w:p w:rsidR="008B13FD" w:rsidRDefault="008B13FD" w:rsidP="006148A6">
      <w:pPr>
        <w:pStyle w:val="TEXT"/>
        <w:rPr>
          <w:rFonts w:eastAsia="Times New Roman" w:cs="Times New Roman"/>
        </w:rPr>
        <w:sectPr w:rsidR="008B13FD" w:rsidSect="007B62E7">
          <w:headerReference w:type="default" r:id="rId103"/>
          <w:type w:val="continuous"/>
          <w:pgSz w:w="11906" w:h="16838" w:code="9"/>
          <w:pgMar w:top="1134" w:right="851" w:bottom="1134" w:left="1701" w:header="709" w:footer="709" w:gutter="0"/>
          <w:cols w:space="708"/>
          <w:docGrid w:linePitch="360"/>
        </w:sectPr>
      </w:pPr>
    </w:p>
    <w:p w:rsidR="001D69ED" w:rsidRDefault="001D69ED" w:rsidP="006148A6">
      <w:pPr>
        <w:pStyle w:val="TEXT"/>
        <w:rPr>
          <w:rFonts w:eastAsia="Times New Roman" w:cs="Times New Roman"/>
        </w:rPr>
      </w:pPr>
    </w:p>
    <w:p w:rsidR="001D69ED"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8"/>
        <w:gridCol w:w="2552"/>
        <w:gridCol w:w="142"/>
        <w:gridCol w:w="1701"/>
        <w:gridCol w:w="141"/>
        <w:gridCol w:w="1985"/>
        <w:gridCol w:w="992"/>
        <w:gridCol w:w="992"/>
        <w:gridCol w:w="958"/>
      </w:tblGrid>
      <w:tr w:rsidR="00D54229" w:rsidRPr="00D54229" w:rsidTr="008B13FD">
        <w:trPr>
          <w:gridBefore w:val="1"/>
          <w:wBefore w:w="108" w:type="dxa"/>
        </w:trPr>
        <w:tc>
          <w:tcPr>
            <w:tcW w:w="2552" w:type="dxa"/>
          </w:tcPr>
          <w:p w:rsidR="00D54229" w:rsidRPr="00D54229" w:rsidRDefault="00D54229" w:rsidP="00602727">
            <w:pPr>
              <w:jc w:val="center"/>
              <w:rPr>
                <w:szCs w:val="28"/>
              </w:rPr>
            </w:pPr>
          </w:p>
        </w:tc>
        <w:tc>
          <w:tcPr>
            <w:tcW w:w="3969" w:type="dxa"/>
            <w:gridSpan w:val="4"/>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8B13FD">
        <w:trPr>
          <w:gridBefore w:val="1"/>
          <w:wBefore w:w="108" w:type="dxa"/>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gridSpan w:val="2"/>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8B13FD">
        <w:trPr>
          <w:gridBefore w:val="1"/>
          <w:wBefore w:w="108" w:type="dxa"/>
        </w:trPr>
        <w:tc>
          <w:tcPr>
            <w:tcW w:w="2552" w:type="dxa"/>
            <w:vMerge/>
          </w:tcPr>
          <w:p w:rsidR="00D54229" w:rsidRPr="00D54229" w:rsidRDefault="00D54229" w:rsidP="00602727">
            <w:pPr>
              <w:jc w:val="center"/>
              <w:rPr>
                <w:szCs w:val="28"/>
              </w:rPr>
            </w:pPr>
          </w:p>
        </w:tc>
        <w:tc>
          <w:tcPr>
            <w:tcW w:w="1843" w:type="dxa"/>
            <w:gridSpan w:val="2"/>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8B13FD">
        <w:trPr>
          <w:gridBefore w:val="1"/>
          <w:wBefore w:w="108" w:type="dxa"/>
        </w:trPr>
        <w:tc>
          <w:tcPr>
            <w:tcW w:w="9463" w:type="dxa"/>
            <w:gridSpan w:val="8"/>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Pr>
                <w:szCs w:val="28"/>
              </w:rPr>
              <w:t>Температура воздуха</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842" w:type="dxa"/>
            <w:gridSpan w:val="2"/>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1985" w:type="dxa"/>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8B13FD">
        <w:tc>
          <w:tcPr>
            <w:tcW w:w="2802" w:type="dxa"/>
            <w:gridSpan w:val="3"/>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8B13FD">
        <w:tc>
          <w:tcPr>
            <w:tcW w:w="2802" w:type="dxa"/>
            <w:gridSpan w:val="3"/>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8B13FD">
        <w:tc>
          <w:tcPr>
            <w:tcW w:w="2802" w:type="dxa"/>
            <w:gridSpan w:val="3"/>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8B13FD">
        <w:tc>
          <w:tcPr>
            <w:tcW w:w="2802" w:type="dxa"/>
            <w:gridSpan w:val="3"/>
          </w:tcPr>
          <w:p w:rsidR="00D54229" w:rsidRPr="00D54229" w:rsidRDefault="00D54229" w:rsidP="00602727">
            <w:pPr>
              <w:jc w:val="both"/>
              <w:rPr>
                <w:szCs w:val="28"/>
              </w:rPr>
            </w:pPr>
            <w:proofErr w:type="spellStart"/>
            <w:r>
              <w:rPr>
                <w:szCs w:val="28"/>
              </w:rPr>
              <w:t>Энергозатраты</w:t>
            </w:r>
            <w:proofErr w:type="spellEnd"/>
            <w:r>
              <w:rPr>
                <w:szCs w:val="28"/>
              </w:rPr>
              <w:t>,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701" w:type="dxa"/>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2126" w:type="dxa"/>
            <w:gridSpan w:val="2"/>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Pr="008B13FD" w:rsidRDefault="00DE36B1" w:rsidP="00524CEC">
            <w:pPr>
              <w:jc w:val="center"/>
              <w:rPr>
                <w:szCs w:val="28"/>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8B13FD">
        <w:tc>
          <w:tcPr>
            <w:tcW w:w="2802" w:type="dxa"/>
            <w:gridSpan w:val="3"/>
          </w:tcPr>
          <w:p w:rsidR="00DE36B1" w:rsidRPr="000C468A" w:rsidRDefault="00DE36B1" w:rsidP="00DE36B1">
            <w:pPr>
              <w:tabs>
                <w:tab w:val="left" w:pos="342"/>
              </w:tabs>
            </w:pPr>
            <w:r w:rsidRPr="009C49A8">
              <w:rPr>
                <w:szCs w:val="28"/>
              </w:rPr>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8B13FD" w:rsidRDefault="008B13FD" w:rsidP="00D54229">
      <w:pPr>
        <w:pStyle w:val="27"/>
        <w:rPr>
          <w:rFonts w:ascii="Times New Roman" w:eastAsia="Times New Roman" w:hAnsi="Times New Roman" w:cs="Times New Roman"/>
          <w:sz w:val="28"/>
        </w:rPr>
        <w:sectPr w:rsidR="008B13FD" w:rsidSect="007B62E7">
          <w:headerReference w:type="default" r:id="rId104"/>
          <w:type w:val="continuous"/>
          <w:pgSz w:w="11906" w:h="16838" w:code="9"/>
          <w:pgMar w:top="1134" w:right="851" w:bottom="1134" w:left="1701" w:header="709" w:footer="709" w:gutter="0"/>
          <w:cols w:space="708"/>
          <w:docGrid w:linePitch="360"/>
        </w:sectPr>
      </w:pPr>
    </w:p>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96" w:name="_Toc349266937"/>
      <w:bookmarkEnd w:id="95"/>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 xml:space="preserve">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w:t>
      </w:r>
      <w:proofErr w:type="gramStart"/>
      <w:r w:rsidRPr="009C49A8">
        <w:t>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roofErr w:type="gramEnd"/>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xml:space="preserve">, позволяет снять умственную нагрузку, расслабить кисти рук, снять напряжение в </w:t>
      </w:r>
      <w:r>
        <w:lastRenderedPageBreak/>
        <w:t>позвоночнике, возникающего в результате постоянного сидячего образа работы</w:t>
      </w:r>
      <w:r w:rsidRPr="009C49A8">
        <w:t>.</w:t>
      </w:r>
    </w:p>
    <w:p w:rsidR="009D14F7" w:rsidRDefault="009D14F7" w:rsidP="0036380B">
      <w:pPr>
        <w:pStyle w:val="A2COKKP"/>
      </w:pPr>
      <w:bookmarkStart w:id="97" w:name="_Toc374609189"/>
      <w:r>
        <w:t>5.</w:t>
      </w:r>
      <w:r w:rsidR="00B25E35">
        <w:t>3</w:t>
      </w:r>
      <w:r>
        <w:t xml:space="preserve"> </w:t>
      </w:r>
      <w:r w:rsidRPr="009C49A8">
        <w:t>Обеспечение производственной санитарии в условиях производства</w:t>
      </w:r>
      <w:bookmarkEnd w:id="96"/>
      <w:bookmarkEnd w:id="97"/>
      <w:r w:rsidR="00EE5EF4" w:rsidRPr="00EE5EF4">
        <w:t xml:space="preserve"> </w:t>
      </w:r>
    </w:p>
    <w:p w:rsidR="00B25E35" w:rsidRDefault="00B25E35" w:rsidP="0036380B">
      <w:pPr>
        <w:pStyle w:val="A2COKKP"/>
      </w:pPr>
      <w:bookmarkStart w:id="98" w:name="_Toc374609190"/>
      <w:r>
        <w:t>5.3.1 Предложения по улучшению условий труда</w:t>
      </w:r>
      <w:bookmarkEnd w:id="98"/>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 xml:space="preserve">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w:t>
      </w:r>
      <w:proofErr w:type="gramStart"/>
      <w:r w:rsidRPr="00E21FF8">
        <w:t>Шаг регулирования элементов стула должен составлять: для линейных размеров -15 ... 20 мм, для угловых 2 ... 5 °. Усилия регулирование должно превышать 20 Н.</w:t>
      </w:r>
      <w:proofErr w:type="gramEnd"/>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36380B">
      <w:pPr>
        <w:pStyle w:val="A2COKKP"/>
      </w:pPr>
      <w:bookmarkStart w:id="99" w:name="_Toc374609191"/>
      <w:r>
        <w:t>5.3.2 Расчет  требуемого воздухообмена в помещении за опасными веществами</w:t>
      </w:r>
      <w:bookmarkStart w:id="100" w:name="_Toc349266938"/>
      <w:bookmarkEnd w:id="99"/>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Pr="00602727" w:rsidRDefault="00602727" w:rsidP="008B13FD">
      <w:pPr>
        <w:pStyle w:val="TEXT"/>
        <w:ind w:left="709" w:firstLine="11"/>
        <w:rPr>
          <w:lang w:eastAsia="ru-RU"/>
        </w:rPr>
      </w:pPr>
      <w:r>
        <w:rPr>
          <w:lang w:eastAsia="ru-RU"/>
        </w:rPr>
        <w:lastRenderedPageBreak/>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w:t>
      </w:r>
      <w:r w:rsidR="008333EA">
        <w:rPr>
          <w:lang w:val="en-US"/>
        </w:rPr>
        <w:t>3</w:t>
      </w:r>
      <w:r w:rsidRPr="00602727">
        <w:t>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8B13FD" w:rsidRDefault="008B13FD" w:rsidP="001E105B">
      <w:pPr>
        <w:pStyle w:val="TEXT"/>
        <w:rPr>
          <w:lang w:eastAsia="ru-RU"/>
        </w:rPr>
      </w:pP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105" o:title=""/>
          </v:shape>
          <o:OLEObject Type="Embed" ProgID="Equation.3" ShapeID="_x0000_i1040" DrawAspect="Content" ObjectID="_1448351815" r:id="rId106"/>
        </w:object>
      </w:r>
      <w:r w:rsidR="00F17976">
        <w:rPr>
          <w:szCs w:val="28"/>
        </w:rPr>
        <w:tab/>
      </w:r>
      <w:r w:rsidR="00F17976">
        <w:rPr>
          <w:szCs w:val="28"/>
        </w:rPr>
        <w:tab/>
      </w:r>
      <w:r w:rsidR="00F17976">
        <w:rPr>
          <w:szCs w:val="28"/>
        </w:rPr>
        <w:tab/>
      </w:r>
      <w:r w:rsidR="00F17976">
        <w:rPr>
          <w:szCs w:val="28"/>
        </w:rPr>
        <w:tab/>
        <w:t>(5.5)</w:t>
      </w:r>
    </w:p>
    <w:p w:rsidR="008B13FD" w:rsidRDefault="008B13FD" w:rsidP="00F17976">
      <w:pPr>
        <w:pStyle w:val="TEXT"/>
        <w:jc w:val="right"/>
        <w:rPr>
          <w:szCs w:val="28"/>
        </w:rPr>
      </w:pP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8B13FD" w:rsidRDefault="008B13FD" w:rsidP="00075C3C">
      <w:pPr>
        <w:pStyle w:val="rvps13"/>
        <w:spacing w:before="0" w:beforeAutospacing="0" w:after="0" w:afterAutospacing="0"/>
        <w:ind w:left="360" w:firstLine="705"/>
        <w:rPr>
          <w:rStyle w:val="rvts9"/>
          <w:color w:val="000000"/>
          <w:sz w:val="28"/>
          <w:szCs w:val="28"/>
        </w:rPr>
      </w:pP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107" o:title=""/>
          </v:shape>
          <o:OLEObject Type="Embed" ProgID="Equation.3" ShapeID="_x0000_i1041" DrawAspect="Content" ObjectID="_1448351816" r:id="rId108"/>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8B13FD" w:rsidRDefault="008B13FD" w:rsidP="00075C3C">
      <w:pPr>
        <w:pStyle w:val="TEXT"/>
      </w:pPr>
    </w:p>
    <w:p w:rsidR="00075C3C" w:rsidRDefault="00347FA1" w:rsidP="00347FA1">
      <w:pPr>
        <w:pStyle w:val="TEXT"/>
        <w:jc w:val="right"/>
      </w:pPr>
      <w:r w:rsidRPr="00347FA1">
        <w:rPr>
          <w:position w:val="-28"/>
        </w:rPr>
        <w:object w:dxaOrig="1660" w:dyaOrig="660">
          <v:shape id="_x0000_i1042" type="#_x0000_t75" style="width:95.1pt;height:38.05pt" o:ole="">
            <v:imagedata r:id="rId109" o:title=""/>
          </v:shape>
          <o:OLEObject Type="Embed" ProgID="Equation.3" ShapeID="_x0000_i1042" DrawAspect="Content" ObjectID="_1448351817" r:id="rId110"/>
        </w:object>
      </w:r>
      <w:r>
        <w:tab/>
      </w:r>
      <w:r>
        <w:tab/>
      </w:r>
      <w:r>
        <w:tab/>
      </w:r>
      <w:r>
        <w:tab/>
      </w:r>
      <w:r>
        <w:tab/>
      </w:r>
      <w:r w:rsidR="00075C3C">
        <w:t>(5</w:t>
      </w:r>
      <w:r>
        <w:t>.7</w:t>
      </w:r>
      <w:r w:rsidR="00075C3C">
        <w:t>)</w:t>
      </w:r>
    </w:p>
    <w:p w:rsidR="008B13FD" w:rsidRDefault="008B13FD" w:rsidP="00347FA1">
      <w:pPr>
        <w:pStyle w:val="TEXT"/>
        <w:jc w:val="right"/>
      </w:pPr>
    </w:p>
    <w:p w:rsidR="00075D56" w:rsidRPr="00075D56" w:rsidRDefault="00075D56" w:rsidP="00075D56">
      <w:pPr>
        <w:pStyle w:val="TEXT"/>
      </w:pPr>
      <w:r>
        <w:t xml:space="preserve">где </w:t>
      </w:r>
      <w:r>
        <w:t>ПДК – предельно допустимая концентрация вещества.</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lastRenderedPageBreak/>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pPr>
      <w:r w:rsidRPr="008C3B97">
        <w:rPr>
          <w:position w:val="-28"/>
        </w:rPr>
        <w:object w:dxaOrig="7040" w:dyaOrig="660">
          <v:shape id="_x0000_i1043" type="#_x0000_t75" style="width:403.45pt;height:38.05pt" o:ole="">
            <v:imagedata r:id="rId111" o:title=""/>
          </v:shape>
          <o:OLEObject Type="Embed" ProgID="Equation.3" ShapeID="_x0000_i1043" DrawAspect="Content" ObjectID="_1448351818" r:id="rId112"/>
        </w:object>
      </w:r>
    </w:p>
    <w:p w:rsidR="00075D56" w:rsidRDefault="00075D56" w:rsidP="008C3B97">
      <w:pPr>
        <w:pStyle w:val="TEXT"/>
        <w:jc w:val="center"/>
        <w:rPr>
          <w:lang w:val="en-US"/>
        </w:rPr>
      </w:pPr>
    </w:p>
    <w:p w:rsidR="008C3B97" w:rsidRDefault="008C3B97" w:rsidP="008C3B97">
      <w:pPr>
        <w:pStyle w:val="TEXT"/>
      </w:pPr>
      <w:r w:rsidRPr="008C3B97">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075D56" w:rsidRDefault="00075D56" w:rsidP="008C3B97">
      <w:pPr>
        <w:pStyle w:val="TEXT"/>
      </w:pPr>
    </w:p>
    <w:p w:rsidR="008C3B97" w:rsidRDefault="0038463B" w:rsidP="0038463B">
      <w:pPr>
        <w:pStyle w:val="TEXT"/>
        <w:jc w:val="right"/>
      </w:pPr>
      <w:r w:rsidRPr="008C3B97">
        <w:rPr>
          <w:position w:val="-30"/>
        </w:rPr>
        <w:object w:dxaOrig="859" w:dyaOrig="680">
          <v:shape id="_x0000_i1044" type="#_x0000_t75" style="width:49.6pt;height:40.1pt" o:ole="">
            <v:imagedata r:id="rId113" o:title=""/>
          </v:shape>
          <o:OLEObject Type="Embed" ProgID="Equation.3" ShapeID="_x0000_i1044" DrawAspect="Content" ObjectID="_1448351819" r:id="rId114"/>
        </w:object>
      </w:r>
      <w:r>
        <w:tab/>
      </w:r>
      <w:r>
        <w:tab/>
      </w:r>
      <w:r>
        <w:tab/>
      </w:r>
      <w:r>
        <w:tab/>
      </w:r>
      <w:r>
        <w:tab/>
      </w:r>
      <w:r>
        <w:tab/>
        <w:t>(5.8)</w:t>
      </w:r>
    </w:p>
    <w:p w:rsidR="00075D56" w:rsidRPr="008C3B97" w:rsidRDefault="00075D56" w:rsidP="0038463B">
      <w:pPr>
        <w:pStyle w:val="TEXT"/>
        <w:jc w:val="right"/>
      </w:pP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15" o:title=""/>
          </v:shape>
          <o:OLEObject Type="Embed" ProgID="Equation.3" ShapeID="_x0000_i1045" DrawAspect="Content" ObjectID="_1448351820" r:id="rId116"/>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075D56" w:rsidRDefault="00075D56" w:rsidP="0038463B">
      <w:pPr>
        <w:pStyle w:val="TEXT"/>
      </w:pPr>
    </w:p>
    <w:p w:rsidR="0038463B" w:rsidRDefault="0038463B" w:rsidP="0038463B">
      <w:pPr>
        <w:pStyle w:val="TEXT"/>
        <w:jc w:val="right"/>
      </w:pPr>
      <w:r w:rsidRPr="0038463B">
        <w:rPr>
          <w:position w:val="-12"/>
        </w:rPr>
        <w:object w:dxaOrig="1219" w:dyaOrig="360">
          <v:shape id="_x0000_i1046" type="#_x0000_t75" style="width:69.95pt;height:21.05pt" o:ole="">
            <v:imagedata r:id="rId117" o:title=""/>
          </v:shape>
          <o:OLEObject Type="Embed" ProgID="Equation.3" ShapeID="_x0000_i1046" DrawAspect="Content" ObjectID="_1448351821" r:id="rId118"/>
        </w:object>
      </w:r>
      <w:r>
        <w:tab/>
      </w:r>
      <w:r>
        <w:tab/>
      </w:r>
      <w:r>
        <w:tab/>
      </w:r>
      <w:r>
        <w:tab/>
      </w:r>
      <w:r>
        <w:tab/>
      </w:r>
      <w:r>
        <w:tab/>
        <w:t>(5.9)</w:t>
      </w:r>
    </w:p>
    <w:p w:rsidR="00075D56" w:rsidRDefault="00075D56" w:rsidP="0038463B">
      <w:pPr>
        <w:pStyle w:val="TEXT"/>
        <w:jc w:val="right"/>
      </w:pP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075D56" w:rsidRDefault="00075D56" w:rsidP="0038463B">
      <w:pPr>
        <w:pStyle w:val="TEXT"/>
      </w:pPr>
    </w:p>
    <w:p w:rsidR="0038463B" w:rsidRDefault="0038463B" w:rsidP="0038463B">
      <w:pPr>
        <w:pStyle w:val="TEXT"/>
        <w:jc w:val="center"/>
      </w:pPr>
      <w:r w:rsidRPr="0038463B">
        <w:rPr>
          <w:position w:val="-28"/>
        </w:rPr>
        <w:object w:dxaOrig="2020" w:dyaOrig="660">
          <v:shape id="_x0000_i1047" type="#_x0000_t75" style="width:115.45pt;height:38.05pt" o:ole="">
            <v:imagedata r:id="rId119" o:title=""/>
          </v:shape>
          <o:OLEObject Type="Embed" ProgID="Equation.3" ShapeID="_x0000_i1047" DrawAspect="Content" ObjectID="_1448351822" r:id="rId120"/>
        </w:object>
      </w:r>
    </w:p>
    <w:p w:rsidR="00075D56" w:rsidRDefault="00075D56" w:rsidP="0038463B">
      <w:pPr>
        <w:pStyle w:val="TEXT"/>
        <w:jc w:val="center"/>
      </w:pP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36380B">
      <w:pPr>
        <w:pStyle w:val="A2COKKP"/>
      </w:pPr>
      <w:bookmarkStart w:id="101" w:name="_Toc374609192"/>
      <w:r>
        <w:t>5.</w:t>
      </w:r>
      <w:r w:rsidR="00B25E35">
        <w:t>4</w:t>
      </w:r>
      <w:r w:rsidR="00962448">
        <w:t xml:space="preserve"> Б</w:t>
      </w:r>
      <w:r w:rsidRPr="009C49A8">
        <w:t xml:space="preserve">езопасность </w:t>
      </w:r>
      <w:bookmarkEnd w:id="100"/>
      <w:r w:rsidR="00962448">
        <w:t>в чрезвычайных ситуациях</w:t>
      </w:r>
      <w:bookmarkEnd w:id="101"/>
    </w:p>
    <w:p w:rsidR="009D14F7" w:rsidRPr="00A338E4" w:rsidRDefault="009D14F7" w:rsidP="00B25E35">
      <w:pPr>
        <w:pStyle w:val="TEXT"/>
      </w:pPr>
      <w:r w:rsidRPr="00A338E4">
        <w:t xml:space="preserve">1. </w:t>
      </w:r>
      <w:proofErr w:type="gramStart"/>
      <w:r w:rsidRPr="00A338E4">
        <w:t>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w:t>
      </w:r>
      <w:proofErr w:type="gramEnd"/>
      <w:r w:rsidRPr="00A338E4">
        <w:t xml:space="preserve"> Для рабочих мест пользователей ПК по </w:t>
      </w:r>
      <w:r w:rsidRPr="00A338E4">
        <w:lastRenderedPageBreak/>
        <w:t xml:space="preserve">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 xml:space="preserve">Средства коллективной и индивидуальной защиты должны обеспечивать безопасность людей в течение всего </w:t>
      </w:r>
      <w:proofErr w:type="gramStart"/>
      <w:r w:rsidRPr="00E638A0">
        <w:t xml:space="preserve">времени действия опасных </w:t>
      </w:r>
      <w:r w:rsidRPr="00E638A0">
        <w:lastRenderedPageBreak/>
        <w:t>факторов пожара</w:t>
      </w:r>
      <w:proofErr w:type="gramEnd"/>
      <w:r w:rsidRPr="00E638A0">
        <w:t>.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0008458A">
        <w:t>5.</w:t>
      </w:r>
      <w:r w:rsidR="0008458A" w:rsidRPr="0078374B">
        <w:t>1</w:t>
      </w:r>
      <w:r w:rsidRPr="009C49A8">
        <w:t>.</w:t>
      </w:r>
    </w:p>
    <w:p w:rsidR="009D14F7" w:rsidRPr="009C49A8" w:rsidRDefault="00C16E5E" w:rsidP="00C16E5E">
      <w:pPr>
        <w:tabs>
          <w:tab w:val="left" w:pos="1276"/>
        </w:tabs>
        <w:jc w:val="center"/>
        <w:rPr>
          <w:szCs w:val="28"/>
        </w:rPr>
      </w:pPr>
      <w:r>
        <w:rPr>
          <w:noProof/>
        </w:rPr>
        <w:lastRenderedPageBreak/>
        <w:drawing>
          <wp:inline distT="0" distB="0" distL="0" distR="0" wp14:anchorId="1F8C0C95" wp14:editId="5ACB7B81">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5</w:t>
      </w:r>
      <w:r w:rsidR="0008458A">
        <w:rPr>
          <w:szCs w:val="28"/>
        </w:rPr>
        <w:t>.</w:t>
      </w:r>
      <w:r w:rsidR="0008458A" w:rsidRPr="00DE5D3A">
        <w:rPr>
          <w:szCs w:val="28"/>
        </w:rPr>
        <w:t>1</w:t>
      </w:r>
      <w:r w:rsidRPr="00255DB8">
        <w:rPr>
          <w:szCs w:val="28"/>
        </w:rPr>
        <w:t xml:space="preserve">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102" w:name="_Toc374609193"/>
      <w:r w:rsidRPr="008D08BC">
        <w:lastRenderedPageBreak/>
        <w:t>ВЫВОДЫ</w:t>
      </w:r>
      <w:bookmarkEnd w:id="102"/>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36380B">
      <w:pPr>
        <w:pStyle w:val="A1COKKP"/>
      </w:pPr>
      <w:bookmarkStart w:id="103" w:name="_Toc374609194"/>
      <w:r w:rsidRPr="008D08BC">
        <w:lastRenderedPageBreak/>
        <w:t>ПЕРЕЧЕНЬ ИСПОЛЬЗОВАНЫХ ИСТОЧНИКОВ</w:t>
      </w:r>
      <w:bookmarkEnd w:id="103"/>
    </w:p>
    <w:p w:rsidR="000E40A2" w:rsidRPr="00F9483D" w:rsidRDefault="000E40A2" w:rsidP="00F9483D">
      <w:pPr>
        <w:pStyle w:val="TEXT"/>
      </w:pPr>
      <w:r w:rsidRPr="00F9483D">
        <w:t xml:space="preserve">1 </w:t>
      </w:r>
      <w:proofErr w:type="gramStart"/>
      <w:r w:rsidRPr="00F9483D">
        <w:t>Буч</w:t>
      </w:r>
      <w:proofErr w:type="gramEnd"/>
      <w:r w:rsidRPr="00F9483D">
        <w:t xml:space="preserve"> Г., Якобсон А., </w:t>
      </w:r>
      <w:proofErr w:type="spellStart"/>
      <w:r w:rsidRPr="00F9483D">
        <w:t>Рамбо</w:t>
      </w:r>
      <w:proofErr w:type="spellEnd"/>
      <w:r w:rsidRPr="00F9483D">
        <w:t xml:space="preserve"> Дж. UML. Классика CS. 2-е изд. / Пер. с англ.; Под общей редакцией проф. С. Орлова — СПб</w:t>
      </w:r>
      <w:proofErr w:type="gramStart"/>
      <w:r w:rsidRPr="00F9483D">
        <w:t xml:space="preserve">.: </w:t>
      </w:r>
      <w:proofErr w:type="gramEnd"/>
      <w:r w:rsidRPr="00F9483D">
        <w:t>Питер, 2006. — 736 с.</w:t>
      </w:r>
    </w:p>
    <w:p w:rsidR="00DA04BE" w:rsidRPr="00F9483D" w:rsidRDefault="00DA04BE" w:rsidP="00F9483D">
      <w:pPr>
        <w:pStyle w:val="TEXT"/>
        <w:rPr>
          <w:rStyle w:val="a9"/>
          <w:color w:val="auto"/>
          <w:u w:val="none"/>
        </w:rPr>
      </w:pPr>
      <w:r w:rsidRPr="00F9483D">
        <w:t xml:space="preserve">2 </w:t>
      </w:r>
      <w:proofErr w:type="spellStart"/>
      <w:r w:rsidRPr="00F9483D">
        <w:t>Open</w:t>
      </w:r>
      <w:proofErr w:type="spellEnd"/>
      <w:r w:rsidRPr="00F9483D">
        <w:t xml:space="preserve"> </w:t>
      </w:r>
      <w:proofErr w:type="spellStart"/>
      <w:r w:rsidRPr="00F9483D">
        <w:t>Source</w:t>
      </w:r>
      <w:proofErr w:type="spellEnd"/>
      <w:r w:rsidRPr="00F9483D">
        <w:t xml:space="preserve"> </w:t>
      </w:r>
      <w:proofErr w:type="spellStart"/>
      <w:r w:rsidRPr="00F9483D">
        <w:t>Software</w:t>
      </w:r>
      <w:proofErr w:type="spellEnd"/>
      <w:r w:rsidRPr="00F9483D">
        <w:t xml:space="preserve"> </w:t>
      </w:r>
      <w:proofErr w:type="spellStart"/>
      <w:r w:rsidRPr="00F9483D">
        <w:t>Engineering</w:t>
      </w:r>
      <w:proofErr w:type="spellEnd"/>
      <w:r w:rsidRPr="00F9483D">
        <w:t xml:space="preserve"> </w:t>
      </w:r>
      <w:proofErr w:type="spellStart"/>
      <w:r w:rsidRPr="00F9483D">
        <w:t>Tools</w:t>
      </w:r>
      <w:proofErr w:type="spellEnd"/>
      <w:r w:rsidRPr="00F9483D">
        <w:t xml:space="preserve"> [Электронный ресурс]</w:t>
      </w:r>
      <w:proofErr w:type="gramStart"/>
      <w:r w:rsidRPr="00F9483D">
        <w:t xml:space="preserve"> :</w:t>
      </w:r>
      <w:proofErr w:type="gramEnd"/>
      <w:r w:rsidRPr="00F9483D">
        <w:t xml:space="preserve"> сайт продукта —  Режим доступа : </w:t>
      </w:r>
      <w:r w:rsidRPr="00F9483D">
        <w:rPr>
          <w:rStyle w:val="a9"/>
          <w:color w:val="auto"/>
          <w:u w:val="none"/>
        </w:rPr>
        <w:t>http://argouml.tigris.org.</w:t>
      </w:r>
    </w:p>
    <w:p w:rsidR="00DA04BE" w:rsidRPr="00F9483D" w:rsidRDefault="00DA04BE" w:rsidP="00F9483D">
      <w:pPr>
        <w:pStyle w:val="TEXT"/>
      </w:pPr>
      <w:r w:rsidRPr="00F9483D">
        <w:t xml:space="preserve">3 Грекул В.И., </w:t>
      </w:r>
      <w:proofErr w:type="spellStart"/>
      <w:r w:rsidRPr="00F9483D">
        <w:t>Денищенко</w:t>
      </w:r>
      <w:proofErr w:type="spellEnd"/>
      <w:r w:rsidRPr="00F9483D">
        <w:t xml:space="preserve"> Г.Н., </w:t>
      </w:r>
      <w:proofErr w:type="spellStart"/>
      <w:r w:rsidRPr="00F9483D">
        <w:t>Коровкина</w:t>
      </w:r>
      <w:proofErr w:type="spellEnd"/>
      <w:r w:rsidRPr="00F9483D">
        <w:t xml:space="preserve"> Н.Л. </w:t>
      </w:r>
      <w:r w:rsidRPr="00F9483D">
        <w:rPr>
          <w:rStyle w:val="a9"/>
          <w:color w:val="auto"/>
          <w:u w:val="none"/>
        </w:rPr>
        <w:t>Проектирование информационных систем</w:t>
      </w:r>
      <w:r w:rsidRPr="00F9483D">
        <w:rPr>
          <w:rStyle w:val="rtxt1"/>
          <w:sz w:val="28"/>
        </w:rPr>
        <w:t xml:space="preserve">. – М.: </w:t>
      </w:r>
      <w:proofErr w:type="spellStart"/>
      <w:r w:rsidRPr="00F9483D">
        <w:rPr>
          <w:rStyle w:val="rtxt1"/>
          <w:sz w:val="28"/>
        </w:rPr>
        <w:t>ИНТУИТ</w:t>
      </w:r>
      <w:proofErr w:type="gramStart"/>
      <w:r w:rsidRPr="00F9483D">
        <w:rPr>
          <w:rStyle w:val="rtxt1"/>
          <w:sz w:val="28"/>
        </w:rPr>
        <w:t>.р</w:t>
      </w:r>
      <w:proofErr w:type="gramEnd"/>
      <w:r w:rsidRPr="00F9483D">
        <w:rPr>
          <w:rStyle w:val="rtxt1"/>
          <w:sz w:val="28"/>
        </w:rPr>
        <w:t>у</w:t>
      </w:r>
      <w:proofErr w:type="spellEnd"/>
      <w:r w:rsidRPr="00F9483D">
        <w:rPr>
          <w:rStyle w:val="rtxt1"/>
          <w:sz w:val="28"/>
        </w:rPr>
        <w:t>, 2005 . - 296 с.</w:t>
      </w:r>
      <w:r w:rsidRPr="00F9483D">
        <w:t xml:space="preserve"> </w:t>
      </w:r>
    </w:p>
    <w:p w:rsidR="00DA04BE" w:rsidRPr="00F9483D" w:rsidRDefault="00DA04BE" w:rsidP="00F9483D">
      <w:pPr>
        <w:pStyle w:val="TEXT"/>
        <w:rPr>
          <w:rStyle w:val="rtxt1"/>
          <w:sz w:val="28"/>
        </w:rPr>
      </w:pPr>
      <w:r w:rsidRPr="00F9483D">
        <w:t xml:space="preserve"> 4 Леоненков А.В. </w:t>
      </w:r>
      <w:r w:rsidRPr="00F9483D">
        <w:rPr>
          <w:rStyle w:val="a9"/>
          <w:color w:val="auto"/>
          <w:u w:val="none"/>
        </w:rPr>
        <w:t xml:space="preserve">Объектно-ориентированный анализ и проектирование с использованием UML и IBM </w:t>
      </w:r>
      <w:proofErr w:type="spellStart"/>
      <w:r w:rsidRPr="00F9483D">
        <w:rPr>
          <w:rStyle w:val="a9"/>
          <w:color w:val="auto"/>
          <w:u w:val="none"/>
        </w:rPr>
        <w:t>Rational</w:t>
      </w:r>
      <w:proofErr w:type="spellEnd"/>
      <w:r w:rsidRPr="00F9483D">
        <w:rPr>
          <w:rStyle w:val="a9"/>
          <w:color w:val="auto"/>
          <w:u w:val="none"/>
        </w:rPr>
        <w:t xml:space="preserve"> </w:t>
      </w:r>
      <w:proofErr w:type="spellStart"/>
      <w:r w:rsidRPr="00F9483D">
        <w:rPr>
          <w:rStyle w:val="a9"/>
          <w:color w:val="auto"/>
          <w:u w:val="none"/>
        </w:rPr>
        <w:t>Rose</w:t>
      </w:r>
      <w:proofErr w:type="spellEnd"/>
      <w:r w:rsidRPr="00F9483D">
        <w:t xml:space="preserve">. </w:t>
      </w:r>
      <w:r w:rsidRPr="00F9483D">
        <w:rPr>
          <w:rStyle w:val="rtxt1"/>
          <w:sz w:val="28"/>
        </w:rPr>
        <w:t xml:space="preserve">– М.: </w:t>
      </w:r>
      <w:proofErr w:type="spellStart"/>
      <w:r w:rsidRPr="00F9483D">
        <w:rPr>
          <w:rStyle w:val="rtxt1"/>
          <w:sz w:val="28"/>
        </w:rPr>
        <w:t>ИНТУИТ</w:t>
      </w:r>
      <w:proofErr w:type="gramStart"/>
      <w:r w:rsidRPr="00F9483D">
        <w:rPr>
          <w:rStyle w:val="rtxt1"/>
          <w:sz w:val="28"/>
        </w:rPr>
        <w:t>.р</w:t>
      </w:r>
      <w:proofErr w:type="gramEnd"/>
      <w:r w:rsidRPr="00F9483D">
        <w:rPr>
          <w:rStyle w:val="rtxt1"/>
          <w:sz w:val="28"/>
        </w:rPr>
        <w:t>у</w:t>
      </w:r>
      <w:proofErr w:type="spellEnd"/>
      <w:r w:rsidRPr="00F9483D">
        <w:rPr>
          <w:rStyle w:val="rtxt1"/>
          <w:sz w:val="28"/>
        </w:rPr>
        <w:t>, БИНОМ. Лаборатория знаний, 2006 . - 320 с.</w:t>
      </w:r>
    </w:p>
    <w:p w:rsidR="00257C9B" w:rsidRPr="00F9483D" w:rsidRDefault="00257C9B" w:rsidP="00F9483D">
      <w:pPr>
        <w:pStyle w:val="TEXT"/>
      </w:pPr>
      <w:r w:rsidRPr="00F9483D">
        <w:rPr>
          <w:rStyle w:val="rtxt1"/>
          <w:sz w:val="28"/>
        </w:rPr>
        <w:t xml:space="preserve">5 </w:t>
      </w:r>
      <w:proofErr w:type="spellStart"/>
      <w:r w:rsidRPr="00F9483D">
        <w:rPr>
          <w:rStyle w:val="a9"/>
          <w:color w:val="auto"/>
          <w:u w:val="none"/>
        </w:rPr>
        <w:t>Altova</w:t>
      </w:r>
      <w:proofErr w:type="spellEnd"/>
      <w:r w:rsidRPr="00F9483D">
        <w:rPr>
          <w:rStyle w:val="a9"/>
          <w:color w:val="auto"/>
          <w:u w:val="none"/>
        </w:rPr>
        <w:t xml:space="preserve"> </w:t>
      </w:r>
      <w:proofErr w:type="spellStart"/>
      <w:r w:rsidRPr="00F9483D">
        <w:rPr>
          <w:rStyle w:val="a9"/>
          <w:color w:val="auto"/>
          <w:u w:val="none"/>
        </w:rPr>
        <w:t>UModel</w:t>
      </w:r>
      <w:proofErr w:type="spellEnd"/>
      <w:r w:rsidRPr="00F9483D">
        <w:rPr>
          <w:rStyle w:val="a9"/>
          <w:color w:val="auto"/>
          <w:u w:val="none"/>
        </w:rPr>
        <w:t xml:space="preserve"> 2014  </w:t>
      </w:r>
      <w:r w:rsidRPr="00F9483D">
        <w:t>[Электронный ресурс]</w:t>
      </w:r>
      <w:proofErr w:type="gramStart"/>
      <w:r w:rsidRPr="00F9483D">
        <w:t xml:space="preserve"> :</w:t>
      </w:r>
      <w:proofErr w:type="gramEnd"/>
      <w:r w:rsidRPr="00F9483D">
        <w:t xml:space="preserve">  техническая документация – Режим доступа : </w:t>
      </w:r>
      <w:r w:rsidRPr="00F9483D">
        <w:rPr>
          <w:rStyle w:val="a9"/>
          <w:color w:val="auto"/>
          <w:u w:val="none"/>
        </w:rPr>
        <w:t>http://manual.altova.com/UModel/umodelenterprise/</w:t>
      </w:r>
    </w:p>
    <w:p w:rsidR="00257C9B" w:rsidRPr="00DE5D3A" w:rsidRDefault="00257C9B" w:rsidP="00F9483D">
      <w:pPr>
        <w:pStyle w:val="TEXT"/>
        <w:rPr>
          <w:lang w:val="en-US"/>
        </w:rPr>
      </w:pPr>
      <w:r w:rsidRPr="00DE5D3A">
        <w:rPr>
          <w:lang w:val="en-US"/>
        </w:rPr>
        <w:t>6UML, BPMN and Enterprise Architecture Tool for Software Development [</w:t>
      </w:r>
      <w:r w:rsidRPr="00F9483D">
        <w:t>Электронный</w:t>
      </w:r>
      <w:r w:rsidRPr="00DE5D3A">
        <w:rPr>
          <w:lang w:val="en-US"/>
        </w:rPr>
        <w:t xml:space="preserve"> </w:t>
      </w:r>
      <w:r w:rsidRPr="00F9483D">
        <w:t>ресурс</w:t>
      </w:r>
      <w:proofErr w:type="gramStart"/>
      <w:r w:rsidRPr="00DE5D3A">
        <w:rPr>
          <w:lang w:val="en-US"/>
        </w:rPr>
        <w:t>] :</w:t>
      </w:r>
      <w:proofErr w:type="gramEnd"/>
      <w:r w:rsidRPr="00DE5D3A">
        <w:rPr>
          <w:lang w:val="en-US"/>
        </w:rPr>
        <w:t xml:space="preserve">  </w:t>
      </w:r>
      <w:r w:rsidRPr="00F9483D">
        <w:t>сайт</w:t>
      </w:r>
      <w:r w:rsidRPr="00DE5D3A">
        <w:rPr>
          <w:lang w:val="en-US"/>
        </w:rPr>
        <w:t xml:space="preserve"> </w:t>
      </w:r>
      <w:r w:rsidRPr="00F9483D">
        <w:t>продукта</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2" w:history="1">
        <w:r w:rsidRPr="00DE5D3A">
          <w:rPr>
            <w:rStyle w:val="a9"/>
            <w:color w:val="auto"/>
            <w:u w:val="none"/>
            <w:lang w:val="en-US"/>
          </w:rPr>
          <w:t>http://www.visual-paradigm.com</w:t>
        </w:r>
      </w:hyperlink>
    </w:p>
    <w:p w:rsidR="009B5AEE" w:rsidRPr="00DE5D3A" w:rsidRDefault="00257C9B" w:rsidP="00F9483D">
      <w:pPr>
        <w:pStyle w:val="TEXT"/>
        <w:rPr>
          <w:rStyle w:val="a9"/>
          <w:color w:val="auto"/>
          <w:u w:val="none"/>
          <w:lang w:val="en-US"/>
        </w:rPr>
      </w:pPr>
      <w:r w:rsidRPr="00DE5D3A">
        <w:rPr>
          <w:rStyle w:val="a9"/>
          <w:color w:val="auto"/>
          <w:u w:val="none"/>
          <w:lang w:val="en-US"/>
        </w:rPr>
        <w:t xml:space="preserve">7 UML tools for software development and </w:t>
      </w:r>
      <w:proofErr w:type="spellStart"/>
      <w:r w:rsidRPr="00DE5D3A">
        <w:rPr>
          <w:rStyle w:val="a9"/>
          <w:color w:val="auto"/>
          <w:u w:val="none"/>
          <w:lang w:val="en-US"/>
        </w:rPr>
        <w:t>modelling</w:t>
      </w:r>
      <w:proofErr w:type="spellEnd"/>
      <w:r w:rsidRPr="00DE5D3A">
        <w:rPr>
          <w:rStyle w:val="a9"/>
          <w:color w:val="auto"/>
          <w:u w:val="none"/>
          <w:lang w:val="en-US"/>
        </w:rPr>
        <w:t xml:space="preserve"> - Enterprise Architect UML modeling tool </w:t>
      </w:r>
      <w:r w:rsidRPr="00DE5D3A">
        <w:rPr>
          <w:lang w:val="en-US"/>
        </w:rPr>
        <w:t>[</w:t>
      </w:r>
      <w:r w:rsidRPr="00F9483D">
        <w:t>Электронный</w:t>
      </w:r>
      <w:r w:rsidRPr="00DE5D3A">
        <w:rPr>
          <w:lang w:val="en-US"/>
        </w:rPr>
        <w:t xml:space="preserve"> </w:t>
      </w:r>
      <w:r w:rsidRPr="00F9483D">
        <w:t>ресурс</w:t>
      </w:r>
      <w:proofErr w:type="gramStart"/>
      <w:r w:rsidRPr="00DE5D3A">
        <w:rPr>
          <w:lang w:val="en-US"/>
        </w:rPr>
        <w:t>] :</w:t>
      </w:r>
      <w:proofErr w:type="gramEnd"/>
      <w:r w:rsidRPr="00DE5D3A">
        <w:rPr>
          <w:lang w:val="en-US"/>
        </w:rPr>
        <w:t xml:space="preserve">  </w:t>
      </w:r>
      <w:r w:rsidRPr="00F9483D">
        <w:t>сайт</w:t>
      </w:r>
      <w:r w:rsidRPr="00DE5D3A">
        <w:rPr>
          <w:lang w:val="en-US"/>
        </w:rPr>
        <w:t xml:space="preserve"> </w:t>
      </w:r>
      <w:r w:rsidRPr="00F9483D">
        <w:t>продукта</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3" w:history="1">
        <w:r w:rsidR="009B5AEE" w:rsidRPr="00DE5D3A">
          <w:rPr>
            <w:rStyle w:val="a9"/>
            <w:color w:val="auto"/>
            <w:u w:val="none"/>
            <w:lang w:val="en-US"/>
          </w:rPr>
          <w:t>http://www.sparxsystems.com.au</w:t>
        </w:r>
      </w:hyperlink>
    </w:p>
    <w:p w:rsidR="00F9483D" w:rsidRPr="00DE5D3A" w:rsidRDefault="00F9483D" w:rsidP="00F9483D">
      <w:pPr>
        <w:pStyle w:val="TEXT"/>
        <w:rPr>
          <w:rStyle w:val="a9"/>
          <w:color w:val="auto"/>
          <w:u w:val="none"/>
          <w:lang w:val="en-US"/>
        </w:rPr>
      </w:pPr>
      <w:r w:rsidRPr="00DE5D3A">
        <w:rPr>
          <w:rStyle w:val="a9"/>
          <w:color w:val="auto"/>
          <w:u w:val="none"/>
          <w:lang w:val="en-US"/>
        </w:rPr>
        <w:t xml:space="preserve">8 </w:t>
      </w:r>
      <w:r w:rsidRPr="00DE5D3A">
        <w:rPr>
          <w:lang w:val="en-US"/>
        </w:rPr>
        <w:t>12 European Certificate of Informatics Professionals [</w:t>
      </w:r>
      <w:r w:rsidRPr="00F9483D">
        <w:t>Электронный</w:t>
      </w:r>
      <w:r w:rsidRPr="00DE5D3A">
        <w:rPr>
          <w:lang w:val="en-US"/>
        </w:rPr>
        <w:t xml:space="preserve"> </w:t>
      </w:r>
      <w:r w:rsidRPr="00F9483D">
        <w:t>ресурс</w:t>
      </w:r>
      <w:r w:rsidRPr="00DE5D3A">
        <w:rPr>
          <w:lang w:val="en-US"/>
        </w:rPr>
        <w:t xml:space="preserve">]:  </w:t>
      </w:r>
      <w:r w:rsidRPr="00F9483D">
        <w:t>лекции</w:t>
      </w:r>
      <w:r w:rsidRPr="00DE5D3A">
        <w:rPr>
          <w:lang w:val="en-US"/>
        </w:rPr>
        <w:t xml:space="preserve"> – </w:t>
      </w:r>
      <w:r w:rsidRPr="00F9483D">
        <w:t>Режим</w:t>
      </w:r>
      <w:r w:rsidRPr="00DE5D3A">
        <w:rPr>
          <w:lang w:val="en-US"/>
        </w:rPr>
        <w:t xml:space="preserve"> </w:t>
      </w:r>
      <w:proofErr w:type="gramStart"/>
      <w:r w:rsidRPr="00F9483D">
        <w:t>доступа</w:t>
      </w:r>
      <w:r w:rsidRPr="00DE5D3A">
        <w:rPr>
          <w:lang w:val="en-US"/>
        </w:rPr>
        <w:t xml:space="preserve"> :</w:t>
      </w:r>
      <w:proofErr w:type="gramEnd"/>
      <w:r w:rsidRPr="00DE5D3A">
        <w:rPr>
          <w:lang w:val="en-US"/>
        </w:rPr>
        <w:t xml:space="preserve"> </w:t>
      </w:r>
      <w:hyperlink r:id="rId124" w:history="1">
        <w:r w:rsidRPr="00DE5D3A">
          <w:rPr>
            <w:lang w:val="en-US"/>
          </w:rPr>
          <w:t xml:space="preserve">http://www.e-uni.ee/e-kursused/eucip/ </w:t>
        </w:r>
        <w:proofErr w:type="spellStart"/>
        <w:r w:rsidRPr="00DE5D3A">
          <w:rPr>
            <w:lang w:val="en-US"/>
          </w:rPr>
          <w:t>arendus_vk</w:t>
        </w:r>
        <w:proofErr w:type="spellEnd"/>
        <w:r w:rsidRPr="00DE5D3A">
          <w:rPr>
            <w:lang w:val="en-US"/>
          </w:rPr>
          <w:t>/122____.html</w:t>
        </w:r>
      </w:hyperlink>
    </w:p>
    <w:p w:rsidR="009B5AEE" w:rsidRPr="00DE5D3A" w:rsidRDefault="009B5AEE" w:rsidP="00F9483D">
      <w:pPr>
        <w:pStyle w:val="TEXT"/>
        <w:rPr>
          <w:lang w:val="en-US"/>
        </w:rPr>
      </w:pPr>
      <w:r w:rsidRPr="00DE5D3A">
        <w:rPr>
          <w:rStyle w:val="a9"/>
          <w:color w:val="auto"/>
          <w:u w:val="none"/>
          <w:lang w:val="en-US"/>
        </w:rPr>
        <w:t xml:space="preserve">9 Dr. Winston, </w:t>
      </w:r>
      <w:proofErr w:type="spellStart"/>
      <w:proofErr w:type="gramStart"/>
      <w:r w:rsidRPr="00DE5D3A">
        <w:rPr>
          <w:rStyle w:val="a9"/>
          <w:color w:val="auto"/>
          <w:u w:val="none"/>
          <w:lang w:val="en-US"/>
        </w:rPr>
        <w:t>W.Royce</w:t>
      </w:r>
      <w:proofErr w:type="spellEnd"/>
      <w:r w:rsidRPr="00DE5D3A">
        <w:rPr>
          <w:rStyle w:val="a9"/>
          <w:color w:val="auto"/>
          <w:u w:val="none"/>
          <w:lang w:val="en-US"/>
        </w:rPr>
        <w:t xml:space="preserve">  </w:t>
      </w:r>
      <w:r w:rsidR="00F9483D" w:rsidRPr="00DE5D3A">
        <w:rPr>
          <w:rStyle w:val="a9"/>
          <w:color w:val="auto"/>
          <w:u w:val="none"/>
          <w:lang w:val="en-US"/>
        </w:rPr>
        <w:t>«</w:t>
      </w:r>
      <w:proofErr w:type="gramEnd"/>
      <w:r w:rsidRPr="00DE5D3A">
        <w:rPr>
          <w:rStyle w:val="a9"/>
          <w:color w:val="auto"/>
          <w:u w:val="none"/>
          <w:lang w:val="en-US"/>
        </w:rPr>
        <w:t>Managing The Development of Large Software Systems</w:t>
      </w:r>
      <w:r w:rsidR="00F9483D" w:rsidRPr="00DE5D3A">
        <w:rPr>
          <w:rStyle w:val="a9"/>
          <w:color w:val="auto"/>
          <w:u w:val="none"/>
          <w:lang w:val="en-US"/>
        </w:rPr>
        <w:t>», EE WESCON, August 1970, pages 1-9.</w:t>
      </w:r>
    </w:p>
    <w:p w:rsidR="000E40A2" w:rsidRPr="00F9483D" w:rsidRDefault="009B5AEE" w:rsidP="00F9483D">
      <w:pPr>
        <w:pStyle w:val="TEXT"/>
      </w:pPr>
      <w:r w:rsidRPr="00F9483D">
        <w:t>10 Ч. Хоар. Взаимодействующие последовательные процессы / Ч. Хоар; пер. с англ. – М.: Мир, 1989. – 264 с.</w:t>
      </w:r>
    </w:p>
    <w:p w:rsidR="00257C9B" w:rsidRPr="00DE5D3A" w:rsidRDefault="00257C9B" w:rsidP="00F9483D">
      <w:pPr>
        <w:pStyle w:val="TEXT"/>
        <w:rPr>
          <w:lang w:val="en-US"/>
        </w:rPr>
      </w:pPr>
      <w:r w:rsidRPr="00DE5D3A">
        <w:rPr>
          <w:lang w:val="en-US"/>
        </w:rPr>
        <w:t>11 A Spiral Model of Software Development and Enhancement [</w:t>
      </w:r>
      <w:r w:rsidRPr="00F9483D">
        <w:t>Электронный</w:t>
      </w:r>
      <w:r w:rsidRPr="00DE5D3A">
        <w:rPr>
          <w:lang w:val="en-US"/>
        </w:rPr>
        <w:t xml:space="preserve"> </w:t>
      </w:r>
      <w:r w:rsidRPr="00F9483D">
        <w:t>ресурс</w:t>
      </w:r>
      <w:proofErr w:type="gramStart"/>
      <w:r w:rsidRPr="00DE5D3A">
        <w:rPr>
          <w:lang w:val="en-US"/>
        </w:rPr>
        <w:t>] :</w:t>
      </w:r>
      <w:proofErr w:type="gramEnd"/>
      <w:r w:rsidRPr="00DE5D3A">
        <w:rPr>
          <w:lang w:val="en-US"/>
        </w:rPr>
        <w:t xml:space="preserve">  </w:t>
      </w:r>
      <w:r w:rsidRPr="00F9483D">
        <w:t>статья</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r w:rsidRPr="00DE5D3A">
        <w:rPr>
          <w:rStyle w:val="a9"/>
          <w:color w:val="auto"/>
          <w:u w:val="none"/>
          <w:lang w:val="en-US"/>
        </w:rPr>
        <w:t>http://csse.usc.edu/csse/TECHRPTS/1988/usccse88-500/usccse88-500.pdf</w:t>
      </w:r>
    </w:p>
    <w:p w:rsidR="00DA04BE" w:rsidRPr="00DE5D3A" w:rsidRDefault="000E40A2" w:rsidP="00F9483D">
      <w:pPr>
        <w:pStyle w:val="TEXT"/>
        <w:rPr>
          <w:lang w:val="en-US"/>
        </w:rPr>
      </w:pPr>
      <w:r w:rsidRPr="00DE5D3A">
        <w:rPr>
          <w:lang w:val="en-US"/>
        </w:rPr>
        <w:t>12 European Certificate of Informatics Professionals [</w:t>
      </w:r>
      <w:r w:rsidRPr="00F9483D">
        <w:t>Электронный</w:t>
      </w:r>
      <w:r w:rsidRPr="00DE5D3A">
        <w:rPr>
          <w:lang w:val="en-US"/>
        </w:rPr>
        <w:t xml:space="preserve"> </w:t>
      </w:r>
      <w:r w:rsidRPr="00F9483D">
        <w:t>ресурс</w:t>
      </w:r>
      <w:r w:rsidRPr="00DE5D3A">
        <w:rPr>
          <w:lang w:val="en-US"/>
        </w:rPr>
        <w:t xml:space="preserve">]:  </w:t>
      </w:r>
      <w:r w:rsidRPr="00F9483D">
        <w:t>лекции</w:t>
      </w:r>
      <w:r w:rsidRPr="00DE5D3A">
        <w:rPr>
          <w:lang w:val="en-US"/>
        </w:rPr>
        <w:t xml:space="preserve"> – </w:t>
      </w:r>
      <w:r w:rsidRPr="00F9483D">
        <w:t>Режим</w:t>
      </w:r>
      <w:r w:rsidRPr="00DE5D3A">
        <w:rPr>
          <w:lang w:val="en-US"/>
        </w:rPr>
        <w:t xml:space="preserve"> </w:t>
      </w:r>
      <w:proofErr w:type="gramStart"/>
      <w:r w:rsidRPr="00F9483D">
        <w:t>доступа</w:t>
      </w:r>
      <w:r w:rsidRPr="00DE5D3A">
        <w:rPr>
          <w:lang w:val="en-US"/>
        </w:rPr>
        <w:t xml:space="preserve"> :</w:t>
      </w:r>
      <w:proofErr w:type="gramEnd"/>
      <w:r w:rsidRPr="00DE5D3A">
        <w:rPr>
          <w:lang w:val="en-US"/>
        </w:rPr>
        <w:t xml:space="preserve"> </w:t>
      </w:r>
      <w:r w:rsidR="00F9483D" w:rsidRPr="00DE5D3A">
        <w:rPr>
          <w:rStyle w:val="a9"/>
          <w:color w:val="auto"/>
          <w:u w:val="none"/>
          <w:lang w:val="en-US"/>
        </w:rPr>
        <w:t>http://www.e-uni.ee/e-kursused/eucip/arendus_vk/1224.html</w:t>
      </w:r>
    </w:p>
    <w:p w:rsidR="000E40A2" w:rsidRPr="00DE5D3A" w:rsidRDefault="009B5AEE" w:rsidP="00F9483D">
      <w:pPr>
        <w:pStyle w:val="TEXT"/>
        <w:rPr>
          <w:lang w:val="en-US"/>
        </w:rPr>
      </w:pPr>
      <w:r w:rsidRPr="00DE5D3A">
        <w:rPr>
          <w:lang w:val="en-US"/>
        </w:rPr>
        <w:t>13 OMG, Architecture Board ORMSC «Model Driven Architecture (MDA</w:t>
      </w:r>
      <w:proofErr w:type="gramStart"/>
      <w:r w:rsidRPr="00DE5D3A">
        <w:rPr>
          <w:lang w:val="en-US"/>
        </w:rPr>
        <w:t>)»</w:t>
      </w:r>
      <w:proofErr w:type="gramEnd"/>
      <w:r w:rsidRPr="00DE5D3A">
        <w:rPr>
          <w:lang w:val="en-US"/>
        </w:rPr>
        <w:t xml:space="preserve">, </w:t>
      </w:r>
      <w:proofErr w:type="spellStart"/>
      <w:r w:rsidRPr="00DE5D3A">
        <w:rPr>
          <w:lang w:val="en-US"/>
        </w:rPr>
        <w:t>ormsc</w:t>
      </w:r>
      <w:proofErr w:type="spellEnd"/>
      <w:r w:rsidRPr="00DE5D3A">
        <w:rPr>
          <w:lang w:val="en-US"/>
        </w:rPr>
        <w:t xml:space="preserve">/2001-07-01, July 9, 2001. </w:t>
      </w:r>
    </w:p>
    <w:p w:rsidR="00D020FF" w:rsidRPr="00DE5D3A" w:rsidRDefault="00D020FF" w:rsidP="00F9483D">
      <w:pPr>
        <w:pStyle w:val="TEXT"/>
        <w:rPr>
          <w:lang w:val="en-US"/>
        </w:rPr>
      </w:pPr>
      <w:r w:rsidRPr="00DE5D3A">
        <w:rPr>
          <w:lang w:val="en-US"/>
        </w:rPr>
        <w:t>1</w:t>
      </w:r>
      <w:r w:rsidR="000E40A2" w:rsidRPr="00DE5D3A">
        <w:rPr>
          <w:lang w:val="en-US"/>
        </w:rPr>
        <w:t>4</w:t>
      </w:r>
      <w:r w:rsidRPr="00DE5D3A">
        <w:rPr>
          <w:lang w:val="en-US"/>
        </w:rPr>
        <w:t xml:space="preserve"> </w:t>
      </w:r>
      <w:proofErr w:type="spellStart"/>
      <w:r w:rsidRPr="00DE5D3A">
        <w:rPr>
          <w:lang w:val="en-US"/>
        </w:rPr>
        <w:t>Balaban</w:t>
      </w:r>
      <w:proofErr w:type="spellEnd"/>
      <w:r w:rsidRPr="00DE5D3A">
        <w:rPr>
          <w:lang w:val="en-US"/>
        </w:rPr>
        <w:t xml:space="preserve"> </w:t>
      </w:r>
      <w:r w:rsidRPr="00F9483D">
        <w:t>М</w:t>
      </w:r>
      <w:r w:rsidRPr="00DE5D3A">
        <w:rPr>
          <w:lang w:val="en-US"/>
        </w:rPr>
        <w:t xml:space="preserve">. Management of Correctness Problems in UML Class Diagrams – Towards a Pattern-based Approach / </w:t>
      </w:r>
      <w:proofErr w:type="spellStart"/>
      <w:r w:rsidRPr="00DE5D3A">
        <w:rPr>
          <w:lang w:val="en-US"/>
        </w:rPr>
        <w:t>Balaban</w:t>
      </w:r>
      <w:proofErr w:type="spellEnd"/>
      <w:r w:rsidRPr="00DE5D3A">
        <w:rPr>
          <w:lang w:val="en-US"/>
        </w:rPr>
        <w:t xml:space="preserve"> </w:t>
      </w:r>
      <w:proofErr w:type="gramStart"/>
      <w:r w:rsidRPr="00F9483D">
        <w:t>М</w:t>
      </w:r>
      <w:r w:rsidRPr="00DE5D3A">
        <w:rPr>
          <w:lang w:val="en-US"/>
        </w:rPr>
        <w:t>.,</w:t>
      </w:r>
      <w:proofErr w:type="gramEnd"/>
      <w:r w:rsidRPr="00DE5D3A">
        <w:rPr>
          <w:lang w:val="en-US"/>
        </w:rPr>
        <w:t xml:space="preserve"> </w:t>
      </w:r>
      <w:proofErr w:type="spellStart"/>
      <w:r w:rsidRPr="00DE5D3A">
        <w:rPr>
          <w:lang w:val="en-US"/>
        </w:rPr>
        <w:t>Maraee</w:t>
      </w:r>
      <w:proofErr w:type="spellEnd"/>
      <w:r w:rsidRPr="00DE5D3A">
        <w:rPr>
          <w:lang w:val="en-US"/>
        </w:rPr>
        <w:t xml:space="preserve"> </w:t>
      </w:r>
      <w:r w:rsidRPr="00F9483D">
        <w:t>А</w:t>
      </w:r>
      <w:r w:rsidRPr="00DE5D3A">
        <w:rPr>
          <w:lang w:val="en-US"/>
        </w:rPr>
        <w:t xml:space="preserve">., </w:t>
      </w:r>
      <w:proofErr w:type="spellStart"/>
      <w:r w:rsidRPr="00DE5D3A">
        <w:rPr>
          <w:lang w:val="en-US"/>
        </w:rPr>
        <w:t>Stur</w:t>
      </w:r>
      <w:proofErr w:type="spellEnd"/>
      <w:r w:rsidRPr="00DE5D3A">
        <w:rPr>
          <w:lang w:val="en-US"/>
        </w:rPr>
        <w:t xml:space="preserve"> </w:t>
      </w:r>
      <w:r w:rsidRPr="00F9483D">
        <w:t>А</w:t>
      </w:r>
      <w:r w:rsidRPr="00DE5D3A">
        <w:rPr>
          <w:lang w:val="en-US"/>
        </w:rPr>
        <w:t xml:space="preserve">. – Beer </w:t>
      </w:r>
      <w:proofErr w:type="spellStart"/>
      <w:r w:rsidRPr="00DE5D3A">
        <w:rPr>
          <w:lang w:val="en-US"/>
        </w:rPr>
        <w:t>Sheva</w:t>
      </w:r>
      <w:proofErr w:type="spellEnd"/>
      <w:r w:rsidRPr="00DE5D3A">
        <w:rPr>
          <w:lang w:val="en-US"/>
        </w:rPr>
        <w:t xml:space="preserve">: Department of Computer Science, Ben-Gurion University of the Negev, 2002. </w:t>
      </w:r>
      <w:proofErr w:type="gramStart"/>
      <w:r w:rsidRPr="00DE5D3A">
        <w:rPr>
          <w:lang w:val="en-US"/>
        </w:rPr>
        <w:t xml:space="preserve">– 33 </w:t>
      </w:r>
      <w:r w:rsidRPr="00F9483D">
        <w:t>р</w:t>
      </w:r>
      <w:r w:rsidRPr="00DE5D3A">
        <w:rPr>
          <w:lang w:val="en-US"/>
        </w:rPr>
        <w:t>.</w:t>
      </w:r>
      <w:proofErr w:type="gramEnd"/>
    </w:p>
    <w:p w:rsidR="00DA04BE" w:rsidRPr="00DE5D3A" w:rsidRDefault="00DA04BE" w:rsidP="00F9483D">
      <w:pPr>
        <w:pStyle w:val="TEXT"/>
        <w:rPr>
          <w:lang w:val="en-US"/>
        </w:rPr>
      </w:pPr>
      <w:proofErr w:type="gramStart"/>
      <w:r w:rsidRPr="00DE5D3A">
        <w:rPr>
          <w:lang w:val="en-US"/>
        </w:rPr>
        <w:t>1</w:t>
      </w:r>
      <w:r w:rsidR="000E40A2" w:rsidRPr="00DE5D3A">
        <w:rPr>
          <w:lang w:val="en-US"/>
        </w:rPr>
        <w:t>5</w:t>
      </w:r>
      <w:proofErr w:type="gramEnd"/>
      <w:r w:rsidRPr="00DE5D3A">
        <w:rPr>
          <w:lang w:val="en-US"/>
        </w:rPr>
        <w:t xml:space="preserve"> </w:t>
      </w:r>
      <w:proofErr w:type="spellStart"/>
      <w:r w:rsidRPr="00DE5D3A">
        <w:rPr>
          <w:lang w:val="en-US"/>
        </w:rPr>
        <w:t>Thalheim</w:t>
      </w:r>
      <w:proofErr w:type="spellEnd"/>
      <w:r w:rsidRPr="00DE5D3A">
        <w:rPr>
          <w:lang w:val="en-US"/>
        </w:rPr>
        <w:t xml:space="preserve">, B. Fundamentals of Entity-Relationship Modeling / Hartmann, </w:t>
      </w:r>
      <w:proofErr w:type="spellStart"/>
      <w:r w:rsidRPr="00DE5D3A">
        <w:rPr>
          <w:lang w:val="en-US"/>
        </w:rPr>
        <w:t>Lenzerini</w:t>
      </w:r>
      <w:proofErr w:type="spellEnd"/>
      <w:r w:rsidRPr="00DE5D3A">
        <w:rPr>
          <w:lang w:val="en-US"/>
        </w:rPr>
        <w:t xml:space="preserve">, </w:t>
      </w:r>
      <w:proofErr w:type="spellStart"/>
      <w:r w:rsidRPr="00DE5D3A">
        <w:rPr>
          <w:lang w:val="en-US"/>
        </w:rPr>
        <w:t>Nobili</w:t>
      </w:r>
      <w:proofErr w:type="spellEnd"/>
      <w:r w:rsidRPr="00DE5D3A">
        <w:rPr>
          <w:lang w:val="en-US"/>
        </w:rPr>
        <w:t xml:space="preserve">, </w:t>
      </w:r>
      <w:proofErr w:type="spellStart"/>
      <w:r w:rsidRPr="00DE5D3A">
        <w:rPr>
          <w:lang w:val="en-US"/>
        </w:rPr>
        <w:t>Thalheim</w:t>
      </w:r>
      <w:proofErr w:type="spellEnd"/>
      <w:r w:rsidRPr="00DE5D3A">
        <w:rPr>
          <w:lang w:val="en-US"/>
        </w:rPr>
        <w:t xml:space="preserve">. </w:t>
      </w:r>
      <w:proofErr w:type="gramStart"/>
      <w:r w:rsidRPr="00DE5D3A">
        <w:rPr>
          <w:lang w:val="en-US"/>
        </w:rPr>
        <w:t>- Annals Mathematics and Artificial Intelligence, №7, 1993.</w:t>
      </w:r>
      <w:proofErr w:type="gramEnd"/>
      <w:r w:rsidRPr="00DE5D3A">
        <w:rPr>
          <w:lang w:val="en-US"/>
        </w:rPr>
        <w:t xml:space="preserve"> – pp. 197-256.</w:t>
      </w:r>
    </w:p>
    <w:p w:rsidR="009B5AEE" w:rsidRPr="00F9483D" w:rsidRDefault="00DA04BE" w:rsidP="00F9483D">
      <w:pPr>
        <w:pStyle w:val="TEXT"/>
      </w:pPr>
      <w:proofErr w:type="gramStart"/>
      <w:r w:rsidRPr="00DE5D3A">
        <w:rPr>
          <w:lang w:val="en-US"/>
        </w:rPr>
        <w:lastRenderedPageBreak/>
        <w:t>1</w:t>
      </w:r>
      <w:r w:rsidR="000E40A2" w:rsidRPr="00DE5D3A">
        <w:rPr>
          <w:lang w:val="en-US"/>
        </w:rPr>
        <w:t>6</w:t>
      </w:r>
      <w:proofErr w:type="gramEnd"/>
      <w:r w:rsidRPr="00DE5D3A">
        <w:rPr>
          <w:lang w:val="en-US"/>
        </w:rPr>
        <w:t xml:space="preserve"> </w:t>
      </w:r>
      <w:proofErr w:type="spellStart"/>
      <w:r w:rsidRPr="00DE5D3A">
        <w:rPr>
          <w:lang w:val="en-US"/>
        </w:rPr>
        <w:t>Calvanese</w:t>
      </w:r>
      <w:proofErr w:type="spellEnd"/>
      <w:r w:rsidRPr="00DE5D3A">
        <w:rPr>
          <w:lang w:val="en-US"/>
        </w:rPr>
        <w:t xml:space="preserve">, D., </w:t>
      </w:r>
      <w:proofErr w:type="spellStart"/>
      <w:r w:rsidRPr="00DE5D3A">
        <w:rPr>
          <w:lang w:val="en-US"/>
        </w:rPr>
        <w:t>Lenzerini</w:t>
      </w:r>
      <w:proofErr w:type="spellEnd"/>
      <w:r w:rsidRPr="00DE5D3A">
        <w:rPr>
          <w:lang w:val="en-US"/>
        </w:rPr>
        <w:t xml:space="preserve">, M. </w:t>
      </w:r>
      <w:proofErr w:type="gramStart"/>
      <w:r w:rsidRPr="00DE5D3A">
        <w:rPr>
          <w:lang w:val="en-US"/>
        </w:rPr>
        <w:t>On the Interaction between ISA and Cardinality Constraints.</w:t>
      </w:r>
      <w:proofErr w:type="gramEnd"/>
      <w:r w:rsidRPr="00DE5D3A">
        <w:rPr>
          <w:lang w:val="en-US"/>
        </w:rPr>
        <w:t xml:space="preserve"> </w:t>
      </w:r>
      <w:proofErr w:type="gramStart"/>
      <w:r w:rsidRPr="00DE5D3A">
        <w:rPr>
          <w:lang w:val="en-US"/>
        </w:rPr>
        <w:t>In Proceedings of the 10th IEEE International Conference on Data Engineering, Houston, Texas, USA.</w:t>
      </w:r>
      <w:proofErr w:type="gramEnd"/>
      <w:r w:rsidRPr="00DE5D3A">
        <w:rPr>
          <w:lang w:val="en-US"/>
        </w:rPr>
        <w:t xml:space="preserve"> </w:t>
      </w:r>
      <w:r w:rsidRPr="00F9483D">
        <w:t xml:space="preserve">IEEE </w:t>
      </w:r>
      <w:proofErr w:type="spellStart"/>
      <w:r w:rsidRPr="00F9483D">
        <w:t>Computer</w:t>
      </w:r>
      <w:proofErr w:type="spellEnd"/>
      <w:r w:rsidRPr="00F9483D">
        <w:t xml:space="preserve"> </w:t>
      </w:r>
      <w:proofErr w:type="spellStart"/>
      <w:r w:rsidRPr="00F9483D">
        <w:t>Society</w:t>
      </w:r>
      <w:proofErr w:type="spellEnd"/>
      <w:r w:rsidRPr="00F9483D">
        <w:t xml:space="preserve">, </w:t>
      </w:r>
      <w:proofErr w:type="spellStart"/>
      <w:r w:rsidRPr="00F9483D">
        <w:t>Washington</w:t>
      </w:r>
      <w:proofErr w:type="spellEnd"/>
      <w:r w:rsidRPr="00F9483D">
        <w:t xml:space="preserve">, DC, USA, 1994. – </w:t>
      </w:r>
      <w:proofErr w:type="spellStart"/>
      <w:r w:rsidRPr="00F9483D">
        <w:t>pp</w:t>
      </w:r>
      <w:proofErr w:type="spellEnd"/>
      <w:r w:rsidRPr="00F9483D">
        <w:t>. 204-213.</w:t>
      </w:r>
    </w:p>
    <w:p w:rsidR="00D020FF" w:rsidRPr="00DE5D3A" w:rsidRDefault="00DA04BE" w:rsidP="00F9483D">
      <w:pPr>
        <w:pStyle w:val="TEXT"/>
      </w:pPr>
      <w:r w:rsidRPr="00F9483D">
        <w:t>1</w:t>
      </w:r>
      <w:r w:rsidR="000E40A2" w:rsidRPr="00F9483D">
        <w:t>7</w:t>
      </w:r>
      <w:r w:rsidRPr="00F9483D">
        <w:t xml:space="preserve"> </w:t>
      </w:r>
      <w:proofErr w:type="spellStart"/>
      <w:r w:rsidRPr="00F9483D">
        <w:t>Макгрегор</w:t>
      </w:r>
      <w:proofErr w:type="spellEnd"/>
      <w:r w:rsidRPr="00F9483D">
        <w:t xml:space="preserve"> Дж. Тестирование объектно-ориентированного программного обеспечения. Практическое пособие / Дж. </w:t>
      </w:r>
      <w:proofErr w:type="spellStart"/>
      <w:r w:rsidRPr="00F9483D">
        <w:t>Макгрегор</w:t>
      </w:r>
      <w:proofErr w:type="spellEnd"/>
      <w:r w:rsidRPr="00F9483D">
        <w:t>, Д. Сайкс; пер. с англ. – К.: ООО «ТИД «ДС»», 2002. – 432 с.</w:t>
      </w:r>
    </w:p>
    <w:p w:rsidR="00F9483D" w:rsidRPr="00D66B26" w:rsidRDefault="00F9483D" w:rsidP="00F9483D">
      <w:pPr>
        <w:pStyle w:val="TEXT"/>
        <w:rPr>
          <w:lang w:val="en-US"/>
        </w:rPr>
      </w:pPr>
      <w:proofErr w:type="gramStart"/>
      <w:r>
        <w:rPr>
          <w:lang w:val="en-US"/>
        </w:rPr>
        <w:t xml:space="preserve">18 </w:t>
      </w:r>
      <w:proofErr w:type="spellStart"/>
      <w:r w:rsidRPr="00D66B26">
        <w:rPr>
          <w:lang w:val="en-US"/>
        </w:rPr>
        <w:t>Охорона</w:t>
      </w:r>
      <w:proofErr w:type="spellEnd"/>
      <w:proofErr w:type="gramEnd"/>
      <w:r w:rsidRPr="00D66B26">
        <w:rPr>
          <w:lang w:val="en-US"/>
        </w:rPr>
        <w:t xml:space="preserve"> </w:t>
      </w:r>
      <w:proofErr w:type="spellStart"/>
      <w:r w:rsidRPr="00D66B26">
        <w:rPr>
          <w:lang w:val="en-US"/>
        </w:rPr>
        <w:t>праці</w:t>
      </w:r>
      <w:proofErr w:type="spellEnd"/>
      <w:r w:rsidRPr="00D66B26">
        <w:rPr>
          <w:lang w:val="en-US"/>
        </w:rPr>
        <w:t xml:space="preserve">. </w:t>
      </w:r>
      <w:proofErr w:type="spellStart"/>
      <w:r w:rsidRPr="00D66B26">
        <w:rPr>
          <w:lang w:val="en-US"/>
        </w:rPr>
        <w:t>Методичні</w:t>
      </w:r>
      <w:proofErr w:type="spellEnd"/>
      <w:r w:rsidRPr="00D66B26">
        <w:rPr>
          <w:lang w:val="en-US"/>
        </w:rPr>
        <w:t xml:space="preserve"> </w:t>
      </w:r>
      <w:proofErr w:type="spellStart"/>
      <w:r w:rsidRPr="00D66B26">
        <w:rPr>
          <w:lang w:val="en-US"/>
        </w:rPr>
        <w:t>вказівки</w:t>
      </w:r>
      <w:proofErr w:type="spellEnd"/>
      <w:r w:rsidRPr="00D66B26">
        <w:rPr>
          <w:lang w:val="en-US"/>
        </w:rPr>
        <w:t xml:space="preserve"> </w:t>
      </w:r>
      <w:proofErr w:type="spellStart"/>
      <w:r w:rsidRPr="00D66B26">
        <w:rPr>
          <w:lang w:val="en-US"/>
        </w:rPr>
        <w:t>до</w:t>
      </w:r>
      <w:proofErr w:type="spellEnd"/>
      <w:r w:rsidRPr="00D66B26">
        <w:rPr>
          <w:lang w:val="en-US"/>
        </w:rPr>
        <w:t xml:space="preserve"> </w:t>
      </w:r>
      <w:proofErr w:type="spellStart"/>
      <w:r w:rsidRPr="00D66B26">
        <w:rPr>
          <w:lang w:val="en-US"/>
        </w:rPr>
        <w:t>виконання</w:t>
      </w:r>
      <w:proofErr w:type="spellEnd"/>
      <w:r w:rsidRPr="00D66B26">
        <w:rPr>
          <w:lang w:val="en-US"/>
        </w:rPr>
        <w:t xml:space="preserve"> </w:t>
      </w:r>
      <w:proofErr w:type="spellStart"/>
      <w:r w:rsidRPr="00D66B26">
        <w:rPr>
          <w:lang w:val="en-US"/>
        </w:rPr>
        <w:t>розрахунково-графічної</w:t>
      </w:r>
      <w:proofErr w:type="spellEnd"/>
      <w:r w:rsidRPr="00D66B26">
        <w:rPr>
          <w:lang w:val="en-US"/>
        </w:rPr>
        <w:t xml:space="preserve"> </w:t>
      </w:r>
      <w:proofErr w:type="spellStart"/>
      <w:r w:rsidRPr="00D66B26">
        <w:rPr>
          <w:lang w:val="en-US"/>
        </w:rPr>
        <w:t>роботи</w:t>
      </w:r>
      <w:proofErr w:type="spellEnd"/>
      <w:r w:rsidRPr="00D66B26">
        <w:rPr>
          <w:lang w:val="en-US"/>
        </w:rPr>
        <w:t xml:space="preserve"> </w:t>
      </w:r>
      <w:proofErr w:type="spellStart"/>
      <w:r w:rsidRPr="00D66B26">
        <w:rPr>
          <w:lang w:val="en-US"/>
        </w:rPr>
        <w:t>для</w:t>
      </w:r>
      <w:proofErr w:type="spellEnd"/>
      <w:r w:rsidRPr="00D66B26">
        <w:rPr>
          <w:lang w:val="en-US"/>
        </w:rPr>
        <w:t xml:space="preserve"> </w:t>
      </w:r>
      <w:proofErr w:type="spellStart"/>
      <w:r w:rsidRPr="00D66B26">
        <w:rPr>
          <w:lang w:val="en-US"/>
        </w:rPr>
        <w:t>студентів</w:t>
      </w:r>
      <w:proofErr w:type="spellEnd"/>
      <w:r w:rsidRPr="00D66B26">
        <w:rPr>
          <w:lang w:val="en-US"/>
        </w:rPr>
        <w:t xml:space="preserve"> </w:t>
      </w:r>
      <w:proofErr w:type="spellStart"/>
      <w:r w:rsidRPr="00D66B26">
        <w:rPr>
          <w:lang w:val="en-US"/>
        </w:rPr>
        <w:t>напрямів</w:t>
      </w:r>
      <w:proofErr w:type="spellEnd"/>
      <w:r w:rsidRPr="00D66B26">
        <w:rPr>
          <w:lang w:val="en-US"/>
        </w:rPr>
        <w:t xml:space="preserve"> </w:t>
      </w:r>
      <w:proofErr w:type="spellStart"/>
      <w:r w:rsidRPr="00D66B26">
        <w:rPr>
          <w:lang w:val="en-US"/>
        </w:rPr>
        <w:t>підготовки</w:t>
      </w:r>
      <w:proofErr w:type="spellEnd"/>
      <w:r w:rsidRPr="00D66B26">
        <w:rPr>
          <w:lang w:val="en-US"/>
        </w:rPr>
        <w:t xml:space="preserve"> </w:t>
      </w:r>
      <w:proofErr w:type="gramStart"/>
      <w:r w:rsidRPr="00D66B26">
        <w:rPr>
          <w:lang w:val="en-US"/>
        </w:rPr>
        <w:t>6.050102  –</w:t>
      </w:r>
      <w:proofErr w:type="gramEnd"/>
      <w:r w:rsidRPr="00D66B26">
        <w:rPr>
          <w:lang w:val="en-US"/>
        </w:rPr>
        <w:t xml:space="preserve"> “</w:t>
      </w:r>
      <w:proofErr w:type="spellStart"/>
      <w:r w:rsidRPr="00D66B26">
        <w:rPr>
          <w:lang w:val="en-US"/>
        </w:rPr>
        <w:t>Комп’ютерна</w:t>
      </w:r>
      <w:proofErr w:type="spellEnd"/>
      <w:r w:rsidRPr="00D66B26">
        <w:rPr>
          <w:lang w:val="en-US"/>
        </w:rPr>
        <w:t xml:space="preserve"> </w:t>
      </w:r>
      <w:proofErr w:type="spellStart"/>
      <w:r w:rsidRPr="00D66B26">
        <w:rPr>
          <w:lang w:val="en-US"/>
        </w:rPr>
        <w:t>інженерія</w:t>
      </w:r>
      <w:proofErr w:type="spellEnd"/>
      <w:r w:rsidRPr="00D66B26">
        <w:rPr>
          <w:lang w:val="en-US"/>
        </w:rPr>
        <w:t>”; 6.050802  – “</w:t>
      </w:r>
      <w:proofErr w:type="spellStart"/>
      <w:r w:rsidRPr="00D66B26">
        <w:rPr>
          <w:lang w:val="en-US"/>
        </w:rPr>
        <w:t>Електроніка</w:t>
      </w:r>
      <w:proofErr w:type="spellEnd"/>
      <w:r w:rsidRPr="00D66B26">
        <w:rPr>
          <w:lang w:val="en-US"/>
        </w:rPr>
        <w:t xml:space="preserve">” / </w:t>
      </w:r>
      <w:proofErr w:type="spellStart"/>
      <w:r w:rsidRPr="00D66B26">
        <w:rPr>
          <w:lang w:val="en-US"/>
        </w:rPr>
        <w:t>Укл</w:t>
      </w:r>
      <w:proofErr w:type="spellEnd"/>
      <w:r w:rsidRPr="00D66B26">
        <w:rPr>
          <w:lang w:val="en-US"/>
        </w:rPr>
        <w:t xml:space="preserve">.: </w:t>
      </w:r>
      <w:proofErr w:type="spellStart"/>
      <w:r w:rsidRPr="00D66B26">
        <w:rPr>
          <w:lang w:val="en-US"/>
        </w:rPr>
        <w:t>Гуменюк</w:t>
      </w:r>
      <w:proofErr w:type="spellEnd"/>
      <w:r w:rsidRPr="00D66B26">
        <w:rPr>
          <w:lang w:val="en-US"/>
        </w:rPr>
        <w:t xml:space="preserve"> О.Л., </w:t>
      </w:r>
      <w:proofErr w:type="spellStart"/>
      <w:r w:rsidRPr="00D66B26">
        <w:rPr>
          <w:lang w:val="en-US"/>
        </w:rPr>
        <w:t>Бивойно</w:t>
      </w:r>
      <w:proofErr w:type="spellEnd"/>
      <w:r w:rsidRPr="00D66B26">
        <w:rPr>
          <w:lang w:val="en-US"/>
        </w:rPr>
        <w:t xml:space="preserve"> Т.П. – </w:t>
      </w:r>
      <w:proofErr w:type="spellStart"/>
      <w:r w:rsidRPr="00D66B26">
        <w:rPr>
          <w:lang w:val="en-US"/>
        </w:rPr>
        <w:t>Чернігів</w:t>
      </w:r>
      <w:proofErr w:type="spellEnd"/>
      <w:r w:rsidRPr="00D66B26">
        <w:rPr>
          <w:lang w:val="en-US"/>
        </w:rPr>
        <w:t xml:space="preserve">: ЧДТУ, 2011. </w:t>
      </w:r>
      <w:proofErr w:type="gramStart"/>
      <w:r w:rsidRPr="00D66B26">
        <w:rPr>
          <w:lang w:val="en-US"/>
        </w:rPr>
        <w:t>– 66 с.</w:t>
      </w:r>
      <w:proofErr w:type="gramEnd"/>
    </w:p>
    <w:p w:rsidR="00F9483D" w:rsidRDefault="00F9483D" w:rsidP="00F9483D">
      <w:pPr>
        <w:pStyle w:val="TEXT"/>
        <w:rPr>
          <w:lang w:val="en-US"/>
        </w:rPr>
      </w:pPr>
      <w:proofErr w:type="gramStart"/>
      <w:r>
        <w:rPr>
          <w:lang w:val="en-US"/>
        </w:rPr>
        <w:t xml:space="preserve">19 </w:t>
      </w:r>
      <w:proofErr w:type="spellStart"/>
      <w:r w:rsidRPr="00D66B26">
        <w:rPr>
          <w:lang w:val="en-US"/>
        </w:rPr>
        <w:t>Охорона</w:t>
      </w:r>
      <w:proofErr w:type="spellEnd"/>
      <w:proofErr w:type="gramEnd"/>
      <w:r w:rsidRPr="00D66B26">
        <w:rPr>
          <w:lang w:val="en-US"/>
        </w:rPr>
        <w:t xml:space="preserve"> </w:t>
      </w:r>
      <w:proofErr w:type="spellStart"/>
      <w:r w:rsidRPr="00D66B26">
        <w:rPr>
          <w:lang w:val="en-US"/>
        </w:rPr>
        <w:t>праці</w:t>
      </w:r>
      <w:proofErr w:type="spellEnd"/>
      <w:r w:rsidRPr="00D66B26">
        <w:rPr>
          <w:lang w:val="en-US"/>
        </w:rPr>
        <w:t xml:space="preserve">. </w:t>
      </w:r>
      <w:proofErr w:type="spellStart"/>
      <w:r w:rsidRPr="00D66B26">
        <w:rPr>
          <w:lang w:val="en-US"/>
        </w:rPr>
        <w:t>Методичні</w:t>
      </w:r>
      <w:proofErr w:type="spellEnd"/>
      <w:r w:rsidRPr="00D66B26">
        <w:rPr>
          <w:lang w:val="en-US"/>
        </w:rPr>
        <w:t xml:space="preserve"> </w:t>
      </w:r>
      <w:proofErr w:type="spellStart"/>
      <w:r w:rsidRPr="00D66B26">
        <w:rPr>
          <w:lang w:val="en-US"/>
        </w:rPr>
        <w:t>вказівки</w:t>
      </w:r>
      <w:proofErr w:type="spellEnd"/>
      <w:r w:rsidRPr="00D66B26">
        <w:rPr>
          <w:lang w:val="en-US"/>
        </w:rPr>
        <w:t xml:space="preserve"> </w:t>
      </w:r>
      <w:proofErr w:type="spellStart"/>
      <w:r w:rsidRPr="00D66B26">
        <w:rPr>
          <w:lang w:val="en-US"/>
        </w:rPr>
        <w:t>до</w:t>
      </w:r>
      <w:proofErr w:type="spellEnd"/>
      <w:r w:rsidRPr="00D66B26">
        <w:rPr>
          <w:lang w:val="en-US"/>
        </w:rPr>
        <w:t xml:space="preserve"> </w:t>
      </w:r>
      <w:proofErr w:type="spellStart"/>
      <w:r w:rsidRPr="00D66B26">
        <w:rPr>
          <w:lang w:val="en-US"/>
        </w:rPr>
        <w:t>виконання</w:t>
      </w:r>
      <w:proofErr w:type="spellEnd"/>
      <w:r w:rsidRPr="00D66B26">
        <w:rPr>
          <w:lang w:val="en-US"/>
        </w:rPr>
        <w:t xml:space="preserve"> </w:t>
      </w:r>
      <w:proofErr w:type="spellStart"/>
      <w:r w:rsidRPr="00D66B26">
        <w:rPr>
          <w:lang w:val="en-US"/>
        </w:rPr>
        <w:t>розрахунково-графічної</w:t>
      </w:r>
      <w:proofErr w:type="spellEnd"/>
      <w:r w:rsidRPr="00D66B26">
        <w:rPr>
          <w:lang w:val="en-US"/>
        </w:rPr>
        <w:t xml:space="preserve"> </w:t>
      </w:r>
      <w:proofErr w:type="spellStart"/>
      <w:r w:rsidRPr="00D66B26">
        <w:rPr>
          <w:lang w:val="en-US"/>
        </w:rPr>
        <w:t>роботи</w:t>
      </w:r>
      <w:proofErr w:type="spellEnd"/>
      <w:r w:rsidRPr="00D66B26">
        <w:rPr>
          <w:lang w:val="en-US"/>
        </w:rPr>
        <w:t xml:space="preserve"> </w:t>
      </w:r>
      <w:proofErr w:type="spellStart"/>
      <w:r w:rsidRPr="00D66B26">
        <w:rPr>
          <w:lang w:val="en-US"/>
        </w:rPr>
        <w:t>для</w:t>
      </w:r>
      <w:proofErr w:type="spellEnd"/>
      <w:r w:rsidRPr="00D66B26">
        <w:rPr>
          <w:lang w:val="en-US"/>
        </w:rPr>
        <w:t xml:space="preserve"> </w:t>
      </w:r>
      <w:proofErr w:type="spellStart"/>
      <w:r w:rsidRPr="00D66B26">
        <w:rPr>
          <w:lang w:val="en-US"/>
        </w:rPr>
        <w:t>студентів</w:t>
      </w:r>
      <w:proofErr w:type="spellEnd"/>
      <w:r w:rsidRPr="00D66B26">
        <w:rPr>
          <w:lang w:val="en-US"/>
        </w:rPr>
        <w:t xml:space="preserve"> </w:t>
      </w:r>
      <w:proofErr w:type="spellStart"/>
      <w:r w:rsidRPr="00D66B26">
        <w:rPr>
          <w:lang w:val="en-US"/>
        </w:rPr>
        <w:t>напряму</w:t>
      </w:r>
      <w:proofErr w:type="spellEnd"/>
      <w:r w:rsidRPr="00D66B26">
        <w:rPr>
          <w:lang w:val="en-US"/>
        </w:rPr>
        <w:t xml:space="preserve"> </w:t>
      </w:r>
      <w:proofErr w:type="spellStart"/>
      <w:r w:rsidRPr="00D66B26">
        <w:rPr>
          <w:lang w:val="en-US"/>
        </w:rPr>
        <w:t>підготовки</w:t>
      </w:r>
      <w:proofErr w:type="spellEnd"/>
      <w:r w:rsidRPr="00D66B26">
        <w:rPr>
          <w:lang w:val="en-US"/>
        </w:rPr>
        <w:t xml:space="preserve"> 6050701 – “</w:t>
      </w:r>
      <w:proofErr w:type="spellStart"/>
      <w:r w:rsidRPr="00D66B26">
        <w:rPr>
          <w:lang w:val="en-US"/>
        </w:rPr>
        <w:t>Електротехніка</w:t>
      </w:r>
      <w:proofErr w:type="spellEnd"/>
      <w:r w:rsidRPr="00D66B26">
        <w:rPr>
          <w:lang w:val="en-US"/>
        </w:rPr>
        <w:t xml:space="preserve">” / </w:t>
      </w:r>
      <w:proofErr w:type="spellStart"/>
      <w:proofErr w:type="gramStart"/>
      <w:r w:rsidRPr="00D66B26">
        <w:rPr>
          <w:lang w:val="en-US"/>
        </w:rPr>
        <w:t>Укл</w:t>
      </w:r>
      <w:proofErr w:type="spellEnd"/>
      <w:r w:rsidRPr="00D66B26">
        <w:rPr>
          <w:lang w:val="en-US"/>
        </w:rPr>
        <w:t>.:</w:t>
      </w:r>
      <w:proofErr w:type="gramEnd"/>
      <w:r w:rsidRPr="00D66B26">
        <w:rPr>
          <w:lang w:val="en-US"/>
        </w:rPr>
        <w:t xml:space="preserve"> </w:t>
      </w:r>
      <w:proofErr w:type="spellStart"/>
      <w:r w:rsidRPr="00D66B26">
        <w:rPr>
          <w:lang w:val="en-US"/>
        </w:rPr>
        <w:t>Гуменюк</w:t>
      </w:r>
      <w:proofErr w:type="spellEnd"/>
      <w:r w:rsidRPr="00D66B26">
        <w:rPr>
          <w:lang w:val="en-US"/>
        </w:rPr>
        <w:t xml:space="preserve"> О.Л., </w:t>
      </w:r>
      <w:proofErr w:type="spellStart"/>
      <w:r w:rsidRPr="00D66B26">
        <w:rPr>
          <w:lang w:val="en-US"/>
        </w:rPr>
        <w:t>Челябієва</w:t>
      </w:r>
      <w:proofErr w:type="spellEnd"/>
      <w:r w:rsidRPr="00D66B26">
        <w:rPr>
          <w:lang w:val="en-US"/>
        </w:rPr>
        <w:t xml:space="preserve"> В.М., – </w:t>
      </w:r>
      <w:proofErr w:type="spellStart"/>
      <w:r w:rsidRPr="00D66B26">
        <w:rPr>
          <w:lang w:val="en-US"/>
        </w:rPr>
        <w:t>Чернігів</w:t>
      </w:r>
      <w:proofErr w:type="spellEnd"/>
      <w:r w:rsidRPr="00D66B26">
        <w:rPr>
          <w:lang w:val="en-US"/>
        </w:rPr>
        <w:t xml:space="preserve">: ЧДТУ, 2010. </w:t>
      </w:r>
      <w:proofErr w:type="gramStart"/>
      <w:r w:rsidRPr="00D66B26">
        <w:rPr>
          <w:lang w:val="en-US"/>
        </w:rPr>
        <w:t>– 49 с.</w:t>
      </w:r>
      <w:proofErr w:type="gramEnd"/>
    </w:p>
    <w:p w:rsidR="00F9483D" w:rsidRPr="00F9483D" w:rsidRDefault="00F9483D" w:rsidP="00F9483D">
      <w:pPr>
        <w:pStyle w:val="TEXT"/>
        <w:rPr>
          <w:lang w:val="en-US"/>
        </w:rPr>
      </w:pPr>
    </w:p>
    <w:p w:rsidR="00DA04BE" w:rsidRPr="00F9483D" w:rsidRDefault="00DA04BE" w:rsidP="00F9483D">
      <w:pPr>
        <w:pStyle w:val="TEXT"/>
        <w:rPr>
          <w:lang w:val="en-US"/>
        </w:rPr>
      </w:pPr>
    </w:p>
    <w:p w:rsidR="00DA04BE" w:rsidRPr="00F9483D" w:rsidRDefault="00DA04BE" w:rsidP="00D020FF">
      <w:pPr>
        <w:pStyle w:val="TEXT"/>
        <w:rPr>
          <w:noProof/>
          <w:lang w:val="en-US"/>
        </w:rPr>
      </w:pPr>
    </w:p>
    <w:p w:rsidR="00A81B67" w:rsidRPr="00F9483D" w:rsidRDefault="00A81B67" w:rsidP="003551AF">
      <w:pPr>
        <w:pStyle w:val="TEXT"/>
        <w:rPr>
          <w:noProof/>
          <w:lang w:val="en-US"/>
        </w:rPr>
      </w:pPr>
    </w:p>
    <w:p w:rsidR="00A81B67" w:rsidRPr="00F9483D" w:rsidRDefault="00A81B67" w:rsidP="003551AF">
      <w:pPr>
        <w:pStyle w:val="TEXT"/>
        <w:rPr>
          <w:noProof/>
          <w:lang w:val="en-US"/>
        </w:rPr>
      </w:pPr>
    </w:p>
    <w:sectPr w:rsidR="00A81B67" w:rsidRPr="00F9483D" w:rsidSect="007B62E7">
      <w:headerReference w:type="default" r:id="rId125"/>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523" w:rsidRDefault="00817523" w:rsidP="007B62E7">
      <w:r>
        <w:separator/>
      </w:r>
    </w:p>
  </w:endnote>
  <w:endnote w:type="continuationSeparator" w:id="0">
    <w:p w:rsidR="00817523" w:rsidRDefault="00817523"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523" w:rsidRDefault="00817523" w:rsidP="007B62E7">
      <w:r>
        <w:separator/>
      </w:r>
    </w:p>
  </w:footnote>
  <w:footnote w:type="continuationSeparator" w:id="0">
    <w:p w:rsidR="00817523" w:rsidRDefault="00817523"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3FD" w:rsidRDefault="008B13FD"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8B13FD" w:rsidRDefault="008B13FD" w:rsidP="007B62E7">
        <w:pPr>
          <w:pStyle w:val="a4"/>
          <w:jc w:val="right"/>
        </w:pPr>
        <w:r>
          <w:t xml:space="preserve"> </w:t>
        </w:r>
        <w:r>
          <w:fldChar w:fldCharType="begin"/>
        </w:r>
        <w:r>
          <w:instrText>PAGE   \* MERGEFORMAT</w:instrText>
        </w:r>
        <w:r>
          <w:fldChar w:fldCharType="separate"/>
        </w:r>
        <w:r w:rsidR="00DE5D3A">
          <w:rPr>
            <w:noProof/>
          </w:rPr>
          <w:t>4</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8B13FD" w:rsidRDefault="008B13FD" w:rsidP="0019484B">
        <w:pPr>
          <w:pStyle w:val="a4"/>
        </w:pPr>
        <w:r>
          <w:t>Продолжение таблицы 5.1</w:t>
        </w:r>
        <w:r>
          <w:tab/>
          <w:t xml:space="preserve">                                                                                    </w:t>
        </w:r>
        <w:r>
          <w:fldChar w:fldCharType="begin"/>
        </w:r>
        <w:r>
          <w:instrText>PAGE   \* MERGEFORMAT</w:instrText>
        </w:r>
        <w:r>
          <w:fldChar w:fldCharType="separate"/>
        </w:r>
        <w:r w:rsidR="00DE5D3A">
          <w:rPr>
            <w:noProof/>
          </w:rPr>
          <w:t>74</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8B13FD" w:rsidRDefault="008B13FD" w:rsidP="00B25E35">
        <w:pPr>
          <w:pStyle w:val="a4"/>
          <w:jc w:val="right"/>
        </w:pPr>
        <w:r>
          <w:fldChar w:fldCharType="begin"/>
        </w:r>
        <w:r>
          <w:instrText>PAGE   \* MERGEFORMAT</w:instrText>
        </w:r>
        <w:r>
          <w:fldChar w:fldCharType="separate"/>
        </w:r>
        <w:r w:rsidR="008333EA">
          <w:rPr>
            <w:noProof/>
          </w:rPr>
          <w:t>76</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512126"/>
      <w:docPartObj>
        <w:docPartGallery w:val="Page Numbers (Top of Page)"/>
        <w:docPartUnique/>
      </w:docPartObj>
    </w:sdtPr>
    <w:sdtContent>
      <w:p w:rsidR="008B13FD" w:rsidRDefault="008B13FD" w:rsidP="008B13FD">
        <w:pPr>
          <w:pStyle w:val="a4"/>
        </w:pPr>
        <w:r w:rsidRPr="009E4C27">
          <w:t xml:space="preserve">Продолжение таблицы </w:t>
        </w:r>
        <w:r>
          <w:t>5</w:t>
        </w:r>
        <w:r w:rsidRPr="009E4C27">
          <w:t>.</w:t>
        </w:r>
        <w:r>
          <w:t>2</w:t>
        </w:r>
        <w:r>
          <w:tab/>
          <w:t xml:space="preserve">                                                                                    </w:t>
        </w:r>
        <w:r>
          <w:fldChar w:fldCharType="begin"/>
        </w:r>
        <w:r>
          <w:instrText>PAGE   \* MERGEFORMAT</w:instrText>
        </w:r>
        <w:r>
          <w:fldChar w:fldCharType="separate"/>
        </w:r>
        <w:r w:rsidR="008333EA">
          <w:rPr>
            <w:noProof/>
          </w:rPr>
          <w:t>78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575206"/>
      <w:docPartObj>
        <w:docPartGallery w:val="Page Numbers (Top of Page)"/>
        <w:docPartUnique/>
      </w:docPartObj>
    </w:sdtPr>
    <w:sdtContent>
      <w:p w:rsidR="008B13FD" w:rsidRDefault="008B13FD" w:rsidP="008B13FD">
        <w:pPr>
          <w:pStyle w:val="a4"/>
        </w:pPr>
        <w:r>
          <w:tab/>
        </w:r>
        <w:r>
          <w:tab/>
        </w:r>
        <w:r>
          <w:fldChar w:fldCharType="begin"/>
        </w:r>
        <w:r>
          <w:instrText>PAGE   \* MERGEFORMAT</w:instrText>
        </w:r>
        <w:r>
          <w:fldChar w:fldCharType="separate"/>
        </w:r>
        <w:r w:rsidR="00DE5D3A">
          <w:rPr>
            <w:noProof/>
          </w:rPr>
          <w:t>86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num w:numId="1">
    <w:abstractNumId w:val="3"/>
  </w:num>
  <w:num w:numId="2">
    <w:abstractNumId w:val="4"/>
  </w:num>
  <w:num w:numId="3">
    <w:abstractNumId w:val="5"/>
  </w:num>
  <w:num w:numId="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0E2E"/>
    <w:rsid w:val="000022C6"/>
    <w:rsid w:val="00014B68"/>
    <w:rsid w:val="00015038"/>
    <w:rsid w:val="000153EE"/>
    <w:rsid w:val="0001611A"/>
    <w:rsid w:val="00024D4F"/>
    <w:rsid w:val="00030B8C"/>
    <w:rsid w:val="000438DA"/>
    <w:rsid w:val="00045F06"/>
    <w:rsid w:val="000574A3"/>
    <w:rsid w:val="000628B6"/>
    <w:rsid w:val="00072F51"/>
    <w:rsid w:val="00075C3C"/>
    <w:rsid w:val="00075D56"/>
    <w:rsid w:val="0008458A"/>
    <w:rsid w:val="000865D0"/>
    <w:rsid w:val="00087699"/>
    <w:rsid w:val="0009205C"/>
    <w:rsid w:val="000969CF"/>
    <w:rsid w:val="000A4F9E"/>
    <w:rsid w:val="000B5CA6"/>
    <w:rsid w:val="000C14F9"/>
    <w:rsid w:val="000C571C"/>
    <w:rsid w:val="000D582D"/>
    <w:rsid w:val="000E0693"/>
    <w:rsid w:val="000E40A2"/>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624E6"/>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219CE"/>
    <w:rsid w:val="002333DB"/>
    <w:rsid w:val="0024635E"/>
    <w:rsid w:val="00250437"/>
    <w:rsid w:val="00252713"/>
    <w:rsid w:val="00257C9B"/>
    <w:rsid w:val="002767C8"/>
    <w:rsid w:val="002825F6"/>
    <w:rsid w:val="00285269"/>
    <w:rsid w:val="00293734"/>
    <w:rsid w:val="00296489"/>
    <w:rsid w:val="00296E2E"/>
    <w:rsid w:val="002A175F"/>
    <w:rsid w:val="002D4AC2"/>
    <w:rsid w:val="002E152E"/>
    <w:rsid w:val="002E1827"/>
    <w:rsid w:val="002F2431"/>
    <w:rsid w:val="002F3003"/>
    <w:rsid w:val="00305558"/>
    <w:rsid w:val="003113A3"/>
    <w:rsid w:val="003134C5"/>
    <w:rsid w:val="00313563"/>
    <w:rsid w:val="00317F36"/>
    <w:rsid w:val="00324BE7"/>
    <w:rsid w:val="00344142"/>
    <w:rsid w:val="00347FA1"/>
    <w:rsid w:val="003501B7"/>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67DB3"/>
    <w:rsid w:val="00470285"/>
    <w:rsid w:val="004A0E23"/>
    <w:rsid w:val="004A5070"/>
    <w:rsid w:val="004C3095"/>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909D8"/>
    <w:rsid w:val="006A05A6"/>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277D1"/>
    <w:rsid w:val="007358B5"/>
    <w:rsid w:val="00744440"/>
    <w:rsid w:val="007713E5"/>
    <w:rsid w:val="007738EE"/>
    <w:rsid w:val="007752BD"/>
    <w:rsid w:val="00776911"/>
    <w:rsid w:val="00782000"/>
    <w:rsid w:val="0078374B"/>
    <w:rsid w:val="007864D6"/>
    <w:rsid w:val="00787102"/>
    <w:rsid w:val="007965D8"/>
    <w:rsid w:val="007A36BD"/>
    <w:rsid w:val="007A4CFD"/>
    <w:rsid w:val="007B29AB"/>
    <w:rsid w:val="007B38BF"/>
    <w:rsid w:val="007B5EE7"/>
    <w:rsid w:val="007B62E7"/>
    <w:rsid w:val="007C2019"/>
    <w:rsid w:val="007D26E1"/>
    <w:rsid w:val="00805922"/>
    <w:rsid w:val="00806838"/>
    <w:rsid w:val="00812246"/>
    <w:rsid w:val="008128E0"/>
    <w:rsid w:val="00817523"/>
    <w:rsid w:val="00820C75"/>
    <w:rsid w:val="0083151A"/>
    <w:rsid w:val="008333EA"/>
    <w:rsid w:val="00834117"/>
    <w:rsid w:val="00856931"/>
    <w:rsid w:val="00864467"/>
    <w:rsid w:val="00871CAC"/>
    <w:rsid w:val="0087585C"/>
    <w:rsid w:val="0088494A"/>
    <w:rsid w:val="008A1991"/>
    <w:rsid w:val="008A35E9"/>
    <w:rsid w:val="008B13FD"/>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648C5"/>
    <w:rsid w:val="00975ADB"/>
    <w:rsid w:val="00983880"/>
    <w:rsid w:val="00993BB2"/>
    <w:rsid w:val="009A3561"/>
    <w:rsid w:val="009A6A56"/>
    <w:rsid w:val="009A6A69"/>
    <w:rsid w:val="009B20FD"/>
    <w:rsid w:val="009B5AEE"/>
    <w:rsid w:val="009C1E43"/>
    <w:rsid w:val="009D14F7"/>
    <w:rsid w:val="009E2AFD"/>
    <w:rsid w:val="009E2F98"/>
    <w:rsid w:val="009E51B1"/>
    <w:rsid w:val="009F52C3"/>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135"/>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253"/>
    <w:rsid w:val="00C545E4"/>
    <w:rsid w:val="00C60A5F"/>
    <w:rsid w:val="00C61E3F"/>
    <w:rsid w:val="00C65F2C"/>
    <w:rsid w:val="00C67E5F"/>
    <w:rsid w:val="00C71E7B"/>
    <w:rsid w:val="00C742C1"/>
    <w:rsid w:val="00C76DEA"/>
    <w:rsid w:val="00C93876"/>
    <w:rsid w:val="00C955E3"/>
    <w:rsid w:val="00CB071E"/>
    <w:rsid w:val="00CB2B66"/>
    <w:rsid w:val="00CB71E1"/>
    <w:rsid w:val="00CC5178"/>
    <w:rsid w:val="00CD0A20"/>
    <w:rsid w:val="00CE0FF7"/>
    <w:rsid w:val="00D00D2B"/>
    <w:rsid w:val="00D020FF"/>
    <w:rsid w:val="00D04623"/>
    <w:rsid w:val="00D049F7"/>
    <w:rsid w:val="00D13577"/>
    <w:rsid w:val="00D31DEA"/>
    <w:rsid w:val="00D3251B"/>
    <w:rsid w:val="00D4742F"/>
    <w:rsid w:val="00D53FEE"/>
    <w:rsid w:val="00D54229"/>
    <w:rsid w:val="00D67FAF"/>
    <w:rsid w:val="00D70FD6"/>
    <w:rsid w:val="00D760F5"/>
    <w:rsid w:val="00D91018"/>
    <w:rsid w:val="00D95ED9"/>
    <w:rsid w:val="00DA04BE"/>
    <w:rsid w:val="00DA1CA1"/>
    <w:rsid w:val="00DA59D2"/>
    <w:rsid w:val="00DB10B8"/>
    <w:rsid w:val="00DB281C"/>
    <w:rsid w:val="00DB62AB"/>
    <w:rsid w:val="00DC3AC8"/>
    <w:rsid w:val="00DC558D"/>
    <w:rsid w:val="00DE2410"/>
    <w:rsid w:val="00DE36B1"/>
    <w:rsid w:val="00DE5D3A"/>
    <w:rsid w:val="00DF28D2"/>
    <w:rsid w:val="00E12C58"/>
    <w:rsid w:val="00E13970"/>
    <w:rsid w:val="00E14347"/>
    <w:rsid w:val="00E16456"/>
    <w:rsid w:val="00E2361E"/>
    <w:rsid w:val="00E244C7"/>
    <w:rsid w:val="00E461D8"/>
    <w:rsid w:val="00E4633D"/>
    <w:rsid w:val="00E550F3"/>
    <w:rsid w:val="00E639B4"/>
    <w:rsid w:val="00E72272"/>
    <w:rsid w:val="00E7600A"/>
    <w:rsid w:val="00E76FEC"/>
    <w:rsid w:val="00E84D3B"/>
    <w:rsid w:val="00E87E63"/>
    <w:rsid w:val="00E97945"/>
    <w:rsid w:val="00EA6EA8"/>
    <w:rsid w:val="00EB7FAA"/>
    <w:rsid w:val="00EC32AA"/>
    <w:rsid w:val="00ED1853"/>
    <w:rsid w:val="00EE2E7E"/>
    <w:rsid w:val="00EE5EF4"/>
    <w:rsid w:val="00EE61C7"/>
    <w:rsid w:val="00EE68A4"/>
    <w:rsid w:val="00EF0821"/>
    <w:rsid w:val="00F17976"/>
    <w:rsid w:val="00F230E2"/>
    <w:rsid w:val="00F24249"/>
    <w:rsid w:val="00F2441B"/>
    <w:rsid w:val="00F31C42"/>
    <w:rsid w:val="00F357C5"/>
    <w:rsid w:val="00F4068C"/>
    <w:rsid w:val="00F40851"/>
    <w:rsid w:val="00F61A78"/>
    <w:rsid w:val="00F72563"/>
    <w:rsid w:val="00F7678B"/>
    <w:rsid w:val="00F803A5"/>
    <w:rsid w:val="00F87456"/>
    <w:rsid w:val="00F916EF"/>
    <w:rsid w:val="00F919F6"/>
    <w:rsid w:val="00F9483D"/>
    <w:rsid w:val="00F94FCF"/>
    <w:rsid w:val="00F96550"/>
    <w:rsid w:val="00FA0CA1"/>
    <w:rsid w:val="00FA3A03"/>
    <w:rsid w:val="00FB5D59"/>
    <w:rsid w:val="00FC13AA"/>
    <w:rsid w:val="00FC6974"/>
    <w:rsid w:val="00FD099D"/>
    <w:rsid w:val="00FD1E0C"/>
    <w:rsid w:val="00FD6FD5"/>
    <w:rsid w:val="00FE0D61"/>
    <w:rsid w:val="00FE259E"/>
    <w:rsid w:val="00FE4D72"/>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0.wmf"/><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image" Target="media/image53.png"/><Relationship Id="rId84" Type="http://schemas.openxmlformats.org/officeDocument/2006/relationships/oleObject" Target="embeddings/oleObject6.bin"/><Relationship Id="rId89" Type="http://schemas.openxmlformats.org/officeDocument/2006/relationships/image" Target="media/image67.wmf"/><Relationship Id="rId112" Type="http://schemas.openxmlformats.org/officeDocument/2006/relationships/oleObject" Target="embeddings/oleObject19.bin"/><Relationship Id="rId16" Type="http://schemas.openxmlformats.org/officeDocument/2006/relationships/hyperlink" Target="http://ru.wikipedia.org/wiki/XMI" TargetMode="External"/><Relationship Id="rId107" Type="http://schemas.openxmlformats.org/officeDocument/2006/relationships/image" Target="media/image75.w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wmf"/><Relationship Id="rId102" Type="http://schemas.openxmlformats.org/officeDocument/2006/relationships/oleObject" Target="embeddings/oleObject15.bin"/><Relationship Id="rId123" Type="http://schemas.openxmlformats.org/officeDocument/2006/relationships/hyperlink" Target="http://www.sparxsystems.com.au" TargetMode="External"/><Relationship Id="rId5" Type="http://schemas.openxmlformats.org/officeDocument/2006/relationships/settings" Target="settings.xml"/><Relationship Id="rId90" Type="http://schemas.openxmlformats.org/officeDocument/2006/relationships/oleObject" Target="embeddings/oleObject9.bin"/><Relationship Id="rId95" Type="http://schemas.openxmlformats.org/officeDocument/2006/relationships/image" Target="media/image70.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header" Target="header2.xml"/><Relationship Id="rId100" Type="http://schemas.openxmlformats.org/officeDocument/2006/relationships/oleObject" Target="embeddings/oleObject14.bin"/><Relationship Id="rId105" Type="http://schemas.openxmlformats.org/officeDocument/2006/relationships/image" Target="media/image74.wmf"/><Relationship Id="rId113" Type="http://schemas.openxmlformats.org/officeDocument/2006/relationships/image" Target="media/image78.wmf"/><Relationship Id="rId118" Type="http://schemas.openxmlformats.org/officeDocument/2006/relationships/oleObject" Target="embeddings/oleObject22.bin"/><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oleObject" Target="embeddings/oleObject4.bin"/><Relationship Id="rId85" Type="http://schemas.openxmlformats.org/officeDocument/2006/relationships/image" Target="media/image65.wmf"/><Relationship Id="rId93" Type="http://schemas.openxmlformats.org/officeDocument/2006/relationships/image" Target="media/image69.wmf"/><Relationship Id="rId98" Type="http://schemas.openxmlformats.org/officeDocument/2006/relationships/oleObject" Target="embeddings/oleObject13.bin"/><Relationship Id="rId121"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header" Target="header4.xml"/><Relationship Id="rId108" Type="http://schemas.openxmlformats.org/officeDocument/2006/relationships/oleObject" Target="embeddings/oleObject17.bin"/><Relationship Id="rId116" Type="http://schemas.openxmlformats.org/officeDocument/2006/relationships/oleObject" Target="embeddings/oleObject21.bin"/><Relationship Id="rId124" Type="http://schemas.openxmlformats.org/officeDocument/2006/relationships/hyperlink" Target="http://www.e-uni.ee/e-kursused/eucip/arendus_vk/122____.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4.wmf"/><Relationship Id="rId88" Type="http://schemas.openxmlformats.org/officeDocument/2006/relationships/oleObject" Target="embeddings/oleObject8.bin"/><Relationship Id="rId91" Type="http://schemas.openxmlformats.org/officeDocument/2006/relationships/image" Target="media/image68.wmf"/><Relationship Id="rId96" Type="http://schemas.openxmlformats.org/officeDocument/2006/relationships/oleObject" Target="embeddings/oleObject12.bin"/><Relationship Id="rId111" Type="http://schemas.openxmlformats.org/officeDocument/2006/relationships/image" Target="media/image7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oleObject" Target="embeddings/oleObject16.bin"/><Relationship Id="rId114" Type="http://schemas.openxmlformats.org/officeDocument/2006/relationships/oleObject" Target="embeddings/oleObject20.bin"/><Relationship Id="rId119" Type="http://schemas.openxmlformats.org/officeDocument/2006/relationships/image" Target="media/image81.wmf"/><Relationship Id="rId12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image" Target="media/image63.w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hyperlink" Target="http://www.visual-paradigm.com"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6.w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1.wmf"/><Relationship Id="rId104" Type="http://schemas.openxmlformats.org/officeDocument/2006/relationships/header" Target="header5.xml"/><Relationship Id="rId120" Type="http://schemas.openxmlformats.org/officeDocument/2006/relationships/oleObject" Target="embeddings/oleObject23.bin"/><Relationship Id="rId125"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66.wmf"/><Relationship Id="rId110" Type="http://schemas.openxmlformats.org/officeDocument/2006/relationships/oleObject" Target="embeddings/oleObject18.bin"/><Relationship Id="rId115" Type="http://schemas.openxmlformats.org/officeDocument/2006/relationships/image" Target="media/image79.wmf"/><Relationship Id="rId61" Type="http://schemas.openxmlformats.org/officeDocument/2006/relationships/oleObject" Target="embeddings/oleObject3.bin"/><Relationship Id="rId82"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C5610-AE27-4F25-885B-8995F69E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8071</TotalTime>
  <Pages>87</Pages>
  <Words>17688</Words>
  <Characters>100825</Characters>
  <Application>Microsoft Office Word</Application>
  <DocSecurity>0</DocSecurity>
  <Lines>840</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160</cp:revision>
  <cp:lastPrinted>2013-06-15T09:56:00Z</cp:lastPrinted>
  <dcterms:created xsi:type="dcterms:W3CDTF">2013-05-02T09:25:00Z</dcterms:created>
  <dcterms:modified xsi:type="dcterms:W3CDTF">2013-12-12T09:00:00Z</dcterms:modified>
</cp:coreProperties>
</file>
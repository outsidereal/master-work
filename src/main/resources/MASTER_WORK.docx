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252713" w:rsidRDefault="00324BE7" w:rsidP="00324BE7">
      <w:pPr>
        <w:ind w:left="4320" w:firstLine="643"/>
        <w:rPr>
          <w:szCs w:val="28"/>
        </w:rPr>
      </w:pPr>
      <w:r w:rsidRPr="00252713">
        <w:rPr>
          <w:szCs w:val="28"/>
        </w:rPr>
        <w:t>В.В. Литвинов</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r w:rsidRPr="008D08BC">
        <w:lastRenderedPageBreak/>
        <w:t>РЕФЕРАТ</w:t>
      </w:r>
      <w:bookmarkEnd w:id="0"/>
      <w:bookmarkEnd w:id="1"/>
      <w:bookmarkEnd w:id="2"/>
      <w:bookmarkEnd w:id="3"/>
      <w:bookmarkEnd w:id="4"/>
      <w:bookmarkEnd w:id="5"/>
      <w:bookmarkEnd w:id="6"/>
      <w:bookmarkEnd w:id="7"/>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proofErr w:type="gramStart"/>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которая </w:t>
      </w:r>
      <w:r w:rsidR="00834117" w:rsidRPr="008D08BC">
        <w:t>позволит разработчикам программного обеспечения ускорить процесс перехода от UML модели к реализации.</w:t>
      </w:r>
      <w:proofErr w:type="gramEnd"/>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оценивают как разные части модели, так и позволяет</w:t>
      </w:r>
      <w:r w:rsidR="00D049F7" w:rsidRPr="008D08BC">
        <w:t xml:space="preserve"> оценить одну часть 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7165DF" w:rsidRPr="008D08BC">
        <w:t>разработка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8" w:name="_Toc355262667"/>
      <w:bookmarkStart w:id="9" w:name="_Toc355264380"/>
      <w:bookmarkStart w:id="10" w:name="_Toc355801299"/>
      <w:bookmarkStart w:id="11" w:name="_Toc355801422"/>
      <w:bookmarkStart w:id="12" w:name="_Toc357353407"/>
      <w:bookmarkStart w:id="13" w:name="_Toc358717822"/>
      <w:bookmarkStart w:id="14" w:name="_Toc358834160"/>
      <w:bookmarkStart w:id="15" w:name="_Toc359058388"/>
      <w:r w:rsidRPr="008D08BC">
        <w:lastRenderedPageBreak/>
        <w:t>РЕФЕРАТ</w:t>
      </w:r>
      <w:bookmarkEnd w:id="8"/>
      <w:bookmarkEnd w:id="9"/>
      <w:bookmarkEnd w:id="10"/>
      <w:bookmarkEnd w:id="11"/>
      <w:bookmarkEnd w:id="12"/>
      <w:bookmarkEnd w:id="13"/>
      <w:bookmarkEnd w:id="14"/>
      <w:bookmarkEnd w:id="15"/>
    </w:p>
    <w:p w:rsidR="008A35E9" w:rsidRPr="008D08BC" w:rsidRDefault="005475E2" w:rsidP="008A35E9">
      <w:pPr>
        <w:pStyle w:val="TEXT"/>
      </w:pPr>
      <w:proofErr w:type="spellStart"/>
      <w:r w:rsidRPr="00D853CA">
        <w:rPr>
          <w:szCs w:val="28"/>
        </w:rPr>
        <w:t>Кв</w:t>
      </w:r>
      <w:r>
        <w:rPr>
          <w:szCs w:val="28"/>
        </w:rPr>
        <w:t>л</w:t>
      </w:r>
      <w:r w:rsidRPr="008D08BC">
        <w:t>і</w:t>
      </w:r>
      <w:r>
        <w:rPr>
          <w:szCs w:val="28"/>
        </w:rPr>
        <w:t>ф</w:t>
      </w:r>
      <w:r w:rsidRPr="008D08BC">
        <w:t>і</w:t>
      </w:r>
      <w:r>
        <w:rPr>
          <w:szCs w:val="28"/>
        </w:rPr>
        <w:t>кац</w:t>
      </w:r>
      <w:r w:rsidRPr="008D08BC">
        <w:t>і</w:t>
      </w:r>
      <w:r>
        <w:rPr>
          <w:szCs w:val="28"/>
        </w:rPr>
        <w:t>йна</w:t>
      </w:r>
      <w:proofErr w:type="spellEnd"/>
      <w:r>
        <w:rPr>
          <w:szCs w:val="28"/>
        </w:rPr>
        <w:t xml:space="preserve"> робота магистра</w:t>
      </w:r>
      <w:r w:rsidR="008A35E9" w:rsidRPr="008D08BC">
        <w:t xml:space="preserve">, 47 </w:t>
      </w:r>
      <w:proofErr w:type="spellStart"/>
      <w:r w:rsidR="008A35E9" w:rsidRPr="008D08BC">
        <w:t>сторінок</w:t>
      </w:r>
      <w:proofErr w:type="spellEnd"/>
      <w:r w:rsidR="008A35E9" w:rsidRPr="008D08BC">
        <w:t xml:space="preserve">, 30 </w:t>
      </w:r>
      <w:proofErr w:type="spellStart"/>
      <w:r w:rsidR="008A35E9" w:rsidRPr="008D08BC">
        <w:t>рисунків</w:t>
      </w:r>
      <w:proofErr w:type="spellEnd"/>
      <w:r w:rsidR="008A35E9" w:rsidRPr="008D08BC">
        <w:t xml:space="preserve">, 1 </w:t>
      </w:r>
      <w:proofErr w:type="spellStart"/>
      <w:r w:rsidR="008A35E9" w:rsidRPr="008D08BC">
        <w:t>таблиця</w:t>
      </w:r>
      <w:proofErr w:type="spellEnd"/>
      <w:r w:rsidR="008A35E9" w:rsidRPr="008D08BC">
        <w:t xml:space="preserve">, </w:t>
      </w:r>
      <w:r w:rsidR="00542028" w:rsidRPr="008D08BC">
        <w:t>13</w:t>
      </w:r>
      <w:r w:rsidR="008A35E9" w:rsidRPr="008D08BC">
        <w:t xml:space="preserve"> </w:t>
      </w:r>
      <w:proofErr w:type="spellStart"/>
      <w:r w:rsidR="008A35E9" w:rsidRPr="008D08BC">
        <w:t>джерел</w:t>
      </w:r>
      <w:proofErr w:type="spellEnd"/>
      <w:r w:rsidR="008A35E9" w:rsidRPr="008D08BC">
        <w:t>.</w:t>
      </w:r>
    </w:p>
    <w:p w:rsidR="008A35E9" w:rsidRPr="008D08BC" w:rsidRDefault="008A35E9" w:rsidP="008A35E9">
      <w:pPr>
        <w:pStyle w:val="TEXT"/>
      </w:pPr>
      <w:proofErr w:type="spellStart"/>
      <w:r w:rsidRPr="008D08BC">
        <w:t>Об'єкт</w:t>
      </w:r>
      <w:proofErr w:type="spellEnd"/>
      <w:r w:rsidRPr="008D08BC">
        <w:t xml:space="preserve"> </w:t>
      </w:r>
      <w:proofErr w:type="spellStart"/>
      <w:proofErr w:type="gramStart"/>
      <w:r w:rsidRPr="008D08BC">
        <w:t>досл</w:t>
      </w:r>
      <w:proofErr w:type="gramEnd"/>
      <w:r w:rsidRPr="008D08BC">
        <w:t>ідження</w:t>
      </w:r>
      <w:proofErr w:type="spellEnd"/>
      <w:r w:rsidRPr="008D08BC">
        <w:t xml:space="preserve"> - </w:t>
      </w:r>
      <w:proofErr w:type="spellStart"/>
      <w:r w:rsidRPr="008D08BC">
        <w:t>верифікація</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w:t>
      </w:r>
    </w:p>
    <w:p w:rsidR="008A35E9" w:rsidRPr="008D08BC" w:rsidRDefault="008A35E9" w:rsidP="008A35E9">
      <w:pPr>
        <w:pStyle w:val="TEXT"/>
      </w:pPr>
      <w:r w:rsidRPr="008D08BC">
        <w:t xml:space="preserve">Метою </w:t>
      </w:r>
      <w:proofErr w:type="spellStart"/>
      <w:r w:rsidRPr="008D08BC">
        <w:t>роботи</w:t>
      </w:r>
      <w:proofErr w:type="spellEnd"/>
      <w:proofErr w:type="gramStart"/>
      <w:r w:rsidRPr="008D08BC">
        <w:t xml:space="preserve"> є:</w:t>
      </w:r>
      <w:proofErr w:type="gramEnd"/>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w:t>
      </w:r>
      <w:proofErr w:type="spellStart"/>
      <w:proofErr w:type="gramStart"/>
      <w:r w:rsidR="00DB62AB" w:rsidRPr="008D08BC">
        <w:t>арх</w:t>
      </w:r>
      <w:proofErr w:type="gramEnd"/>
      <w:r w:rsidR="00DB62AB" w:rsidRPr="008D08BC">
        <w:t>ітектури</w:t>
      </w:r>
      <w:proofErr w:type="spellEnd"/>
      <w:r w:rsidR="00DB62AB" w:rsidRPr="008D08BC">
        <w:t xml:space="preserve"> </w:t>
      </w:r>
      <w:proofErr w:type="spellStart"/>
      <w:r w:rsidR="00DB62AB" w:rsidRPr="008D08BC">
        <w:t>автоматизованої</w:t>
      </w:r>
      <w:proofErr w:type="spellEnd"/>
      <w:r w:rsidR="00DB62AB" w:rsidRPr="008D08BC">
        <w:t xml:space="preserve"> </w:t>
      </w:r>
      <w:proofErr w:type="spellStart"/>
      <w:r w:rsidR="00DB62AB" w:rsidRPr="008D08BC">
        <w:t>системи</w:t>
      </w:r>
      <w:proofErr w:type="spellEnd"/>
      <w:r w:rsidR="00DB62AB" w:rsidRPr="008D08BC">
        <w:t xml:space="preserve"> </w:t>
      </w:r>
      <w:proofErr w:type="spellStart"/>
      <w:r w:rsidR="00DB62AB" w:rsidRPr="008D08BC">
        <w:t>верифікації</w:t>
      </w:r>
      <w:proofErr w:type="spellEnd"/>
      <w:r w:rsidR="00DB62AB" w:rsidRPr="008D08BC">
        <w:t xml:space="preserve"> </w:t>
      </w:r>
      <w:proofErr w:type="spellStart"/>
      <w:r w:rsidR="00DB62AB" w:rsidRPr="008D08BC">
        <w:t>діаграм</w:t>
      </w:r>
      <w:proofErr w:type="spellEnd"/>
      <w:r w:rsidR="00DB62AB" w:rsidRPr="008D08BC">
        <w:t xml:space="preserve"> </w:t>
      </w:r>
      <w:proofErr w:type="spellStart"/>
      <w:r w:rsidR="00DB62AB" w:rsidRPr="008D08BC">
        <w:t>класів</w:t>
      </w:r>
      <w:proofErr w:type="spellEnd"/>
      <w:r w:rsidR="00DB62AB" w:rsidRPr="008D08BC">
        <w:t>;</w:t>
      </w:r>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та </w:t>
      </w:r>
      <w:proofErr w:type="spellStart"/>
      <w:r w:rsidR="00DB62AB" w:rsidRPr="008D08BC">
        <w:t>реалізація</w:t>
      </w:r>
      <w:proofErr w:type="spellEnd"/>
      <w:r w:rsidR="00DB62AB" w:rsidRPr="008D08BC">
        <w:t xml:space="preserve"> </w:t>
      </w:r>
      <w:proofErr w:type="spellStart"/>
      <w:r w:rsidR="00DB62AB" w:rsidRPr="008D08BC">
        <w:t>власного</w:t>
      </w:r>
      <w:proofErr w:type="spellEnd"/>
      <w:r w:rsidR="00DB62AB" w:rsidRPr="008D08BC">
        <w:t xml:space="preserve"> методу </w:t>
      </w:r>
      <w:proofErr w:type="spellStart"/>
      <w:r w:rsidR="00DB62AB" w:rsidRPr="008D08BC">
        <w:t>верифікації</w:t>
      </w:r>
      <w:proofErr w:type="spellEnd"/>
      <w:r w:rsidR="00DB62AB" w:rsidRPr="008D08BC">
        <w:t xml:space="preserve"> </w:t>
      </w:r>
      <w:proofErr w:type="gramStart"/>
      <w:r w:rsidR="00DB62AB" w:rsidRPr="008D08BC">
        <w:t>на</w:t>
      </w:r>
      <w:proofErr w:type="gramEnd"/>
      <w:r w:rsidR="00DB62AB" w:rsidRPr="008D08BC">
        <w:t xml:space="preserve"> </w:t>
      </w:r>
      <w:proofErr w:type="spellStart"/>
      <w:proofErr w:type="gramStart"/>
      <w:r w:rsidR="00DB62AB" w:rsidRPr="008D08BC">
        <w:t>основ</w:t>
      </w:r>
      <w:proofErr w:type="gramEnd"/>
      <w:r w:rsidR="00DB62AB" w:rsidRPr="008D08BC">
        <w:t>і</w:t>
      </w:r>
      <w:proofErr w:type="spellEnd"/>
      <w:r w:rsidR="00DB62AB" w:rsidRPr="008D08BC">
        <w:t xml:space="preserve"> методу тестового драйвера.</w:t>
      </w:r>
    </w:p>
    <w:p w:rsidR="008A35E9" w:rsidRPr="008D08BC" w:rsidRDefault="008A35E9" w:rsidP="008A35E9">
      <w:pPr>
        <w:pStyle w:val="TEXT"/>
      </w:pPr>
      <w:r w:rsidRPr="008D08BC">
        <w:t xml:space="preserve">При </w:t>
      </w:r>
      <w:proofErr w:type="spellStart"/>
      <w:r w:rsidRPr="008D08BC">
        <w:t>проектуванні</w:t>
      </w:r>
      <w:proofErr w:type="spellEnd"/>
      <w:r w:rsidRPr="008D08BC">
        <w:t xml:space="preserve"> </w:t>
      </w:r>
      <w:proofErr w:type="spellStart"/>
      <w:r w:rsidRPr="008D08BC">
        <w:t>використовувався</w:t>
      </w:r>
      <w:proofErr w:type="spellEnd"/>
      <w:r w:rsidRPr="008D08BC">
        <w:t xml:space="preserve"> </w:t>
      </w:r>
      <w:proofErr w:type="spellStart"/>
      <w:r w:rsidRPr="008D08BC">
        <w:t>змішаний</w:t>
      </w:r>
      <w:proofErr w:type="spellEnd"/>
      <w:r w:rsidRPr="008D08BC">
        <w:t xml:space="preserve"> </w:t>
      </w:r>
      <w:proofErr w:type="spellStart"/>
      <w:proofErr w:type="gramStart"/>
      <w:r w:rsidRPr="008D08BC">
        <w:t>п</w:t>
      </w:r>
      <w:proofErr w:type="gramEnd"/>
      <w:r w:rsidR="00DB10B8" w:rsidRPr="008D08BC">
        <w:t>ідхід</w:t>
      </w:r>
      <w:proofErr w:type="spellEnd"/>
      <w:r w:rsidRPr="008D08BC">
        <w:t xml:space="preserve">, </w:t>
      </w:r>
      <w:proofErr w:type="spellStart"/>
      <w:r w:rsidRPr="008D08BC">
        <w:t>який</w:t>
      </w:r>
      <w:proofErr w:type="spellEnd"/>
      <w:r w:rsidRPr="008D08BC">
        <w:t xml:space="preserve"> </w:t>
      </w:r>
      <w:proofErr w:type="spellStart"/>
      <w:r w:rsidRPr="008D08BC">
        <w:t>об'єднує</w:t>
      </w:r>
      <w:proofErr w:type="spellEnd"/>
      <w:r w:rsidRPr="008D08BC">
        <w:t xml:space="preserve"> </w:t>
      </w:r>
      <w:proofErr w:type="spellStart"/>
      <w:r w:rsidRPr="008D08BC">
        <w:t>такі</w:t>
      </w:r>
      <w:proofErr w:type="spellEnd"/>
      <w:r w:rsidRPr="008D08BC">
        <w:t xml:space="preserve"> </w:t>
      </w:r>
      <w:proofErr w:type="spellStart"/>
      <w:r w:rsidRPr="008D08BC">
        <w:t>методи</w:t>
      </w:r>
      <w:proofErr w:type="spellEnd"/>
      <w:r w:rsidRPr="008D08BC">
        <w:t xml:space="preserve"> як </w:t>
      </w:r>
      <w:proofErr w:type="spellStart"/>
      <w:r w:rsidRPr="008D08BC">
        <w:t>висхідний</w:t>
      </w:r>
      <w:proofErr w:type="spellEnd"/>
      <w:r w:rsidRPr="008D08BC">
        <w:t xml:space="preserve"> і </w:t>
      </w:r>
      <w:proofErr w:type="spellStart"/>
      <w:r w:rsidR="00DB10B8" w:rsidRPr="008D08BC">
        <w:t>низхідний</w:t>
      </w:r>
      <w:proofErr w:type="spellEnd"/>
      <w:r w:rsidRPr="008D08BC">
        <w:t>.</w:t>
      </w:r>
    </w:p>
    <w:p w:rsidR="008A35E9" w:rsidRPr="008D08BC" w:rsidRDefault="008A35E9" w:rsidP="008A35E9">
      <w:pPr>
        <w:pStyle w:val="TEXT"/>
      </w:pPr>
      <w:r w:rsidRPr="008D08BC">
        <w:t xml:space="preserve">Результат </w:t>
      </w:r>
      <w:proofErr w:type="spellStart"/>
      <w:r w:rsidRPr="008D08BC">
        <w:t>розробки</w:t>
      </w:r>
      <w:proofErr w:type="spellEnd"/>
      <w:r w:rsidRPr="008D08BC">
        <w:t xml:space="preserve"> - </w:t>
      </w:r>
      <w:proofErr w:type="spellStart"/>
      <w:proofErr w:type="gramStart"/>
      <w:r w:rsidRPr="008D08BC">
        <w:t>арх</w:t>
      </w:r>
      <w:proofErr w:type="gramEnd"/>
      <w:r w:rsidRPr="008D08BC">
        <w:t>ітектура</w:t>
      </w:r>
      <w:proofErr w:type="spellEnd"/>
      <w:r w:rsidRPr="008D08BC">
        <w:t xml:space="preserve"> </w:t>
      </w:r>
      <w:proofErr w:type="spellStart"/>
      <w:r w:rsidRPr="008D08BC">
        <w:t>автоматизованої</w:t>
      </w:r>
      <w:proofErr w:type="spellEnd"/>
      <w:r w:rsidRPr="008D08BC">
        <w:t xml:space="preserve"> </w:t>
      </w:r>
      <w:proofErr w:type="spellStart"/>
      <w:r w:rsidRPr="008D08BC">
        <w:t>системи</w:t>
      </w:r>
      <w:proofErr w:type="spellEnd"/>
      <w:r w:rsidRPr="008D08BC">
        <w:t xml:space="preserve"> </w:t>
      </w:r>
      <w:proofErr w:type="spellStart"/>
      <w:r w:rsidRPr="008D08BC">
        <w:t>верифікації</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яка дозволить </w:t>
      </w:r>
      <w:proofErr w:type="spellStart"/>
      <w:r w:rsidRPr="008D08BC">
        <w:t>розробникам</w:t>
      </w:r>
      <w:proofErr w:type="spellEnd"/>
      <w:r w:rsidRPr="008D08BC">
        <w:t xml:space="preserve"> </w:t>
      </w:r>
      <w:proofErr w:type="spellStart"/>
      <w:r w:rsidRPr="008D08BC">
        <w:t>програмного</w:t>
      </w:r>
      <w:proofErr w:type="spellEnd"/>
      <w:r w:rsidRPr="008D08BC">
        <w:t xml:space="preserve"> </w:t>
      </w:r>
      <w:proofErr w:type="spellStart"/>
      <w:r w:rsidRPr="008D08BC">
        <w:t>забезпечення</w:t>
      </w:r>
      <w:proofErr w:type="spellEnd"/>
      <w:r w:rsidRPr="008D08BC">
        <w:t xml:space="preserve"> </w:t>
      </w:r>
      <w:proofErr w:type="spellStart"/>
      <w:r w:rsidRPr="008D08BC">
        <w:t>прискорити</w:t>
      </w:r>
      <w:proofErr w:type="spellEnd"/>
      <w:r w:rsidRPr="008D08BC">
        <w:t xml:space="preserve"> </w:t>
      </w:r>
      <w:proofErr w:type="spellStart"/>
      <w:r w:rsidRPr="008D08BC">
        <w:t>процес</w:t>
      </w:r>
      <w:proofErr w:type="spellEnd"/>
      <w:r w:rsidRPr="008D08BC">
        <w:t xml:space="preserve"> переходу </w:t>
      </w:r>
      <w:proofErr w:type="spellStart"/>
      <w:r w:rsidRPr="008D08BC">
        <w:t>від</w:t>
      </w:r>
      <w:proofErr w:type="spellEnd"/>
      <w:r w:rsidRPr="008D08BC">
        <w:t xml:space="preserve"> UML </w:t>
      </w:r>
      <w:proofErr w:type="spellStart"/>
      <w:r w:rsidRPr="008D08BC">
        <w:t>моделі</w:t>
      </w:r>
      <w:proofErr w:type="spellEnd"/>
      <w:r w:rsidRPr="008D08BC">
        <w:t xml:space="preserve"> до </w:t>
      </w:r>
      <w:proofErr w:type="spellStart"/>
      <w:r w:rsidRPr="008D08BC">
        <w:t>реалізації</w:t>
      </w:r>
      <w:proofErr w:type="spellEnd"/>
      <w:r w:rsidRPr="008D08BC">
        <w:t xml:space="preserve">. На </w:t>
      </w:r>
      <w:proofErr w:type="spellStart"/>
      <w:r w:rsidRPr="008D08BC">
        <w:t>відміну</w:t>
      </w:r>
      <w:proofErr w:type="spellEnd"/>
      <w:r w:rsidRPr="008D08BC">
        <w:t xml:space="preserve"> </w:t>
      </w:r>
      <w:proofErr w:type="spellStart"/>
      <w:r w:rsidRPr="008D08BC">
        <w:t>від</w:t>
      </w:r>
      <w:proofErr w:type="spellEnd"/>
      <w:r w:rsidRPr="008D08BC">
        <w:t xml:space="preserve"> </w:t>
      </w:r>
      <w:proofErr w:type="spellStart"/>
      <w:r w:rsidRPr="008D08BC">
        <w:t>існуючих</w:t>
      </w:r>
      <w:proofErr w:type="spellEnd"/>
      <w:r w:rsidRPr="008D08BC">
        <w:t xml:space="preserve">, дана система </w:t>
      </w:r>
      <w:proofErr w:type="spellStart"/>
      <w:r w:rsidRPr="008D08BC">
        <w:t>дозволяє</w:t>
      </w:r>
      <w:proofErr w:type="spellEnd"/>
      <w:r w:rsidRPr="008D08BC">
        <w:t xml:space="preserve"> в </w:t>
      </w:r>
      <w:proofErr w:type="spellStart"/>
      <w:r w:rsidRPr="008D08BC">
        <w:t>комплексі</w:t>
      </w:r>
      <w:proofErr w:type="spellEnd"/>
      <w:r w:rsidRPr="008D08BC">
        <w:t xml:space="preserve"> </w:t>
      </w:r>
      <w:proofErr w:type="spellStart"/>
      <w:r w:rsidRPr="008D08BC">
        <w:t>кількома</w:t>
      </w:r>
      <w:proofErr w:type="spellEnd"/>
      <w:r w:rsidRPr="008D08BC">
        <w:t xml:space="preserve"> методами </w:t>
      </w:r>
      <w:proofErr w:type="spellStart"/>
      <w:r w:rsidRPr="008D08BC">
        <w:t>оцінювати</w:t>
      </w:r>
      <w:proofErr w:type="spellEnd"/>
      <w:r w:rsidRPr="008D08BC">
        <w:t xml:space="preserve"> </w:t>
      </w:r>
      <w:proofErr w:type="spellStart"/>
      <w:r w:rsidRPr="008D08BC">
        <w:t>коректність</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w:t>
      </w:r>
      <w:proofErr w:type="spellStart"/>
      <w:r w:rsidRPr="008D08BC">
        <w:t>Методи</w:t>
      </w:r>
      <w:proofErr w:type="spellEnd"/>
      <w:r w:rsidRPr="008D08BC">
        <w:t xml:space="preserve"> </w:t>
      </w:r>
      <w:proofErr w:type="spellStart"/>
      <w:r w:rsidRPr="008D08BC">
        <w:t>оцінюють</w:t>
      </w:r>
      <w:proofErr w:type="spellEnd"/>
      <w:r w:rsidRPr="008D08BC">
        <w:t xml:space="preserve"> як </w:t>
      </w:r>
      <w:proofErr w:type="spellStart"/>
      <w:r w:rsidRPr="008D08BC">
        <w:t>різні</w:t>
      </w:r>
      <w:proofErr w:type="spellEnd"/>
      <w:r w:rsidRPr="008D08BC">
        <w:t xml:space="preserve"> </w:t>
      </w:r>
      <w:proofErr w:type="spellStart"/>
      <w:r w:rsidRPr="008D08BC">
        <w:t>частини</w:t>
      </w:r>
      <w:proofErr w:type="spellEnd"/>
      <w:r w:rsidRPr="008D08BC">
        <w:t xml:space="preserve"> </w:t>
      </w:r>
      <w:proofErr w:type="spellStart"/>
      <w:r w:rsidRPr="008D08BC">
        <w:t>моделі</w:t>
      </w:r>
      <w:proofErr w:type="spellEnd"/>
      <w:r w:rsidRPr="008D08BC">
        <w:t xml:space="preserve">, так і </w:t>
      </w:r>
      <w:proofErr w:type="spellStart"/>
      <w:r w:rsidRPr="008D08BC">
        <w:t>дозволя</w:t>
      </w:r>
      <w:r w:rsidR="00DB10B8" w:rsidRPr="008D08BC">
        <w:t>ють</w:t>
      </w:r>
      <w:proofErr w:type="spellEnd"/>
      <w:r w:rsidRPr="008D08BC">
        <w:t xml:space="preserve"> </w:t>
      </w:r>
      <w:proofErr w:type="spellStart"/>
      <w:r w:rsidRPr="008D08BC">
        <w:t>оцінити</w:t>
      </w:r>
      <w:proofErr w:type="spellEnd"/>
      <w:r w:rsidRPr="008D08BC">
        <w:t xml:space="preserve"> одну </w:t>
      </w:r>
      <w:proofErr w:type="spellStart"/>
      <w:r w:rsidRPr="008D08BC">
        <w:t>частину</w:t>
      </w:r>
      <w:proofErr w:type="spellEnd"/>
      <w:r w:rsidRPr="008D08BC">
        <w:t xml:space="preserve"> з </w:t>
      </w:r>
      <w:r w:rsidR="00DB10B8" w:rsidRPr="008D08BC">
        <w:t xml:space="preserve">точки </w:t>
      </w:r>
      <w:proofErr w:type="spellStart"/>
      <w:r w:rsidR="00DB10B8" w:rsidRPr="008D08BC">
        <w:t>зору</w:t>
      </w:r>
      <w:proofErr w:type="spellEnd"/>
      <w:r w:rsidR="00DB10B8" w:rsidRPr="008D08BC">
        <w:t xml:space="preserve"> </w:t>
      </w:r>
      <w:proofErr w:type="spellStart"/>
      <w:proofErr w:type="gramStart"/>
      <w:r w:rsidR="00DB10B8" w:rsidRPr="008D08BC">
        <w:t>р</w:t>
      </w:r>
      <w:proofErr w:type="gramEnd"/>
      <w:r w:rsidR="00DB10B8" w:rsidRPr="008D08BC">
        <w:t>ізних</w:t>
      </w:r>
      <w:proofErr w:type="spellEnd"/>
      <w:r w:rsidRPr="008D08BC">
        <w:t xml:space="preserve"> </w:t>
      </w:r>
      <w:proofErr w:type="spellStart"/>
      <w:r w:rsidRPr="008D08BC">
        <w:t>підход</w:t>
      </w:r>
      <w:r w:rsidR="00DB10B8" w:rsidRPr="008D08BC">
        <w:t>ів</w:t>
      </w:r>
      <w:proofErr w:type="spellEnd"/>
      <w:r w:rsidRPr="008D08BC">
        <w:t xml:space="preserve"> </w:t>
      </w:r>
      <w:proofErr w:type="spellStart"/>
      <w:r w:rsidRPr="008D08BC">
        <w:t>верифікації</w:t>
      </w:r>
      <w:proofErr w:type="spellEnd"/>
      <w:r w:rsidRPr="008D08BC">
        <w:t xml:space="preserve">. Новизна </w:t>
      </w:r>
      <w:proofErr w:type="spellStart"/>
      <w:r w:rsidRPr="008D08BC">
        <w:t>полягає</w:t>
      </w:r>
      <w:proofErr w:type="spellEnd"/>
      <w:r w:rsidRPr="008D08BC">
        <w:t xml:space="preserve"> в </w:t>
      </w:r>
      <w:proofErr w:type="spellStart"/>
      <w:r w:rsidRPr="008D08BC">
        <w:t>розробці</w:t>
      </w:r>
      <w:proofErr w:type="spellEnd"/>
      <w:r w:rsidRPr="008D08BC">
        <w:t xml:space="preserve"> </w:t>
      </w:r>
      <w:proofErr w:type="spellStart"/>
      <w:r w:rsidRPr="008D08BC">
        <w:t>власного</w:t>
      </w:r>
      <w:proofErr w:type="spellEnd"/>
      <w:r w:rsidRPr="008D08BC">
        <w:t xml:space="preserve"> методу </w:t>
      </w:r>
      <w:proofErr w:type="spellStart"/>
      <w:r w:rsidRPr="008D08BC">
        <w:t>верифікації</w:t>
      </w:r>
      <w:proofErr w:type="spellEnd"/>
      <w:r w:rsidRPr="008D08BC">
        <w:t xml:space="preserve"> на </w:t>
      </w:r>
      <w:proofErr w:type="spellStart"/>
      <w:r w:rsidRPr="008D08BC">
        <w:t>основі</w:t>
      </w:r>
      <w:proofErr w:type="spellEnd"/>
      <w:r w:rsidRPr="008D08BC">
        <w:t xml:space="preserve"> тестового драйвера.</w:t>
      </w:r>
    </w:p>
    <w:p w:rsidR="008A35E9" w:rsidRPr="008D08BC" w:rsidRDefault="008A35E9" w:rsidP="008A35E9">
      <w:pPr>
        <w:pStyle w:val="TEXT"/>
      </w:pPr>
      <w:proofErr w:type="spellStart"/>
      <w:r w:rsidRPr="008D08BC">
        <w:t>Результати</w:t>
      </w:r>
      <w:proofErr w:type="spellEnd"/>
      <w:r w:rsidRPr="008D08BC">
        <w:t xml:space="preserve"> </w:t>
      </w:r>
      <w:proofErr w:type="spellStart"/>
      <w:r w:rsidRPr="008D08BC">
        <w:t>роботи</w:t>
      </w:r>
      <w:proofErr w:type="spellEnd"/>
      <w:r w:rsidRPr="008D08BC">
        <w:t xml:space="preserve"> </w:t>
      </w:r>
      <w:proofErr w:type="spellStart"/>
      <w:r w:rsidRPr="008D08BC">
        <w:t>можна</w:t>
      </w:r>
      <w:proofErr w:type="spellEnd"/>
      <w:r w:rsidRPr="008D08BC">
        <w:t xml:space="preserve"> </w:t>
      </w:r>
      <w:proofErr w:type="spellStart"/>
      <w:r w:rsidRPr="008D08BC">
        <w:t>використовувати</w:t>
      </w:r>
      <w:proofErr w:type="spellEnd"/>
      <w:r w:rsidRPr="008D08BC">
        <w:t xml:space="preserve"> в системах </w:t>
      </w:r>
      <w:proofErr w:type="spellStart"/>
      <w:r w:rsidRPr="008D08BC">
        <w:t>побудови</w:t>
      </w:r>
      <w:proofErr w:type="spellEnd"/>
      <w:r w:rsidRPr="008D08BC">
        <w:t xml:space="preserve"> та </w:t>
      </w:r>
      <w:proofErr w:type="spellStart"/>
      <w:r w:rsidRPr="008D08BC">
        <w:t>верифікації</w:t>
      </w:r>
      <w:proofErr w:type="spellEnd"/>
      <w:r w:rsidRPr="008D08BC">
        <w:t xml:space="preserve"> UML </w:t>
      </w:r>
      <w:proofErr w:type="spellStart"/>
      <w:r w:rsidRPr="008D08BC">
        <w:t>діаграм</w:t>
      </w:r>
      <w:proofErr w:type="spellEnd"/>
      <w:r w:rsidRPr="008D08BC">
        <w:t>.</w:t>
      </w:r>
    </w:p>
    <w:p w:rsidR="008A35E9" w:rsidRPr="008D08BC" w:rsidRDefault="008A35E9" w:rsidP="008A35E9">
      <w:pPr>
        <w:pStyle w:val="TEXT"/>
      </w:pPr>
      <w:proofErr w:type="spellStart"/>
      <w:r w:rsidRPr="008D08BC">
        <w:t>Розрахунок</w:t>
      </w:r>
      <w:proofErr w:type="spellEnd"/>
      <w:r w:rsidRPr="008D08BC">
        <w:t xml:space="preserve"> </w:t>
      </w:r>
      <w:proofErr w:type="spellStart"/>
      <w:r w:rsidRPr="008D08BC">
        <w:t>економічної</w:t>
      </w:r>
      <w:proofErr w:type="spellEnd"/>
      <w:r w:rsidRPr="008D08BC">
        <w:t xml:space="preserve"> </w:t>
      </w:r>
      <w:proofErr w:type="spellStart"/>
      <w:r w:rsidRPr="008D08BC">
        <w:t>ефективності</w:t>
      </w:r>
      <w:proofErr w:type="spellEnd"/>
      <w:r w:rsidRPr="008D08BC">
        <w:t xml:space="preserve"> не </w:t>
      </w:r>
      <w:proofErr w:type="spellStart"/>
      <w:r w:rsidRPr="008D08BC">
        <w:t>проводився</w:t>
      </w:r>
      <w:proofErr w:type="spellEnd"/>
      <w:r w:rsidRPr="008D08BC">
        <w:t>.</w:t>
      </w:r>
    </w:p>
    <w:p w:rsidR="008A35E9" w:rsidRPr="008D08BC" w:rsidRDefault="008A35E9" w:rsidP="008A35E9">
      <w:pPr>
        <w:pStyle w:val="TEXT"/>
      </w:pPr>
      <w:r w:rsidRPr="008D08BC">
        <w:t xml:space="preserve">Робота </w:t>
      </w:r>
      <w:proofErr w:type="spellStart"/>
      <w:r w:rsidRPr="008D08BC">
        <w:t>має</w:t>
      </w:r>
      <w:proofErr w:type="spellEnd"/>
      <w:r w:rsidRPr="008D08BC">
        <w:t xml:space="preserve"> </w:t>
      </w:r>
      <w:proofErr w:type="spellStart"/>
      <w:r w:rsidRPr="008D08BC">
        <w:t>практичну</w:t>
      </w:r>
      <w:proofErr w:type="spellEnd"/>
      <w:r w:rsidRPr="008D08BC">
        <w:t xml:space="preserve"> </w:t>
      </w:r>
      <w:proofErr w:type="spellStart"/>
      <w:r w:rsidRPr="008D08BC">
        <w:t>цінність</w:t>
      </w:r>
      <w:proofErr w:type="spellEnd"/>
      <w:r w:rsidRPr="008D08BC">
        <w:t>.</w:t>
      </w:r>
    </w:p>
    <w:p w:rsidR="008A35E9" w:rsidRPr="00C1221A" w:rsidRDefault="00DB10B8" w:rsidP="008A35E9">
      <w:pPr>
        <w:pStyle w:val="TEXT"/>
      </w:pPr>
      <w:proofErr w:type="spellStart"/>
      <w:r w:rsidRPr="008D08BC">
        <w:t>Прогнозування</w:t>
      </w:r>
      <w:proofErr w:type="spellEnd"/>
      <w:r w:rsidR="008A35E9" w:rsidRPr="008D08BC">
        <w:t xml:space="preserve"> </w:t>
      </w:r>
      <w:proofErr w:type="spellStart"/>
      <w:r w:rsidR="008A35E9" w:rsidRPr="008D08BC">
        <w:t>розвитку</w:t>
      </w:r>
      <w:proofErr w:type="spellEnd"/>
      <w:r w:rsidR="008A35E9" w:rsidRPr="008D08BC">
        <w:t xml:space="preserve"> </w:t>
      </w:r>
      <w:proofErr w:type="spellStart"/>
      <w:r w:rsidR="008A35E9" w:rsidRPr="008D08BC">
        <w:t>даного</w:t>
      </w:r>
      <w:proofErr w:type="spellEnd"/>
      <w:r w:rsidR="008A35E9" w:rsidRPr="008D08BC">
        <w:t xml:space="preserve"> проекту - </w:t>
      </w:r>
      <w:proofErr w:type="spellStart"/>
      <w:r w:rsidR="008A35E9" w:rsidRPr="008D08BC">
        <w:t>розробка</w:t>
      </w:r>
      <w:proofErr w:type="spellEnd"/>
      <w:r w:rsidR="008A35E9" w:rsidRPr="008D08BC">
        <w:t xml:space="preserve"> </w:t>
      </w:r>
      <w:proofErr w:type="spellStart"/>
      <w:r w:rsidR="008A35E9" w:rsidRPr="008D08BC">
        <w:t>верифікаційних</w:t>
      </w:r>
      <w:proofErr w:type="spellEnd"/>
      <w:r w:rsidR="008A35E9" w:rsidRPr="008D08BC">
        <w:t xml:space="preserve"> </w:t>
      </w:r>
      <w:proofErr w:type="spellStart"/>
      <w:r w:rsidR="008A35E9" w:rsidRPr="008D08BC">
        <w:t>можливостей</w:t>
      </w:r>
      <w:proofErr w:type="spellEnd"/>
      <w:r w:rsidR="008A35E9" w:rsidRPr="008D08BC">
        <w:t xml:space="preserve"> для </w:t>
      </w:r>
      <w:proofErr w:type="spellStart"/>
      <w:proofErr w:type="gramStart"/>
      <w:r w:rsidR="008A35E9" w:rsidRPr="008D08BC">
        <w:t>р</w:t>
      </w:r>
      <w:proofErr w:type="gramEnd"/>
      <w:r w:rsidR="008A35E9" w:rsidRPr="008D08BC">
        <w:t>ізних</w:t>
      </w:r>
      <w:proofErr w:type="spellEnd"/>
      <w:r w:rsidR="008A35E9" w:rsidRPr="008D08BC">
        <w:t xml:space="preserve"> </w:t>
      </w:r>
      <w:proofErr w:type="spellStart"/>
      <w:r w:rsidR="008A35E9" w:rsidRPr="008D08BC">
        <w:t>мов</w:t>
      </w:r>
      <w:proofErr w:type="spellEnd"/>
      <w:r w:rsidR="008A35E9" w:rsidRPr="008D08BC">
        <w:t xml:space="preserve"> </w:t>
      </w:r>
      <w:proofErr w:type="spellStart"/>
      <w:r w:rsidR="008A35E9" w:rsidRPr="008D08BC">
        <w:t>програмування</w:t>
      </w:r>
      <w:proofErr w:type="spellEnd"/>
      <w:r w:rsidR="008A35E9" w:rsidRPr="008D08BC">
        <w:t xml:space="preserve">, </w:t>
      </w:r>
      <w:proofErr w:type="spellStart"/>
      <w:r w:rsidR="008A35E9" w:rsidRPr="008D08BC">
        <w:t>можливість</w:t>
      </w:r>
      <w:proofErr w:type="spellEnd"/>
      <w:r w:rsidR="008A35E9" w:rsidRPr="008D08BC">
        <w:t xml:space="preserve"> </w:t>
      </w:r>
      <w:proofErr w:type="spellStart"/>
      <w:r w:rsidR="008A35E9" w:rsidRPr="008D08BC">
        <w:t>використовувати</w:t>
      </w:r>
      <w:proofErr w:type="spellEnd"/>
      <w:r w:rsidR="008A35E9" w:rsidRPr="008D08BC">
        <w:t xml:space="preserve"> за основу </w:t>
      </w:r>
      <w:proofErr w:type="spellStart"/>
      <w:r w:rsidR="008A35E9" w:rsidRPr="008D08BC">
        <w:t>різні</w:t>
      </w:r>
      <w:proofErr w:type="spellEnd"/>
      <w:r w:rsidR="008A35E9" w:rsidRPr="008D08BC">
        <w:t xml:space="preserve"> </w:t>
      </w:r>
      <w:proofErr w:type="spellStart"/>
      <w:r w:rsidR="008A35E9" w:rsidRPr="008D08BC">
        <w:t>формати</w:t>
      </w:r>
      <w:proofErr w:type="spellEnd"/>
      <w:r w:rsidR="008A35E9" w:rsidRPr="008D08BC">
        <w:t xml:space="preserve"> </w:t>
      </w:r>
      <w:proofErr w:type="spellStart"/>
      <w:r w:rsidR="008A35E9" w:rsidRPr="008D08BC">
        <w:t>даних</w:t>
      </w:r>
      <w:proofErr w:type="spellEnd"/>
      <w:r w:rsidR="008A35E9" w:rsidRPr="008D08BC">
        <w:t xml:space="preserve">, </w:t>
      </w:r>
      <w:proofErr w:type="spellStart"/>
      <w:r w:rsidR="008A35E9" w:rsidRPr="008D08BC">
        <w:t>відмінні</w:t>
      </w:r>
      <w:proofErr w:type="spellEnd"/>
      <w:r w:rsidR="008A35E9" w:rsidRPr="008D08BC">
        <w:t xml:space="preserve"> </w:t>
      </w:r>
      <w:proofErr w:type="spellStart"/>
      <w:r w:rsidR="008A35E9" w:rsidRPr="008D08BC">
        <w:t>від</w:t>
      </w:r>
      <w:proofErr w:type="spellEnd"/>
      <w:r w:rsidR="008A35E9" w:rsidRPr="008D08BC">
        <w:t xml:space="preserve"> XML, а </w:t>
      </w:r>
      <w:proofErr w:type="spellStart"/>
      <w:r w:rsidRPr="008D08BC">
        <w:t>також</w:t>
      </w:r>
      <w:proofErr w:type="spellEnd"/>
      <w:r w:rsidR="008A35E9" w:rsidRPr="008D08BC">
        <w:t xml:space="preserve"> </w:t>
      </w:r>
      <w:proofErr w:type="spellStart"/>
      <w:r w:rsidR="008A35E9" w:rsidRPr="008D08BC">
        <w:t>розвиток</w:t>
      </w:r>
      <w:proofErr w:type="spellEnd"/>
      <w:r w:rsidR="008A35E9" w:rsidRPr="008D08BC">
        <w:t xml:space="preserve"> проекту в широко </w:t>
      </w:r>
      <w:proofErr w:type="spellStart"/>
      <w:r w:rsidR="008A35E9" w:rsidRPr="008D08BC">
        <w:t>використовуваних</w:t>
      </w:r>
      <w:proofErr w:type="spellEnd"/>
      <w:r w:rsidR="008A35E9" w:rsidRPr="008D08BC">
        <w:t xml:space="preserve"> </w:t>
      </w:r>
      <w:proofErr w:type="spellStart"/>
      <w:r w:rsidR="008A35E9" w:rsidRPr="008D08BC">
        <w:t>комерційних</w:t>
      </w:r>
      <w:proofErr w:type="spellEnd"/>
      <w:r w:rsidR="008A35E9" w:rsidRPr="008D08BC">
        <w:t xml:space="preserve"> і </w:t>
      </w:r>
      <w:proofErr w:type="spellStart"/>
      <w:r w:rsidR="008A35E9" w:rsidRPr="008D08BC">
        <w:t>некомерційних</w:t>
      </w:r>
      <w:proofErr w:type="spellEnd"/>
      <w:r w:rsidR="008A35E9" w:rsidRPr="008D08BC">
        <w:t xml:space="preserve"> системах </w:t>
      </w:r>
      <w:proofErr w:type="spellStart"/>
      <w:r w:rsidR="008A35E9" w:rsidRPr="008D08BC">
        <w:t>розробки</w:t>
      </w:r>
      <w:proofErr w:type="spellEnd"/>
      <w:r w:rsidR="008A35E9" w:rsidRPr="008D08BC">
        <w:t xml:space="preserve"> UML </w:t>
      </w:r>
      <w:proofErr w:type="spellStart"/>
      <w:r w:rsidR="008A35E9" w:rsidRPr="008D08BC">
        <w:t>діаграм</w:t>
      </w:r>
      <w:proofErr w:type="spellEnd"/>
      <w:r w:rsidR="008A35E9" w:rsidRPr="008D08BC">
        <w:t xml:space="preserve">. Як </w:t>
      </w:r>
      <w:proofErr w:type="spellStart"/>
      <w:r w:rsidR="008A35E9" w:rsidRPr="008D08BC">
        <w:t>можливий</w:t>
      </w:r>
      <w:proofErr w:type="spellEnd"/>
      <w:r w:rsidR="008A35E9" w:rsidRPr="008D08BC">
        <w:t xml:space="preserve"> </w:t>
      </w:r>
      <w:proofErr w:type="spellStart"/>
      <w:r w:rsidR="008A35E9" w:rsidRPr="008D08BC">
        <w:t>напрямок</w:t>
      </w:r>
      <w:proofErr w:type="spellEnd"/>
      <w:r w:rsidR="008A35E9" w:rsidRPr="008D08BC">
        <w:t xml:space="preserve"> - </w:t>
      </w:r>
      <w:proofErr w:type="spellStart"/>
      <w:r w:rsidR="008A35E9" w:rsidRPr="008D08BC">
        <w:t>перетворення</w:t>
      </w:r>
      <w:proofErr w:type="spellEnd"/>
      <w:r w:rsidR="008A35E9" w:rsidRPr="008D08BC">
        <w:t xml:space="preserve"> проекту в </w:t>
      </w:r>
      <w:proofErr w:type="spellStart"/>
      <w:r w:rsidR="008A35E9" w:rsidRPr="008D08BC">
        <w:t>окрему</w:t>
      </w:r>
      <w:proofErr w:type="spellEnd"/>
      <w:r w:rsidR="008A35E9" w:rsidRPr="008D08BC">
        <w:t xml:space="preserve"> </w:t>
      </w:r>
      <w:proofErr w:type="spellStart"/>
      <w:r w:rsidR="008A35E9" w:rsidRPr="008D08BC">
        <w:t>утиліту</w:t>
      </w:r>
      <w:proofErr w:type="spellEnd"/>
      <w:r w:rsidR="008A35E9" w:rsidRPr="008D08BC">
        <w:t xml:space="preserve"> для </w:t>
      </w:r>
      <w:proofErr w:type="spellStart"/>
      <w:r w:rsidR="008A35E9" w:rsidRPr="008D08BC">
        <w:t>верифікації</w:t>
      </w:r>
      <w:proofErr w:type="spellEnd"/>
      <w:r w:rsidR="008A35E9" w:rsidRPr="008D08BC">
        <w:t xml:space="preserve"> UML </w:t>
      </w:r>
      <w:proofErr w:type="spellStart"/>
      <w:r w:rsidR="008A35E9" w:rsidRPr="008D08BC">
        <w:t>діаграм</w:t>
      </w:r>
      <w:proofErr w:type="spellEnd"/>
      <w:r w:rsidR="008A35E9" w:rsidRPr="008D08BC">
        <w:t xml:space="preserve"> </w:t>
      </w:r>
      <w:proofErr w:type="spellStart"/>
      <w:r w:rsidR="008A35E9" w:rsidRPr="008D08BC">
        <w:t>класі</w:t>
      </w:r>
      <w:proofErr w:type="gramStart"/>
      <w:r w:rsidR="008A35E9" w:rsidRPr="008D08BC">
        <w:t>в</w:t>
      </w:r>
      <w:proofErr w:type="spellEnd"/>
      <w:proofErr w:type="gramEnd"/>
      <w:r w:rsidR="008A35E9" w:rsidRPr="008D08BC">
        <w:t>.</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6" w:name="_Toc355262668"/>
      <w:bookmarkStart w:id="17" w:name="_Toc355264381"/>
      <w:bookmarkStart w:id="18" w:name="_Toc355801300"/>
      <w:bookmarkStart w:id="19" w:name="_Toc355801423"/>
      <w:bookmarkStart w:id="20" w:name="_Toc357353408"/>
      <w:bookmarkStart w:id="21" w:name="_Toc358717823"/>
      <w:bookmarkStart w:id="22" w:name="_Toc358834161"/>
      <w:bookmarkStart w:id="23" w:name="_Toc359058389"/>
      <w:r w:rsidRPr="007B29AB">
        <w:rPr>
          <w:lang w:val="en-US"/>
        </w:rPr>
        <w:lastRenderedPageBreak/>
        <w:t>THE ABSTRACT</w:t>
      </w:r>
      <w:bookmarkEnd w:id="16"/>
      <w:bookmarkEnd w:id="17"/>
      <w:bookmarkEnd w:id="18"/>
      <w:bookmarkEnd w:id="19"/>
      <w:bookmarkEnd w:id="20"/>
      <w:bookmarkEnd w:id="21"/>
      <w:bookmarkEnd w:id="22"/>
      <w:bookmarkEnd w:id="23"/>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which will allow software developers to accelerate the transition from UML models to implementation. Unlike existing, the </w:t>
      </w:r>
      <w:r w:rsidR="00DB62AB" w:rsidRPr="00602727">
        <w:rPr>
          <w:lang w:val="en-US"/>
        </w:rPr>
        <w:t xml:space="preserve">current </w:t>
      </w:r>
      <w:r w:rsidRPr="00602727">
        <w:rPr>
          <w:lang w:val="en-US"/>
        </w:rPr>
        <w:t>system allows several methods to evaluate complex correct class diagrams. Methods</w:t>
      </w:r>
      <w:r w:rsidR="00DB62AB" w:rsidRPr="00602727">
        <w:rPr>
          <w:lang w:val="en-US"/>
        </w:rPr>
        <w:t xml:space="preserve"> could</w:t>
      </w:r>
      <w:r w:rsidRPr="00602727">
        <w:rPr>
          <w:lang w:val="en-US"/>
        </w:rPr>
        <w:t xml:space="preserve"> estimate different parts </w:t>
      </w:r>
      <w:proofErr w:type="gramStart"/>
      <w:r w:rsidRPr="00602727">
        <w:rPr>
          <w:lang w:val="en-US"/>
        </w:rPr>
        <w:t xml:space="preserve">of the model and to </w:t>
      </w:r>
      <w:r w:rsidR="00DB62AB" w:rsidRPr="00602727">
        <w:rPr>
          <w:lang w:val="en-US"/>
        </w:rPr>
        <w:t>estimate</w:t>
      </w:r>
      <w:r w:rsidRPr="00602727">
        <w:rPr>
          <w:lang w:val="en-US"/>
        </w:rPr>
        <w:t xml:space="preserve"> one piece with different approaches of verification</w:t>
      </w:r>
      <w:proofErr w:type="gramEnd"/>
      <w:r w:rsidRPr="00602727">
        <w:rPr>
          <w:lang w:val="en-US"/>
        </w:rPr>
        <w:t xml:space="preserve">. The novelty lies in the development of its own verification </w:t>
      </w:r>
      <w:r w:rsidR="00DB62AB" w:rsidRPr="00602727">
        <w:rPr>
          <w:lang w:val="en-US"/>
        </w:rPr>
        <w:t>method based on the test driver</w:t>
      </w:r>
      <w:r w:rsidRPr="00602727">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 xml:space="preserve">Forecast of development of the project - the development 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4" w:name="_Toc355262669"/>
      <w:bookmarkStart w:id="25" w:name="_Toc355264382"/>
      <w:bookmarkStart w:id="26" w:name="_Toc355801301"/>
      <w:bookmarkStart w:id="27" w:name="_Toc355801424"/>
      <w:bookmarkStart w:id="28" w:name="_Toc357353409"/>
      <w:bookmarkStart w:id="29" w:name="_Toc358717824"/>
      <w:bookmarkStart w:id="30" w:name="_Toc358834162"/>
      <w:bookmarkStart w:id="31" w:name="_Toc359058390"/>
      <w:r w:rsidRPr="008D08BC">
        <w:lastRenderedPageBreak/>
        <w:t>СОДЕРЖАНИЕ</w:t>
      </w:r>
      <w:bookmarkEnd w:id="24"/>
      <w:bookmarkEnd w:id="25"/>
      <w:bookmarkEnd w:id="26"/>
      <w:bookmarkEnd w:id="27"/>
      <w:bookmarkEnd w:id="28"/>
      <w:bookmarkEnd w:id="29"/>
      <w:bookmarkEnd w:id="30"/>
      <w:bookmarkEnd w:id="31"/>
    </w:p>
    <w:p w:rsidR="00072F51" w:rsidRPr="008D08BC" w:rsidRDefault="007B38BF">
      <w:pPr>
        <w:pStyle w:val="12"/>
        <w:tabs>
          <w:tab w:val="right" w:leader="dot" w:pos="9344"/>
        </w:tabs>
        <w:rPr>
          <w:rFonts w:asciiTheme="minorHAnsi" w:eastAsiaTheme="minorEastAsia" w:hAnsiTheme="minorHAnsi" w:cstheme="minorBidi"/>
          <w:noProof/>
          <w:sz w:val="22"/>
          <w:szCs w:val="22"/>
          <w:lang w:eastAsia="uk-UA"/>
        </w:rPr>
      </w:pPr>
      <w:r w:rsidRPr="008D08BC">
        <w:fldChar w:fldCharType="begin"/>
      </w:r>
      <w:r w:rsidRPr="008D08BC">
        <w:instrText xml:space="preserve"> TOC \h \z \u \t "A2 COKKP;2;A1 COKKP;1" </w:instrText>
      </w:r>
      <w:r w:rsidRPr="008D08BC">
        <w:fldChar w:fldCharType="separate"/>
      </w:r>
      <w:hyperlink w:anchor="_Toc359058391" w:history="1">
        <w:r w:rsidR="00072F51" w:rsidRPr="008D08BC">
          <w:rPr>
            <w:rStyle w:val="a9"/>
            <w:noProof/>
            <w:color w:val="auto"/>
          </w:rPr>
          <w:t>ВВЕДЕНИЕ</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_Toc359058391 \h </w:instrText>
        </w:r>
        <w:r w:rsidR="00072F51" w:rsidRPr="008D08BC">
          <w:rPr>
            <w:noProof/>
            <w:webHidden/>
          </w:rPr>
        </w:r>
        <w:r w:rsidR="00072F51" w:rsidRPr="008D08BC">
          <w:rPr>
            <w:noProof/>
            <w:webHidden/>
          </w:rPr>
          <w:fldChar w:fldCharType="separate"/>
        </w:r>
        <w:r w:rsidR="00313563" w:rsidRPr="008D08BC">
          <w:rPr>
            <w:noProof/>
            <w:webHidden/>
          </w:rPr>
          <w:t>6</w:t>
        </w:r>
        <w:r w:rsidR="00072F51" w:rsidRPr="008D08BC">
          <w:rPr>
            <w:noProof/>
            <w:webHidden/>
          </w:rPr>
          <w:fldChar w:fldCharType="end"/>
        </w:r>
      </w:hyperlink>
    </w:p>
    <w:p w:rsidR="00072F51" w:rsidRPr="008D08BC" w:rsidRDefault="00900480">
      <w:pPr>
        <w:pStyle w:val="12"/>
        <w:tabs>
          <w:tab w:val="right" w:leader="dot" w:pos="9344"/>
        </w:tabs>
        <w:rPr>
          <w:rFonts w:asciiTheme="minorHAnsi" w:eastAsiaTheme="minorEastAsia" w:hAnsiTheme="minorHAnsi" w:cstheme="minorBidi"/>
          <w:noProof/>
          <w:sz w:val="22"/>
          <w:szCs w:val="22"/>
          <w:lang w:eastAsia="uk-UA"/>
        </w:rPr>
      </w:pPr>
      <w:hyperlink w:anchor="_Toc359058392" w:history="1">
        <w:r w:rsidR="00072F51" w:rsidRPr="008D08BC">
          <w:rPr>
            <w:rStyle w:val="a9"/>
            <w:noProof/>
            <w:color w:val="auto"/>
          </w:rPr>
          <w:t xml:space="preserve">1 АНАЛИЗ СУЩЕСТВУЮЩИХ СИСТЕМ ВЕРИФИКАЦИИ </w:t>
        </w:r>
        <w:r w:rsidR="00D67FAF" w:rsidRPr="008D08BC">
          <w:rPr>
            <w:rStyle w:val="a9"/>
            <w:noProof/>
            <w:color w:val="auto"/>
          </w:rPr>
          <w:br/>
          <w:t xml:space="preserve">   </w:t>
        </w:r>
        <w:r w:rsidR="00072F51" w:rsidRPr="008D08BC">
          <w:rPr>
            <w:rStyle w:val="a9"/>
            <w:noProof/>
            <w:color w:val="auto"/>
          </w:rPr>
          <w:t>UML-ДИАГРАММ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_Toc359058392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3" w:history="1">
        <w:r w:rsidR="00072F51" w:rsidRPr="008D08BC">
          <w:rPr>
            <w:rStyle w:val="a9"/>
            <w:noProof/>
            <w:color w:val="auto"/>
          </w:rPr>
          <w:t>1.1 Существующие системы верификации UML-диграмм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_Toc359058393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4" w:history="1">
        <w:r w:rsidR="00072F51" w:rsidRPr="008D08BC">
          <w:rPr>
            <w:rStyle w:val="a9"/>
            <w:noProof/>
            <w:color w:val="auto"/>
          </w:rPr>
          <w:t>1.1.1 ArgoUML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_Toc359058394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5" w:history="1">
        <w:r w:rsidR="00072F51" w:rsidRPr="008D08BC">
          <w:rPr>
            <w:rStyle w:val="a9"/>
            <w:noProof/>
            <w:color w:val="auto"/>
          </w:rPr>
          <w:t>1.1.2 Telelogic TAU G2</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_Toc359058395 \h </w:instrText>
        </w:r>
        <w:r w:rsidR="00072F51" w:rsidRPr="008D08BC">
          <w:rPr>
            <w:noProof/>
            <w:webHidden/>
          </w:rPr>
        </w:r>
        <w:r w:rsidR="00072F51" w:rsidRPr="008D08BC">
          <w:rPr>
            <w:noProof/>
            <w:webHidden/>
          </w:rPr>
          <w:fldChar w:fldCharType="separate"/>
        </w:r>
        <w:r w:rsidR="00313563" w:rsidRPr="008D08BC">
          <w:rPr>
            <w:noProof/>
            <w:webHidden/>
          </w:rPr>
          <w:t>9</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6" w:history="1">
        <w:r w:rsidR="00072F51" w:rsidRPr="008D08BC">
          <w:rPr>
            <w:rStyle w:val="a9"/>
            <w:noProof/>
            <w:color w:val="auto"/>
          </w:rPr>
          <w:t>1.1.3 Visual Paradigm for 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_Toc359058396 \h </w:instrText>
        </w:r>
        <w:r w:rsidR="00072F51" w:rsidRPr="008D08BC">
          <w:rPr>
            <w:noProof/>
            <w:webHidden/>
          </w:rPr>
        </w:r>
        <w:r w:rsidR="00072F51" w:rsidRPr="008D08BC">
          <w:rPr>
            <w:noProof/>
            <w:webHidden/>
          </w:rPr>
          <w:fldChar w:fldCharType="separate"/>
        </w:r>
        <w:r w:rsidR="00313563" w:rsidRPr="008D08BC">
          <w:rPr>
            <w:noProof/>
            <w:webHidden/>
          </w:rPr>
          <w:t>11</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7" w:history="1">
        <w:r w:rsidR="00072F51" w:rsidRPr="008D08BC">
          <w:rPr>
            <w:rStyle w:val="a9"/>
            <w:noProof/>
            <w:color w:val="auto"/>
          </w:rPr>
          <w:t>1.1.4 Enterprise Architect</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_Toc359058397 \h </w:instrText>
        </w:r>
        <w:r w:rsidR="00072F51" w:rsidRPr="008D08BC">
          <w:rPr>
            <w:noProof/>
            <w:webHidden/>
          </w:rPr>
        </w:r>
        <w:r w:rsidR="00072F51" w:rsidRPr="008D08BC">
          <w:rPr>
            <w:noProof/>
            <w:webHidden/>
          </w:rPr>
          <w:fldChar w:fldCharType="separate"/>
        </w:r>
        <w:r w:rsidR="00313563" w:rsidRPr="008D08BC">
          <w:rPr>
            <w:noProof/>
            <w:webHidden/>
          </w:rPr>
          <w:t>15</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8" w:history="1">
        <w:r w:rsidR="00072F51" w:rsidRPr="008D08BC">
          <w:rPr>
            <w:rStyle w:val="a9"/>
            <w:noProof/>
            <w:color w:val="auto"/>
          </w:rPr>
          <w:t xml:space="preserve">1.2 Сравнительная характеристика существующих систем </w:t>
        </w:r>
        <w:r w:rsidR="00D67FAF" w:rsidRPr="008D08BC">
          <w:rPr>
            <w:rStyle w:val="a9"/>
            <w:noProof/>
            <w:color w:val="auto"/>
          </w:rPr>
          <w:br/>
          <w:t xml:space="preserve">      </w:t>
        </w:r>
        <w:r w:rsidR="00072F51" w:rsidRPr="008D08BC">
          <w:rPr>
            <w:rStyle w:val="a9"/>
            <w:noProof/>
            <w:color w:val="auto"/>
          </w:rPr>
          <w:t>верификации диаграмм последовательности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_Toc359058398 \h </w:instrText>
        </w:r>
        <w:r w:rsidR="00072F51" w:rsidRPr="008D08BC">
          <w:rPr>
            <w:noProof/>
            <w:webHidden/>
          </w:rPr>
        </w:r>
        <w:r w:rsidR="00072F51" w:rsidRPr="008D08BC">
          <w:rPr>
            <w:noProof/>
            <w:webHidden/>
          </w:rPr>
          <w:fldChar w:fldCharType="separate"/>
        </w:r>
        <w:r w:rsidR="00313563" w:rsidRPr="008D08BC">
          <w:rPr>
            <w:noProof/>
            <w:webHidden/>
          </w:rPr>
          <w:t>20</w:t>
        </w:r>
        <w:r w:rsidR="00072F51" w:rsidRPr="008D08BC">
          <w:rPr>
            <w:noProof/>
            <w:webHidden/>
          </w:rPr>
          <w:fldChar w:fldCharType="end"/>
        </w:r>
      </w:hyperlink>
    </w:p>
    <w:p w:rsidR="00072F51" w:rsidRPr="008D08BC" w:rsidRDefault="00900480">
      <w:pPr>
        <w:pStyle w:val="12"/>
        <w:tabs>
          <w:tab w:val="right" w:leader="dot" w:pos="9344"/>
        </w:tabs>
        <w:rPr>
          <w:rFonts w:asciiTheme="minorHAnsi" w:eastAsiaTheme="minorEastAsia" w:hAnsiTheme="minorHAnsi" w:cstheme="minorBidi"/>
          <w:noProof/>
          <w:sz w:val="22"/>
          <w:szCs w:val="22"/>
          <w:lang w:eastAsia="uk-UA"/>
        </w:rPr>
      </w:pPr>
      <w:hyperlink w:anchor="_Toc359058399" w:history="1">
        <w:r w:rsidR="00072F51" w:rsidRPr="008D08BC">
          <w:rPr>
            <w:rStyle w:val="a9"/>
            <w:noProof/>
            <w:color w:val="auto"/>
          </w:rPr>
          <w:t xml:space="preserve">2 ОБЩИЕ МОДЕЛИ И МЕТОДОЛОГИИ РАЗРАБОТКИ </w:t>
        </w:r>
        <w:r w:rsidR="00072F51" w:rsidRPr="008D08BC">
          <w:rPr>
            <w:rStyle w:val="a9"/>
            <w:noProof/>
            <w:color w:val="auto"/>
          </w:rPr>
          <w:br/>
          <w:t xml:space="preserve">   ПРОГРАММНОГО ОБЕСПЕЧЕНИЯ И ПРОГРАММНЫХ СИСТЕМ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_Toc359058399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0" w:history="1">
        <w:r w:rsidR="00072F51" w:rsidRPr="008D08BC">
          <w:rPr>
            <w:rStyle w:val="a9"/>
            <w:noProof/>
            <w:color w:val="auto"/>
          </w:rPr>
          <w:t>2.1 Модели разработки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_Toc359058400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1" w:history="1">
        <w:r w:rsidR="00072F51" w:rsidRPr="008D08BC">
          <w:rPr>
            <w:rStyle w:val="a9"/>
            <w:noProof/>
            <w:color w:val="auto"/>
          </w:rPr>
          <w:t>2.1.1 Каскадная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_Toc359058401 \h </w:instrText>
        </w:r>
        <w:r w:rsidR="00072F51" w:rsidRPr="008D08BC">
          <w:rPr>
            <w:noProof/>
            <w:webHidden/>
          </w:rPr>
        </w:r>
        <w:r w:rsidR="00072F51" w:rsidRPr="008D08BC">
          <w:rPr>
            <w:noProof/>
            <w:webHidden/>
          </w:rPr>
          <w:fldChar w:fldCharType="separate"/>
        </w:r>
        <w:r w:rsidR="00313563" w:rsidRPr="008D08BC">
          <w:rPr>
            <w:noProof/>
            <w:webHidden/>
          </w:rPr>
          <w:t>22</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2" w:history="1">
        <w:r w:rsidR="00072F51" w:rsidRPr="008D08BC">
          <w:rPr>
            <w:rStyle w:val="a9"/>
            <w:noProof/>
            <w:color w:val="auto"/>
          </w:rPr>
          <w:t>2.1.2 Инкрементальная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_Toc359058402 \h </w:instrText>
        </w:r>
        <w:r w:rsidR="00072F51" w:rsidRPr="008D08BC">
          <w:rPr>
            <w:noProof/>
            <w:webHidden/>
          </w:rPr>
        </w:r>
        <w:r w:rsidR="00072F51" w:rsidRPr="008D08BC">
          <w:rPr>
            <w:noProof/>
            <w:webHidden/>
          </w:rPr>
          <w:fldChar w:fldCharType="separate"/>
        </w:r>
        <w:r w:rsidR="00313563" w:rsidRPr="008D08BC">
          <w:rPr>
            <w:noProof/>
            <w:webHidden/>
          </w:rPr>
          <w:t>23</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3" w:history="1">
        <w:r w:rsidR="00072F51" w:rsidRPr="008D08BC">
          <w:rPr>
            <w:rStyle w:val="a9"/>
            <w:noProof/>
            <w:color w:val="auto"/>
          </w:rPr>
          <w:t>2.1.3 Спиральная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_Toc359058403 \h </w:instrText>
        </w:r>
        <w:r w:rsidR="00072F51" w:rsidRPr="008D08BC">
          <w:rPr>
            <w:noProof/>
            <w:webHidden/>
          </w:rPr>
        </w:r>
        <w:r w:rsidR="00072F51" w:rsidRPr="008D08BC">
          <w:rPr>
            <w:noProof/>
            <w:webHidden/>
          </w:rPr>
          <w:fldChar w:fldCharType="separate"/>
        </w:r>
        <w:r w:rsidR="00313563" w:rsidRPr="008D08BC">
          <w:rPr>
            <w:noProof/>
            <w:webHidden/>
          </w:rPr>
          <w:t>27</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4" w:history="1">
        <w:r w:rsidR="00072F51" w:rsidRPr="008D08BC">
          <w:rPr>
            <w:rStyle w:val="a9"/>
            <w:noProof/>
            <w:color w:val="auto"/>
          </w:rPr>
          <w:t>2.1.4 Модель прототипирования</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_Toc359058404 \h </w:instrText>
        </w:r>
        <w:r w:rsidR="00072F51" w:rsidRPr="008D08BC">
          <w:rPr>
            <w:noProof/>
            <w:webHidden/>
          </w:rPr>
        </w:r>
        <w:r w:rsidR="00072F51" w:rsidRPr="008D08BC">
          <w:rPr>
            <w:noProof/>
            <w:webHidden/>
          </w:rPr>
          <w:fldChar w:fldCharType="separate"/>
        </w:r>
        <w:r w:rsidR="00313563" w:rsidRPr="008D08BC">
          <w:rPr>
            <w:noProof/>
            <w:webHidden/>
          </w:rPr>
          <w:t>29</w:t>
        </w:r>
        <w:r w:rsidR="00072F51" w:rsidRPr="008D08BC">
          <w:rPr>
            <w:noProof/>
            <w:webHidden/>
          </w:rPr>
          <w:fldChar w:fldCharType="end"/>
        </w:r>
      </w:hyperlink>
    </w:p>
    <w:p w:rsidR="00072F51" w:rsidRPr="008D08BC" w:rsidRDefault="00900480">
      <w:pPr>
        <w:pStyle w:val="12"/>
        <w:tabs>
          <w:tab w:val="right" w:leader="dot" w:pos="9344"/>
        </w:tabs>
        <w:rPr>
          <w:rFonts w:asciiTheme="minorHAnsi" w:eastAsiaTheme="minorEastAsia" w:hAnsiTheme="minorHAnsi" w:cstheme="minorBidi"/>
          <w:noProof/>
          <w:sz w:val="22"/>
          <w:szCs w:val="22"/>
          <w:lang w:eastAsia="uk-UA"/>
        </w:rPr>
      </w:pPr>
      <w:hyperlink w:anchor="_Toc359058405" w:history="1">
        <w:r w:rsidR="00072F51" w:rsidRPr="008D08BC">
          <w:rPr>
            <w:rStyle w:val="a9"/>
            <w:noProof/>
            <w:color w:val="auto"/>
          </w:rPr>
          <w:t>3 РАЗРАБОТКА СТРУКТУРЫ ДЛЯ ПОДСИСТЕМЫ ВЕРИФИКАЦИИ</w:t>
        </w:r>
        <w:r w:rsidR="00072F51" w:rsidRPr="008D08BC">
          <w:rPr>
            <w:rStyle w:val="a9"/>
            <w:noProof/>
            <w:color w:val="auto"/>
          </w:rPr>
          <w:br/>
          <w:t xml:space="preserve">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_Toc359058405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6" w:history="1">
        <w:r w:rsidR="00072F51" w:rsidRPr="008D08BC">
          <w:rPr>
            <w:rStyle w:val="a9"/>
            <w:noProof/>
            <w:color w:val="auto"/>
          </w:rPr>
          <w:t xml:space="preserve">3.1 Задачи, выполняемые подсистемой </w:t>
        </w:r>
        <w:r w:rsidR="00D67FAF" w:rsidRPr="008D08BC">
          <w:rPr>
            <w:rStyle w:val="a9"/>
            <w:noProof/>
            <w:color w:val="auto"/>
          </w:rPr>
          <w:br/>
          <w:t xml:space="preserve">      </w:t>
        </w:r>
        <w:r w:rsidR="00072F51" w:rsidRPr="008D08BC">
          <w:rPr>
            <w:rStyle w:val="a9"/>
            <w:noProof/>
            <w:color w:val="auto"/>
          </w:rPr>
          <w:t>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_Toc359058406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7" w:history="1">
        <w:r w:rsidR="00072F51" w:rsidRPr="008D08BC">
          <w:rPr>
            <w:rStyle w:val="a9"/>
            <w:noProof/>
            <w:color w:val="auto"/>
          </w:rPr>
          <w:t>3.2 Архитектура системы верификации UML-диаграмм «UML Tester»</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_Toc359058407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8" w:history="1">
        <w:r w:rsidR="00072F51" w:rsidRPr="008D08BC">
          <w:rPr>
            <w:rStyle w:val="a9"/>
            <w:noProof/>
            <w:color w:val="auto"/>
          </w:rPr>
          <w:t>3.3 Структура подсистемы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_Toc359058408 \h </w:instrText>
        </w:r>
        <w:r w:rsidR="00072F51" w:rsidRPr="008D08BC">
          <w:rPr>
            <w:noProof/>
            <w:webHidden/>
          </w:rPr>
        </w:r>
        <w:r w:rsidR="00072F51" w:rsidRPr="008D08BC">
          <w:rPr>
            <w:noProof/>
            <w:webHidden/>
          </w:rPr>
          <w:fldChar w:fldCharType="separate"/>
        </w:r>
        <w:r w:rsidR="00313563" w:rsidRPr="008D08BC">
          <w:rPr>
            <w:noProof/>
            <w:webHidden/>
          </w:rPr>
          <w:t>32</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9" w:history="1">
        <w:r w:rsidR="00072F51" w:rsidRPr="008D08BC">
          <w:rPr>
            <w:rStyle w:val="a9"/>
            <w:noProof/>
            <w:color w:val="auto"/>
          </w:rPr>
          <w:t>3.3.1 Модуль обработки XML данных</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_Toc359058409 \h </w:instrText>
        </w:r>
        <w:r w:rsidR="00072F51" w:rsidRPr="008D08BC">
          <w:rPr>
            <w:noProof/>
            <w:webHidden/>
          </w:rPr>
        </w:r>
        <w:r w:rsidR="00072F51" w:rsidRPr="008D08BC">
          <w:rPr>
            <w:noProof/>
            <w:webHidden/>
          </w:rPr>
          <w:fldChar w:fldCharType="separate"/>
        </w:r>
        <w:r w:rsidR="00313563" w:rsidRPr="008D08BC">
          <w:rPr>
            <w:noProof/>
            <w:webHidden/>
          </w:rPr>
          <w:t>33</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0" w:history="1">
        <w:r w:rsidR="00072F51" w:rsidRPr="008D08BC">
          <w:rPr>
            <w:rStyle w:val="a9"/>
            <w:noProof/>
            <w:color w:val="auto"/>
          </w:rPr>
          <w:t>3.3.2 Модуль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_Toc359058410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900480"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11" w:history="1">
        <w:r w:rsidR="00072F51" w:rsidRPr="008D08BC">
          <w:rPr>
            <w:rStyle w:val="a9"/>
            <w:rFonts w:eastAsiaTheme="minorHAnsi"/>
            <w:noProof/>
            <w:color w:val="auto"/>
          </w:rPr>
          <w:t>3.4 Используемые методы верификации диаграмм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_Toc359058411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3" w:history="1">
        <w:r w:rsidR="00072F51" w:rsidRPr="008D08BC">
          <w:rPr>
            <w:rStyle w:val="a9"/>
            <w:rFonts w:eastAsiaTheme="minorHAnsi"/>
            <w:noProof/>
            <w:color w:val="auto"/>
          </w:rPr>
          <w:t>3.</w:t>
        </w:r>
        <w:r w:rsidR="000D582D" w:rsidRPr="008D08BC">
          <w:rPr>
            <w:rStyle w:val="a9"/>
            <w:noProof/>
            <w:color w:val="auto"/>
          </w:rPr>
          <w:t>4.1</w:t>
        </w:r>
        <w:r w:rsidR="00072F51" w:rsidRPr="008D08BC">
          <w:rPr>
            <w:rStyle w:val="a9"/>
            <w:rFonts w:eastAsiaTheme="minorHAnsi"/>
            <w:noProof/>
            <w:color w:val="auto"/>
          </w:rPr>
          <w:t xml:space="preserve"> Метод шаблонов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_Toc359058413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900480"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4" w:history="1">
        <w:r w:rsidR="00072F51" w:rsidRPr="008D08BC">
          <w:rPr>
            <w:rStyle w:val="a9"/>
            <w:rFonts w:eastAsiaTheme="minorHAnsi"/>
            <w:noProof/>
            <w:color w:val="auto"/>
          </w:rPr>
          <w:t>3.4.</w:t>
        </w:r>
        <w:r w:rsidR="000D582D" w:rsidRPr="008D08BC">
          <w:rPr>
            <w:rStyle w:val="a9"/>
            <w:rFonts w:eastAsiaTheme="minorHAnsi"/>
            <w:noProof/>
            <w:color w:val="auto"/>
          </w:rPr>
          <w:t>2</w:t>
        </w:r>
        <w:r w:rsidR="00072F51" w:rsidRPr="008D08BC">
          <w:rPr>
            <w:rStyle w:val="a9"/>
            <w:rFonts w:eastAsiaTheme="minorHAnsi"/>
            <w:noProof/>
            <w:color w:val="auto"/>
          </w:rPr>
          <w:t xml:space="preserve"> Метод идентификационного графа</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_Toc359058414 \h </w:instrText>
        </w:r>
        <w:r w:rsidR="00072F51" w:rsidRPr="008D08BC">
          <w:rPr>
            <w:noProof/>
            <w:webHidden/>
          </w:rPr>
        </w:r>
        <w:r w:rsidR="00072F51" w:rsidRPr="008D08BC">
          <w:rPr>
            <w:noProof/>
            <w:webHidden/>
          </w:rPr>
          <w:fldChar w:fldCharType="separate"/>
        </w:r>
        <w:r w:rsidR="00313563" w:rsidRPr="008D08BC">
          <w:rPr>
            <w:noProof/>
            <w:webHidden/>
          </w:rPr>
          <w:t>39</w:t>
        </w:r>
        <w:r w:rsidR="00072F51" w:rsidRPr="008D08BC">
          <w:rPr>
            <w:noProof/>
            <w:webHidden/>
          </w:rPr>
          <w:fldChar w:fldCharType="end"/>
        </w:r>
      </w:hyperlink>
    </w:p>
    <w:p w:rsidR="00072F51" w:rsidRPr="008D08BC" w:rsidRDefault="00900480" w:rsidP="005A5346">
      <w:pPr>
        <w:pStyle w:val="24"/>
        <w:tabs>
          <w:tab w:val="right" w:leader="dot" w:pos="9344"/>
        </w:tabs>
        <w:ind w:left="595"/>
        <w:rPr>
          <w:noProof/>
        </w:rPr>
      </w:pPr>
      <w:hyperlink w:anchor="_Toc359058415" w:history="1">
        <w:r w:rsidR="00072F51" w:rsidRPr="008D08BC">
          <w:rPr>
            <w:rStyle w:val="a9"/>
            <w:rFonts w:eastAsiaTheme="minorHAnsi"/>
            <w:noProof/>
            <w:color w:val="auto"/>
          </w:rPr>
          <w:t>3.4.</w:t>
        </w:r>
        <w:r w:rsidR="000D582D" w:rsidRPr="008D08BC">
          <w:rPr>
            <w:rStyle w:val="a9"/>
            <w:rFonts w:eastAsiaTheme="minorHAnsi"/>
            <w:noProof/>
            <w:color w:val="auto"/>
          </w:rPr>
          <w:t>3</w:t>
        </w:r>
        <w:r w:rsidR="00072F51" w:rsidRPr="008D08BC">
          <w:rPr>
            <w:rStyle w:val="a9"/>
            <w:rFonts w:eastAsiaTheme="minorHAnsi"/>
            <w:noProof/>
            <w:color w:val="auto"/>
          </w:rPr>
          <w:t xml:space="preserve"> Метод множеств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_Toc359058415 \h </w:instrText>
        </w:r>
        <w:r w:rsidR="00072F51" w:rsidRPr="008D08BC">
          <w:rPr>
            <w:noProof/>
            <w:webHidden/>
          </w:rPr>
        </w:r>
        <w:r w:rsidR="00072F51" w:rsidRPr="008D08BC">
          <w:rPr>
            <w:noProof/>
            <w:webHidden/>
          </w:rPr>
          <w:fldChar w:fldCharType="separate"/>
        </w:r>
        <w:r w:rsidR="00313563" w:rsidRPr="008D08BC">
          <w:rPr>
            <w:noProof/>
            <w:webHidden/>
          </w:rPr>
          <w:t>41</w:t>
        </w:r>
        <w:r w:rsidR="00072F51" w:rsidRPr="008D08BC">
          <w:rPr>
            <w:noProof/>
            <w:webHidden/>
          </w:rPr>
          <w:fldChar w:fldCharType="end"/>
        </w:r>
      </w:hyperlink>
    </w:p>
    <w:p w:rsidR="000D582D" w:rsidRPr="008D08BC" w:rsidRDefault="00900480" w:rsidP="000D582D">
      <w:pPr>
        <w:pStyle w:val="24"/>
        <w:tabs>
          <w:tab w:val="right" w:leader="dot" w:pos="9344"/>
        </w:tabs>
        <w:ind w:left="595"/>
        <w:rPr>
          <w:rFonts w:asciiTheme="minorHAnsi" w:eastAsiaTheme="minorEastAsia" w:hAnsiTheme="minorHAnsi" w:cstheme="minorBidi"/>
          <w:noProof/>
          <w:sz w:val="22"/>
          <w:szCs w:val="22"/>
          <w:lang w:eastAsia="uk-UA"/>
        </w:rPr>
      </w:pPr>
      <w:hyperlink w:anchor="_Toc359058412" w:history="1">
        <w:r w:rsidR="000D582D" w:rsidRPr="008D08BC">
          <w:rPr>
            <w:rStyle w:val="a9"/>
            <w:rFonts w:eastAsiaTheme="minorHAnsi"/>
            <w:noProof/>
            <w:color w:val="auto"/>
          </w:rPr>
          <w:t>3.4.4 Метод тестового драйвера</w:t>
        </w:r>
        <w:r w:rsidR="000D582D" w:rsidRPr="008D08BC">
          <w:rPr>
            <w:noProof/>
            <w:webHidden/>
          </w:rPr>
          <w:tab/>
        </w:r>
        <w:r w:rsidR="000D582D" w:rsidRPr="008D08BC">
          <w:rPr>
            <w:noProof/>
            <w:webHidden/>
          </w:rPr>
          <w:fldChar w:fldCharType="begin"/>
        </w:r>
        <w:r w:rsidR="000D582D" w:rsidRPr="008D08BC">
          <w:rPr>
            <w:noProof/>
            <w:webHidden/>
          </w:rPr>
          <w:instrText xml:space="preserve"> PAGEREF _Toc359058412 \h </w:instrText>
        </w:r>
        <w:r w:rsidR="000D582D" w:rsidRPr="008D08BC">
          <w:rPr>
            <w:noProof/>
            <w:webHidden/>
          </w:rPr>
        </w:r>
        <w:r w:rsidR="000D582D" w:rsidRPr="008D08BC">
          <w:rPr>
            <w:noProof/>
            <w:webHidden/>
          </w:rPr>
          <w:fldChar w:fldCharType="separate"/>
        </w:r>
        <w:r w:rsidR="00313563" w:rsidRPr="008D08BC">
          <w:rPr>
            <w:noProof/>
            <w:webHidden/>
          </w:rPr>
          <w:t>43</w:t>
        </w:r>
        <w:r w:rsidR="000D582D" w:rsidRPr="008D08BC">
          <w:rPr>
            <w:noProof/>
            <w:webHidden/>
          </w:rPr>
          <w:fldChar w:fldCharType="end"/>
        </w:r>
      </w:hyperlink>
    </w:p>
    <w:p w:rsidR="00072F51" w:rsidRPr="008D08BC" w:rsidRDefault="00900480">
      <w:pPr>
        <w:pStyle w:val="12"/>
        <w:tabs>
          <w:tab w:val="right" w:leader="dot" w:pos="9344"/>
        </w:tabs>
        <w:rPr>
          <w:rFonts w:asciiTheme="minorHAnsi" w:eastAsiaTheme="minorEastAsia" w:hAnsiTheme="minorHAnsi" w:cstheme="minorBidi"/>
          <w:noProof/>
          <w:sz w:val="22"/>
          <w:szCs w:val="22"/>
          <w:lang w:eastAsia="uk-UA"/>
        </w:rPr>
      </w:pPr>
      <w:hyperlink w:anchor="_Toc359058416" w:history="1">
        <w:r w:rsidR="00072F51" w:rsidRPr="008D08BC">
          <w:rPr>
            <w:rStyle w:val="a9"/>
            <w:noProof/>
            <w:color w:val="auto"/>
          </w:rPr>
          <w:t>ВЫВОДЫ</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_Toc359058416 \h </w:instrText>
        </w:r>
        <w:r w:rsidR="00072F51" w:rsidRPr="008D08BC">
          <w:rPr>
            <w:noProof/>
            <w:webHidden/>
          </w:rPr>
        </w:r>
        <w:r w:rsidR="00072F51" w:rsidRPr="008D08BC">
          <w:rPr>
            <w:noProof/>
            <w:webHidden/>
          </w:rPr>
          <w:fldChar w:fldCharType="separate"/>
        </w:r>
        <w:r w:rsidR="00313563" w:rsidRPr="008D08BC">
          <w:rPr>
            <w:noProof/>
            <w:webHidden/>
          </w:rPr>
          <w:t>45</w:t>
        </w:r>
        <w:r w:rsidR="00072F51" w:rsidRPr="008D08BC">
          <w:rPr>
            <w:noProof/>
            <w:webHidden/>
          </w:rPr>
          <w:fldChar w:fldCharType="end"/>
        </w:r>
      </w:hyperlink>
    </w:p>
    <w:p w:rsidR="007B38BF" w:rsidRPr="008D08BC" w:rsidRDefault="00900480" w:rsidP="00072F51">
      <w:pPr>
        <w:pStyle w:val="12"/>
        <w:tabs>
          <w:tab w:val="right" w:leader="dot" w:pos="9344"/>
        </w:tabs>
      </w:pPr>
      <w:hyperlink w:anchor="_Toc359058417" w:history="1">
        <w:r w:rsidR="00072F51" w:rsidRPr="008D08BC">
          <w:rPr>
            <w:rStyle w:val="a9"/>
            <w:noProof/>
            <w:color w:val="auto"/>
          </w:rPr>
          <w:t>ПЕРЕЧЕНЬ ИСПОЛЬЗОВАНЫХ ИСТОЧНИКОВ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_Toc359058417 \h </w:instrText>
        </w:r>
        <w:r w:rsidR="00072F51" w:rsidRPr="008D08BC">
          <w:rPr>
            <w:noProof/>
            <w:webHidden/>
          </w:rPr>
        </w:r>
        <w:r w:rsidR="00072F51" w:rsidRPr="008D08BC">
          <w:rPr>
            <w:noProof/>
            <w:webHidden/>
          </w:rPr>
          <w:fldChar w:fldCharType="separate"/>
        </w:r>
        <w:r w:rsidR="00313563" w:rsidRPr="008D08BC">
          <w:rPr>
            <w:noProof/>
            <w:webHidden/>
          </w:rPr>
          <w:t>46</w:t>
        </w:r>
        <w:r w:rsidR="00072F51" w:rsidRPr="008D08BC">
          <w:rPr>
            <w:noProof/>
            <w:webHidden/>
          </w:rPr>
          <w:fldChar w:fldCharType="end"/>
        </w:r>
      </w:hyperlink>
      <w:r w:rsidR="007B38BF" w:rsidRPr="008D08BC">
        <w:fldChar w:fldCharType="end"/>
      </w:r>
    </w:p>
    <w:p w:rsidR="007B62E7" w:rsidRPr="008D08BC" w:rsidRDefault="007B62E7" w:rsidP="00931CB2">
      <w:pPr>
        <w:pStyle w:val="A1COKKP"/>
      </w:pPr>
      <w:bookmarkStart w:id="32" w:name="_Toc359058391"/>
      <w:r w:rsidRPr="008D08BC">
        <w:lastRenderedPageBreak/>
        <w:t>ВВЕДЕНИЕ</w:t>
      </w:r>
      <w:bookmarkEnd w:id="32"/>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FE0D61" w:rsidRPr="008D08BC" w:rsidRDefault="00FE0D61" w:rsidP="00FE0D61">
      <w:pPr>
        <w:pStyle w:val="TEXT"/>
      </w:pPr>
      <w:proofErr w:type="gramStart"/>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подразумевается множество UML диаграмм,</w:t>
      </w:r>
      <w:r w:rsidRPr="008D08BC">
        <w:t xml:space="preserve"> и позволит разработчикам программного обеспечения ускорить процесс перехода от UML модели к реализации.</w:t>
      </w:r>
      <w:proofErr w:type="gramEnd"/>
      <w:r w:rsidRPr="008D08B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FE0D61" w:rsidRPr="008D08BC" w:rsidRDefault="006B0779" w:rsidP="00FE0D61">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Методы оценивают как разные части модели, </w:t>
      </w:r>
      <w:r w:rsidR="00D049F7" w:rsidRPr="008D08BC">
        <w:t xml:space="preserve">так и позволяет оценить одну часть с точки зрения различных подходов верификации.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разработки программной модели и на этапе перехода от модели к конечной реализации. </w:t>
      </w:r>
    </w:p>
    <w:p w:rsidR="006B0779" w:rsidRPr="008D08BC" w:rsidRDefault="006B0779" w:rsidP="00E2361E">
      <w:pPr>
        <w:pStyle w:val="TEXT"/>
      </w:pPr>
      <w:r w:rsidRPr="008D08BC">
        <w:t xml:space="preserve">Апробация результатов работы заключается </w:t>
      </w:r>
      <w:proofErr w:type="gramStart"/>
      <w:r w:rsidRPr="008D08BC">
        <w:t>в выступлении с данной темой на университетской научной конференции в апреле</w:t>
      </w:r>
      <w:proofErr w:type="gramEnd"/>
      <w:r w:rsidRPr="008D08BC">
        <w:t xml:space="preserve"> 2013 года.</w:t>
      </w:r>
    </w:p>
    <w:p w:rsidR="007B38BF" w:rsidRPr="008D08BC" w:rsidRDefault="007B38BF" w:rsidP="007B38BF">
      <w:pPr>
        <w:pStyle w:val="A1COKKP"/>
      </w:pPr>
      <w:bookmarkStart w:id="33" w:name="_Toc359058392"/>
      <w:r w:rsidRPr="008D08BC">
        <w:lastRenderedPageBreak/>
        <w:t>1 АНАЛИЗ СУЩЕСТВУЮЩИХ СИСТЕМ ВЕРИФИКАЦИИ UML-ДИАГРАММ</w:t>
      </w:r>
      <w:bookmarkEnd w:id="33"/>
    </w:p>
    <w:p w:rsidR="007A36BD" w:rsidRPr="007A36BD" w:rsidRDefault="007A36BD" w:rsidP="007A36BD">
      <w:pPr>
        <w:pStyle w:val="TEXT"/>
      </w:pPr>
      <w:bookmarkStart w:id="34"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35" w:name="_Toc359058393"/>
      <w:r w:rsidRPr="008D08BC">
        <w:t xml:space="preserve">1.1 </w:t>
      </w:r>
      <w:r w:rsidR="00A4391B" w:rsidRPr="008D08BC">
        <w:t>Существующие системы верификации UML-</w:t>
      </w:r>
      <w:proofErr w:type="spellStart"/>
      <w:r w:rsidR="00A4391B" w:rsidRPr="008D08BC">
        <w:t>диграмм</w:t>
      </w:r>
      <w:bookmarkEnd w:id="35"/>
      <w:proofErr w:type="spellEnd"/>
    </w:p>
    <w:p w:rsidR="00A4391B" w:rsidRPr="008D08BC" w:rsidRDefault="008A1991" w:rsidP="008A1991">
      <w:pPr>
        <w:pStyle w:val="A2COKKP"/>
      </w:pPr>
      <w:bookmarkStart w:id="36" w:name="_Toc355262827"/>
      <w:bookmarkStart w:id="37" w:name="_Toc359058394"/>
      <w:r w:rsidRPr="008D08BC">
        <w:t xml:space="preserve">1.1.1 </w:t>
      </w:r>
      <w:proofErr w:type="spellStart"/>
      <w:r w:rsidR="00A4391B" w:rsidRPr="008D08BC">
        <w:t>ArgoUML</w:t>
      </w:r>
      <w:bookmarkEnd w:id="34"/>
      <w:bookmarkEnd w:id="36"/>
      <w:bookmarkEnd w:id="37"/>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38" w:name="_Toc355262828"/>
      <w:bookmarkStart w:id="39" w:name="_Toc359058395"/>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3B4499" w:rsidRPr="000574A3" w:rsidRDefault="0001611A" w:rsidP="0001611A">
      <w:pPr>
        <w:pStyle w:val="TEXT"/>
      </w:pPr>
      <w:r w:rsidRPr="0001611A">
        <w:t xml:space="preserve">В составе </w:t>
      </w:r>
      <w:proofErr w:type="spellStart"/>
      <w:r w:rsidRPr="0001611A">
        <w:t>Rational</w:t>
      </w:r>
      <w:proofErr w:type="spellEnd"/>
      <w:r w:rsidRPr="0001611A">
        <w:t xml:space="preserve"> </w:t>
      </w:r>
      <w:proofErr w:type="spellStart"/>
      <w:r w:rsidRPr="0001611A">
        <w:t>Rose</w:t>
      </w:r>
      <w:proofErr w:type="spellEnd"/>
      <w:r w:rsidRPr="0001611A">
        <w:t xml:space="preserve"> можно выделить 6 </w:t>
      </w:r>
      <w:proofErr w:type="gramStart"/>
      <w:r w:rsidRPr="0001611A">
        <w:t>основных структурных</w:t>
      </w:r>
      <w:proofErr w:type="gramEnd"/>
      <w:r w:rsidRPr="0001611A">
        <w:t xml:space="preserve"> компонент: </w:t>
      </w:r>
    </w:p>
    <w:p w:rsidR="003B4499" w:rsidRPr="003B4499" w:rsidRDefault="0001611A" w:rsidP="003B4499">
      <w:pPr>
        <w:pStyle w:val="TEXT"/>
        <w:numPr>
          <w:ilvl w:val="0"/>
          <w:numId w:val="13"/>
        </w:numPr>
      </w:pPr>
      <w:proofErr w:type="spellStart"/>
      <w:r w:rsidRPr="0001611A">
        <w:t>репозиторий</w:t>
      </w:r>
      <w:proofErr w:type="spellEnd"/>
      <w:r w:rsidR="003B4499">
        <w:rPr>
          <w:lang w:val="en-US"/>
        </w:rPr>
        <w:t>;</w:t>
      </w:r>
    </w:p>
    <w:p w:rsidR="003B4499" w:rsidRPr="003B4499" w:rsidRDefault="0001611A" w:rsidP="003B4499">
      <w:pPr>
        <w:pStyle w:val="TEXT"/>
        <w:numPr>
          <w:ilvl w:val="0"/>
          <w:numId w:val="13"/>
        </w:numPr>
      </w:pPr>
      <w:r w:rsidRPr="0001611A">
        <w:t>графический интерфейс пользователя</w:t>
      </w:r>
      <w:r w:rsidR="003B4499">
        <w:rPr>
          <w:lang w:val="en-US"/>
        </w:rPr>
        <w:t>;</w:t>
      </w:r>
    </w:p>
    <w:p w:rsidR="003B4499" w:rsidRPr="003B4499" w:rsidRDefault="0001611A" w:rsidP="003B4499">
      <w:pPr>
        <w:pStyle w:val="TEXT"/>
        <w:numPr>
          <w:ilvl w:val="0"/>
          <w:numId w:val="13"/>
        </w:numPr>
      </w:pPr>
      <w:r w:rsidRPr="0001611A">
        <w:t>средства просмотра проекта (</w:t>
      </w:r>
      <w:proofErr w:type="spellStart"/>
      <w:r w:rsidRPr="0001611A">
        <w:t>browser</w:t>
      </w:r>
      <w:proofErr w:type="spellEnd"/>
      <w:r w:rsidRPr="0001611A">
        <w:t>)</w:t>
      </w:r>
      <w:r w:rsidR="003B4499">
        <w:rPr>
          <w:lang w:val="en-US"/>
        </w:rPr>
        <w:t>;</w:t>
      </w:r>
    </w:p>
    <w:p w:rsidR="003B4499" w:rsidRPr="003B4499" w:rsidRDefault="003B4499" w:rsidP="003B4499">
      <w:pPr>
        <w:pStyle w:val="TEXT"/>
        <w:numPr>
          <w:ilvl w:val="0"/>
          <w:numId w:val="13"/>
        </w:numPr>
      </w:pPr>
      <w:r>
        <w:t>средства контроля проекта</w:t>
      </w:r>
      <w:r>
        <w:rPr>
          <w:lang w:val="en-US"/>
        </w:rPr>
        <w:t>;</w:t>
      </w:r>
    </w:p>
    <w:p w:rsidR="003B4499" w:rsidRPr="003B4499" w:rsidRDefault="003B4499" w:rsidP="003B4499">
      <w:pPr>
        <w:pStyle w:val="TEXT"/>
        <w:numPr>
          <w:ilvl w:val="0"/>
          <w:numId w:val="13"/>
        </w:numPr>
      </w:pPr>
      <w:r>
        <w:t>средства сбора статистики</w:t>
      </w:r>
      <w:r>
        <w:rPr>
          <w:lang w:val="en-US"/>
        </w:rPr>
        <w:t>;</w:t>
      </w:r>
    </w:p>
    <w:p w:rsidR="003B4499" w:rsidRPr="003B4499" w:rsidRDefault="0001611A" w:rsidP="003B4499">
      <w:pPr>
        <w:pStyle w:val="TEXT"/>
        <w:numPr>
          <w:ilvl w:val="0"/>
          <w:numId w:val="13"/>
        </w:numPr>
      </w:pPr>
      <w:r w:rsidRPr="0001611A">
        <w:t xml:space="preserve">генератор документов. </w:t>
      </w:r>
    </w:p>
    <w:p w:rsidR="0001611A" w:rsidRPr="0001611A" w:rsidRDefault="0001611A" w:rsidP="003B4499">
      <w:pPr>
        <w:pStyle w:val="TEXT"/>
      </w:pPr>
      <w:r w:rsidRPr="0001611A">
        <w:t>К ним добавляются генератор кодов (индивидуальный для каждого языка) и анализатор для</w:t>
      </w:r>
      <w:proofErr w:type="gramStart"/>
      <w:r w:rsidRPr="0001611A">
        <w:t xml:space="preserve"> С</w:t>
      </w:r>
      <w:proofErr w:type="gramEnd"/>
      <w:r w:rsidRPr="0001611A">
        <w:t>++</w:t>
      </w:r>
      <w:r w:rsidR="003B4499" w:rsidRPr="003B4499">
        <w:t>/</w:t>
      </w:r>
      <w:r w:rsidR="003B4499">
        <w:rPr>
          <w:lang w:val="en-US"/>
        </w:rPr>
        <w:t>Java</w:t>
      </w:r>
      <w:r w:rsidRPr="0001611A">
        <w:t>, обеспечивающий реинжиниринг - восстановление модели проекта по исходным текстам программ.</w:t>
      </w:r>
    </w:p>
    <w:p w:rsidR="0001611A" w:rsidRPr="0001611A" w:rsidRDefault="0001611A" w:rsidP="0001611A">
      <w:pPr>
        <w:pStyle w:val="TEXT"/>
      </w:pPr>
      <w:proofErr w:type="spellStart"/>
      <w:r w:rsidRPr="0001611A">
        <w:t>Репозиторий</w:t>
      </w:r>
      <w:proofErr w:type="spellEnd"/>
      <w:r w:rsidRPr="0001611A">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w:t>
      </w:r>
      <w:r w:rsidR="000574A3" w:rsidRPr="0001611A">
        <w:t>основе,</w:t>
      </w:r>
      <w:r w:rsidRPr="0001611A">
        <w:t xml:space="preserve"> содержащейся в репозитории информации.</w:t>
      </w:r>
    </w:p>
    <w:p w:rsidR="0001611A" w:rsidRPr="0001611A" w:rsidRDefault="0001611A" w:rsidP="0001611A">
      <w:pPr>
        <w:pStyle w:val="TEXT"/>
      </w:pPr>
      <w:r w:rsidRPr="0001611A">
        <w:t xml:space="preserve">Анализатор </w:t>
      </w:r>
      <w:r w:rsidR="00A81B67">
        <w:t xml:space="preserve">в </w:t>
      </w:r>
      <w:r w:rsidR="00A81B67">
        <w:rPr>
          <w:lang w:val="en-US"/>
        </w:rPr>
        <w:t>Rational</w:t>
      </w:r>
      <w:r w:rsidR="00A81B67" w:rsidRPr="00A81B67">
        <w:t xml:space="preserve"> </w:t>
      </w:r>
      <w:r w:rsidR="00A81B67">
        <w:rPr>
          <w:lang w:val="en-US"/>
        </w:rPr>
        <w:t>Rose</w:t>
      </w:r>
      <w:r w:rsidR="00A81B67" w:rsidRPr="00A81B67">
        <w:t xml:space="preserve"> </w:t>
      </w:r>
      <w:r w:rsidRPr="0001611A">
        <w:t xml:space="preserve">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01611A">
        <w:t>Rational</w:t>
      </w:r>
      <w:proofErr w:type="spellEnd"/>
      <w:r w:rsidRPr="0001611A">
        <w:t xml:space="preserve"> </w:t>
      </w:r>
      <w:proofErr w:type="spellStart"/>
      <w:r w:rsidRPr="0001611A">
        <w:t>Rose</w:t>
      </w:r>
      <w:proofErr w:type="spellEnd"/>
      <w:r w:rsidRPr="0001611A">
        <w:t xml:space="preserve"> обеспечивает возможность повторного использования программных компонент.</w:t>
      </w:r>
    </w:p>
    <w:p w:rsidR="0001611A" w:rsidRPr="0001611A" w:rsidRDefault="0001611A" w:rsidP="0001611A">
      <w:pPr>
        <w:pStyle w:val="TEXT"/>
      </w:pPr>
      <w:r w:rsidRPr="0001611A">
        <w:t xml:space="preserve">В результате разработки проекта с помощью CASE-средства </w:t>
      </w:r>
      <w:proofErr w:type="spellStart"/>
      <w:r w:rsidRPr="0001611A">
        <w:t>Rational</w:t>
      </w:r>
      <w:proofErr w:type="spellEnd"/>
      <w:r w:rsidRPr="0001611A">
        <w:t xml:space="preserve"> </w:t>
      </w:r>
      <w:proofErr w:type="spellStart"/>
      <w:r w:rsidRPr="0001611A">
        <w:t>Rose</w:t>
      </w:r>
      <w:proofErr w:type="spellEnd"/>
      <w:r w:rsidRPr="0001611A">
        <w:t xml:space="preserve"> формируются следующие документы:</w:t>
      </w:r>
    </w:p>
    <w:p w:rsidR="0001611A" w:rsidRPr="0001611A" w:rsidRDefault="0001611A" w:rsidP="00A81B67">
      <w:pPr>
        <w:pStyle w:val="TEXT"/>
        <w:numPr>
          <w:ilvl w:val="0"/>
          <w:numId w:val="13"/>
        </w:numPr>
      </w:pPr>
      <w:r w:rsidRPr="0001611A">
        <w:t>диаграммы классов;</w:t>
      </w:r>
    </w:p>
    <w:p w:rsidR="0001611A" w:rsidRPr="0001611A" w:rsidRDefault="0001611A" w:rsidP="00A81B67">
      <w:pPr>
        <w:pStyle w:val="TEXT"/>
        <w:numPr>
          <w:ilvl w:val="0"/>
          <w:numId w:val="13"/>
        </w:numPr>
      </w:pPr>
      <w:r w:rsidRPr="0001611A">
        <w:t>диаграммы состояний;</w:t>
      </w:r>
    </w:p>
    <w:p w:rsidR="0001611A" w:rsidRPr="0001611A" w:rsidRDefault="0001611A" w:rsidP="00A81B67">
      <w:pPr>
        <w:pStyle w:val="TEXT"/>
        <w:numPr>
          <w:ilvl w:val="0"/>
          <w:numId w:val="13"/>
        </w:numPr>
      </w:pPr>
      <w:r w:rsidRPr="0001611A">
        <w:t>диаграммы сценариев;</w:t>
      </w:r>
    </w:p>
    <w:p w:rsidR="0001611A" w:rsidRPr="0001611A" w:rsidRDefault="0001611A" w:rsidP="00A81B67">
      <w:pPr>
        <w:pStyle w:val="TEXT"/>
        <w:numPr>
          <w:ilvl w:val="0"/>
          <w:numId w:val="13"/>
        </w:numPr>
      </w:pPr>
      <w:r w:rsidRPr="0001611A">
        <w:t>диаграммы модулей;</w:t>
      </w:r>
    </w:p>
    <w:p w:rsidR="0001611A" w:rsidRPr="0001611A" w:rsidRDefault="0001611A" w:rsidP="00A81B67">
      <w:pPr>
        <w:pStyle w:val="TEXT"/>
        <w:numPr>
          <w:ilvl w:val="0"/>
          <w:numId w:val="13"/>
        </w:numPr>
      </w:pPr>
      <w:r w:rsidRPr="0001611A">
        <w:t>диаграммы процессов;</w:t>
      </w:r>
    </w:p>
    <w:p w:rsidR="0001611A" w:rsidRPr="0001611A" w:rsidRDefault="0001611A" w:rsidP="00A81B67">
      <w:pPr>
        <w:pStyle w:val="TEXT"/>
        <w:numPr>
          <w:ilvl w:val="0"/>
          <w:numId w:val="13"/>
        </w:numPr>
      </w:pPr>
      <w:r w:rsidRPr="0001611A">
        <w:t>спецификации классов, объектов, атрибутов и операций</w:t>
      </w:r>
      <w:r w:rsidR="00A81B67" w:rsidRPr="00A81B67">
        <w:t>;</w:t>
      </w:r>
    </w:p>
    <w:p w:rsidR="0001611A" w:rsidRPr="0001611A" w:rsidRDefault="0001611A" w:rsidP="00A81B67">
      <w:pPr>
        <w:pStyle w:val="TEXT"/>
        <w:numPr>
          <w:ilvl w:val="0"/>
          <w:numId w:val="13"/>
        </w:numPr>
      </w:pPr>
      <w:r w:rsidRPr="0001611A">
        <w:t>заготовки текстов программ;</w:t>
      </w:r>
    </w:p>
    <w:p w:rsidR="0001611A" w:rsidRPr="0001611A" w:rsidRDefault="0001611A" w:rsidP="00A81B67">
      <w:pPr>
        <w:pStyle w:val="TEXT"/>
        <w:numPr>
          <w:ilvl w:val="0"/>
          <w:numId w:val="13"/>
        </w:numPr>
      </w:pPr>
      <w:r w:rsidRPr="0001611A">
        <w:lastRenderedPageBreak/>
        <w:t>модель разрабатываемой программной системы.</w:t>
      </w:r>
    </w:p>
    <w:p w:rsidR="0001611A" w:rsidRPr="0001611A" w:rsidRDefault="0001611A" w:rsidP="0001611A">
      <w:pPr>
        <w:pStyle w:val="TEXT"/>
      </w:pPr>
      <w:r w:rsidRPr="0001611A">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1611A" w:rsidRPr="0001611A" w:rsidRDefault="0001611A" w:rsidP="0001611A">
      <w:pPr>
        <w:pStyle w:val="TEXT"/>
      </w:pPr>
      <w:r w:rsidRPr="0001611A">
        <w:t>Для управляемой подмодели предусмотрены операции:</w:t>
      </w:r>
    </w:p>
    <w:p w:rsidR="0001611A" w:rsidRPr="0001611A" w:rsidRDefault="0001611A" w:rsidP="00A81B67">
      <w:pPr>
        <w:pStyle w:val="TEXT"/>
        <w:numPr>
          <w:ilvl w:val="0"/>
          <w:numId w:val="13"/>
        </w:numPr>
      </w:pPr>
      <w:r w:rsidRPr="0001611A">
        <w:t>загрузка подмодели в память;</w:t>
      </w:r>
    </w:p>
    <w:p w:rsidR="0001611A" w:rsidRPr="0001611A" w:rsidRDefault="0001611A" w:rsidP="00A81B67">
      <w:pPr>
        <w:pStyle w:val="TEXT"/>
        <w:numPr>
          <w:ilvl w:val="0"/>
          <w:numId w:val="13"/>
        </w:numPr>
      </w:pPr>
      <w:r w:rsidRPr="0001611A">
        <w:t>выгрузка подмодели из памяти;</w:t>
      </w:r>
    </w:p>
    <w:p w:rsidR="0001611A" w:rsidRPr="0001611A" w:rsidRDefault="0001611A" w:rsidP="00A81B67">
      <w:pPr>
        <w:pStyle w:val="TEXT"/>
        <w:numPr>
          <w:ilvl w:val="0"/>
          <w:numId w:val="13"/>
        </w:numPr>
      </w:pPr>
      <w:r w:rsidRPr="0001611A">
        <w:t>сохранение подмодели на диске в виде отдельного файла;</w:t>
      </w:r>
    </w:p>
    <w:p w:rsidR="0001611A" w:rsidRPr="0001611A" w:rsidRDefault="0001611A" w:rsidP="00A81B67">
      <w:pPr>
        <w:pStyle w:val="TEXT"/>
        <w:numPr>
          <w:ilvl w:val="0"/>
          <w:numId w:val="13"/>
        </w:numPr>
      </w:pPr>
      <w:r w:rsidRPr="0001611A">
        <w:t>установка защиты от модификации;</w:t>
      </w:r>
    </w:p>
    <w:p w:rsidR="0001611A" w:rsidRPr="0001611A" w:rsidRDefault="0001611A" w:rsidP="00A81B67">
      <w:pPr>
        <w:pStyle w:val="TEXT"/>
        <w:numPr>
          <w:ilvl w:val="0"/>
          <w:numId w:val="13"/>
        </w:numPr>
      </w:pPr>
      <w:r w:rsidRPr="0001611A">
        <w:t xml:space="preserve">замена подмодели в памяти на </w:t>
      </w:r>
      <w:proofErr w:type="gramStart"/>
      <w:r w:rsidRPr="0001611A">
        <w:t>новую</w:t>
      </w:r>
      <w:proofErr w:type="gramEnd"/>
      <w:r w:rsidRPr="0001611A">
        <w:t>.</w:t>
      </w:r>
    </w:p>
    <w:p w:rsidR="0001611A" w:rsidRPr="0001611A" w:rsidRDefault="0001611A" w:rsidP="0001611A">
      <w:pPr>
        <w:pStyle w:val="TEXT"/>
      </w:pPr>
      <w:r w:rsidRPr="0001611A">
        <w:t xml:space="preserve">Наиболее эффективно групповая работа организуется при интеграции </w:t>
      </w:r>
      <w:proofErr w:type="spellStart"/>
      <w:r w:rsidRPr="0001611A">
        <w:t>Rational</w:t>
      </w:r>
      <w:proofErr w:type="spellEnd"/>
      <w:r w:rsidRPr="0001611A">
        <w:t xml:space="preserve"> </w:t>
      </w:r>
      <w:proofErr w:type="spellStart"/>
      <w:r w:rsidRPr="0001611A">
        <w:t>Rose</w:t>
      </w:r>
      <w:proofErr w:type="spellEnd"/>
      <w:r w:rsidRPr="0001611A">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w:t>
      </w:r>
    </w:p>
    <w:p w:rsidR="0001611A" w:rsidRDefault="0001611A" w:rsidP="0001611A">
      <w:pPr>
        <w:pStyle w:val="TEXT"/>
      </w:pPr>
      <w:proofErr w:type="spellStart"/>
      <w:r w:rsidRPr="0001611A">
        <w:t>Rational</w:t>
      </w:r>
      <w:proofErr w:type="spellEnd"/>
      <w:r w:rsidRPr="0001611A">
        <w:t xml:space="preserve"> </w:t>
      </w:r>
      <w:proofErr w:type="spellStart"/>
      <w:r w:rsidRPr="0001611A">
        <w:t>Rose</w:t>
      </w:r>
      <w:proofErr w:type="spellEnd"/>
      <w:r w:rsidRPr="0001611A">
        <w:t xml:space="preserve"> функционирует на различных платформах: IBM PC (в среде </w:t>
      </w:r>
      <w:proofErr w:type="spellStart"/>
      <w:r w:rsidRPr="0001611A">
        <w:t>Windows</w:t>
      </w:r>
      <w:proofErr w:type="spellEnd"/>
      <w:r w:rsidRPr="0001611A">
        <w:t xml:space="preserve">), </w:t>
      </w:r>
      <w:proofErr w:type="spellStart"/>
      <w:r w:rsidRPr="0001611A">
        <w:t>Sun</w:t>
      </w:r>
      <w:proofErr w:type="spellEnd"/>
      <w:r w:rsidRPr="0001611A">
        <w:t xml:space="preserve"> SPARC </w:t>
      </w:r>
      <w:proofErr w:type="spellStart"/>
      <w:r w:rsidRPr="0001611A">
        <w:t>stations</w:t>
      </w:r>
      <w:proofErr w:type="spellEnd"/>
      <w:r w:rsidRPr="0001611A">
        <w:t xml:space="preserve"> (UNIX, </w:t>
      </w:r>
      <w:proofErr w:type="spellStart"/>
      <w:r w:rsidRPr="0001611A">
        <w:t>Solaris</w:t>
      </w:r>
      <w:proofErr w:type="spellEnd"/>
      <w:r w:rsidRPr="0001611A">
        <w:t xml:space="preserve">, </w:t>
      </w:r>
      <w:proofErr w:type="spellStart"/>
      <w:r w:rsidRPr="0001611A">
        <w:t>SunOS</w:t>
      </w:r>
      <w:proofErr w:type="spellEnd"/>
      <w:r w:rsidRPr="0001611A">
        <w:t xml:space="preserve">), </w:t>
      </w:r>
      <w:proofErr w:type="spellStart"/>
      <w:r w:rsidRPr="0001611A">
        <w:t>Hewlett-Packard</w:t>
      </w:r>
      <w:proofErr w:type="spellEnd"/>
      <w:r w:rsidRPr="0001611A">
        <w:t xml:space="preserve"> (HP UX), IBM RS/6000 (AIX).</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lastRenderedPageBreak/>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Default="002F3003" w:rsidP="002F3003">
      <w:pPr>
        <w:pStyle w:val="TEXT"/>
        <w:jc w:val="center"/>
        <w:rPr>
          <w:lang w:val="en-US"/>
        </w:rP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w:t>
      </w:r>
      <w:r>
        <w:t xml:space="preserve">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r>
        <w:t>1.1.3</w:t>
      </w:r>
      <w:r w:rsidR="00C61E3F" w:rsidRPr="00C61E3F">
        <w:t xml:space="preserve"> </w:t>
      </w:r>
      <w:proofErr w:type="spellStart"/>
      <w:r w:rsidR="00C61E3F">
        <w:rPr>
          <w:lang w:val="en-US"/>
        </w:rPr>
        <w:t>UModel</w:t>
      </w:r>
      <w:proofErr w:type="spellEnd"/>
    </w:p>
    <w:p w:rsidR="00C61E3F" w:rsidRDefault="00C61E3F" w:rsidP="00C61E3F">
      <w:pPr>
        <w:pStyle w:val="TEXT"/>
        <w:rPr>
          <w:lang w:val="en-US"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C61E3F" w:rsidP="00C61E3F">
      <w:pPr>
        <w:pStyle w:val="TEXT"/>
        <w:rPr>
          <w:lang w:eastAsia="ru-RU"/>
        </w:rPr>
      </w:pPr>
      <w:r>
        <w:rPr>
          <w:lang w:eastAsia="ru-RU"/>
        </w:rPr>
        <w:t xml:space="preserve">Интерфейс </w:t>
      </w:r>
      <w:proofErr w:type="spellStart"/>
      <w:r>
        <w:rPr>
          <w:lang w:eastAsia="ru-RU"/>
        </w:rPr>
        <w:t>UModel</w:t>
      </w:r>
      <w:proofErr w:type="spellEnd"/>
      <w:r>
        <w:rPr>
          <w:lang w:eastAsia="ru-RU"/>
        </w:rPr>
        <w:t xml:space="preserve"> содержит несколько вспомогательных панелей. На панели </w:t>
      </w:r>
      <w:proofErr w:type="spellStart"/>
      <w:r>
        <w:rPr>
          <w:lang w:eastAsia="ru-RU"/>
        </w:rPr>
        <w:t>Model</w:t>
      </w:r>
      <w:proofErr w:type="spellEnd"/>
      <w:r>
        <w:rPr>
          <w:lang w:eastAsia="ru-RU"/>
        </w:rPr>
        <w:t xml:space="preserve"> </w:t>
      </w:r>
      <w:proofErr w:type="spellStart"/>
      <w:r>
        <w:rPr>
          <w:lang w:eastAsia="ru-RU"/>
        </w:rPr>
        <w:t>Tree</w:t>
      </w:r>
      <w:proofErr w:type="spellEnd"/>
      <w:r>
        <w:rPr>
          <w:lang w:eastAsia="ru-RU"/>
        </w:rPr>
        <w:t xml:space="preserve"> отображается иерархия элементов текущей UML-модели. Панель позволяет манипулировать элементами - удалять, изменять элементы, сортировать их по заданным критериям. </w:t>
      </w:r>
    </w:p>
    <w:p w:rsidR="00C61E3F" w:rsidRDefault="00C61E3F" w:rsidP="00C61E3F">
      <w:pPr>
        <w:pStyle w:val="TEXT"/>
        <w:rPr>
          <w:lang w:eastAsia="ru-RU"/>
        </w:rPr>
      </w:pPr>
      <w:r>
        <w:rPr>
          <w:lang w:eastAsia="ru-RU"/>
        </w:rPr>
        <w:lastRenderedPageBreak/>
        <w:t xml:space="preserve">Диаграммы можно отображать в виде общего списка либо в виде дерева, когда диаграммы сгруппированы по типам. </w:t>
      </w:r>
      <w:proofErr w:type="spellStart"/>
      <w:r w:rsidR="009308E3" w:rsidRPr="009308E3">
        <w:rPr>
          <w:lang w:eastAsia="ru-RU"/>
        </w:rPr>
        <w:t>UModel</w:t>
      </w:r>
      <w:proofErr w:type="spellEnd"/>
      <w:r w:rsidR="009308E3" w:rsidRPr="009308E3">
        <w:rPr>
          <w:lang w:eastAsia="ru-RU"/>
        </w:rPr>
        <w:t xml:space="preserve"> предоставляет широкие возможности по редактированию внешнего вида элементов диаграмм и параметров их отображения. Параметры форматирования настраиваются с помощью каскадных таблиц стилей.</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C# 3.0, VB 7.1, VB8.0 и VB 9.0. Поддерживается на хорошем уровне - есть даже возможность использовать обобщенные типы (</w:t>
      </w:r>
      <w:proofErr w:type="spellStart"/>
      <w:r>
        <w:rPr>
          <w:lang w:eastAsia="ru-RU"/>
        </w:rPr>
        <w:t>generics</w:t>
      </w:r>
      <w:proofErr w:type="spellEnd"/>
      <w:r>
        <w:rPr>
          <w:lang w:eastAsia="ru-RU"/>
        </w:rPr>
        <w:t>).</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Default="0013638A" w:rsidP="0013638A">
      <w:pPr>
        <w:pStyle w:val="TEXT"/>
      </w:pPr>
      <w:r w:rsidRPr="0013638A">
        <w:t xml:space="preserve">Программа </w:t>
      </w:r>
      <w:proofErr w:type="spellStart"/>
      <w:r w:rsidRPr="0013638A">
        <w:t>UModel</w:t>
      </w:r>
      <w:proofErr w:type="spellEnd"/>
      <w:r w:rsidRPr="0013638A">
        <w:t xml:space="preserve"> способна отображать XML-схемы в формате, полностью аналогичном UML-моделям классов. Фактически </w:t>
      </w:r>
      <w:proofErr w:type="spellStart"/>
      <w:r w:rsidRPr="0013638A">
        <w:t>UModel</w:t>
      </w:r>
      <w:proofErr w:type="spellEnd"/>
      <w:r w:rsidRPr="0013638A">
        <w:t xml:space="preserve"> рассматривает XML-схемы как еще один своеобразный "язык программирования" - для XML-схем точно так же поддерживаются функции кодогенерации и обратного инжиниринга.</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w:t>
      </w:r>
      <w:r>
        <w:lastRenderedPageBreak/>
        <w:t>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rPr>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Default="004F646A" w:rsidP="004F646A">
      <w:pPr>
        <w:pStyle w:val="TEXT"/>
        <w:jc w:val="center"/>
        <w:rPr>
          <w:lang w:val="en-US"/>
        </w:rP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0" w:name="_Toc355262829"/>
      <w:bookmarkStart w:id="41" w:name="_Toc359058396"/>
      <w:bookmarkEnd w:id="38"/>
      <w:bookmarkEnd w:id="39"/>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0"/>
      <w:proofErr w:type="spellEnd"/>
      <w:r w:rsidR="00CB2B66" w:rsidRPr="008D08BC">
        <w:t xml:space="preserve"> </w:t>
      </w:r>
      <w:proofErr w:type="spellStart"/>
      <w:r w:rsidR="00CB2B66" w:rsidRPr="008D08BC">
        <w:t>for</w:t>
      </w:r>
      <w:proofErr w:type="spellEnd"/>
      <w:r w:rsidR="00CB2B66" w:rsidRPr="008D08BC">
        <w:t xml:space="preserve"> UML</w:t>
      </w:r>
      <w:bookmarkEnd w:id="41"/>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8D08BC"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2" w:name="_Toc355262830"/>
      <w:bookmarkStart w:id="43" w:name="_Toc359058397"/>
      <w:r w:rsidRPr="008D08BC">
        <w:t>1.1.</w:t>
      </w:r>
      <w:r w:rsidR="0083151A">
        <w:rPr>
          <w:lang w:val="en-US"/>
        </w:rPr>
        <w:t>5</w:t>
      </w:r>
      <w:r w:rsidRPr="008D08BC">
        <w:t xml:space="preserve"> </w:t>
      </w:r>
      <w:proofErr w:type="spellStart"/>
      <w:r w:rsidRPr="008D08BC">
        <w:t>Enterprise</w:t>
      </w:r>
      <w:proofErr w:type="spellEnd"/>
      <w:r w:rsidRPr="008D08BC">
        <w:t xml:space="preserve"> </w:t>
      </w:r>
      <w:proofErr w:type="spellStart"/>
      <w:r w:rsidRPr="008D08BC">
        <w:t>Architect</w:t>
      </w:r>
      <w:bookmarkEnd w:id="42"/>
      <w:bookmarkEnd w:id="43"/>
      <w:proofErr w:type="spellEnd"/>
      <w:r w:rsidRPr="008D08BC">
        <w:t xml:space="preserve"> </w:t>
      </w:r>
    </w:p>
    <w:p w:rsidR="00024D4F" w:rsidRPr="008D08BC" w:rsidRDefault="00900480"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44" w:name="_Toc359058398"/>
      <w:r w:rsidRPr="008D08BC">
        <w:lastRenderedPageBreak/>
        <w:t xml:space="preserve">1.2 </w:t>
      </w:r>
      <w:bookmarkStart w:id="45"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4"/>
      <w:bookmarkEnd w:id="45"/>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46" w:name="_Toc35905839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46"/>
    </w:p>
    <w:p w:rsidR="00812246" w:rsidRPr="008D08BC" w:rsidRDefault="00812246" w:rsidP="00933E45">
      <w:pPr>
        <w:pStyle w:val="A2COKKP"/>
        <w:spacing w:before="120"/>
      </w:pPr>
      <w:bookmarkStart w:id="47" w:name="_Toc359058400"/>
      <w:r w:rsidRPr="008D08BC">
        <w:t>2.1 Модели разработки</w:t>
      </w:r>
      <w:bookmarkEnd w:id="47"/>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48" w:name="_Toc359058401"/>
      <w:r w:rsidRPr="008D08BC">
        <w:lastRenderedPageBreak/>
        <w:t>2.1.1 Каскадная модель</w:t>
      </w:r>
      <w:bookmarkEnd w:id="48"/>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49" w:name="_Toc359058402"/>
      <w:r w:rsidRPr="008D08BC">
        <w:t>2.1.2 Инкрементальная модель</w:t>
      </w:r>
      <w:bookmarkEnd w:id="49"/>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0" w:name="_Toc359058403"/>
      <w:r w:rsidRPr="008D08BC">
        <w:t>2.1.3 Спиральная модель</w:t>
      </w:r>
      <w:bookmarkEnd w:id="5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1" w:name="_Toc359058404"/>
      <w:r w:rsidRPr="008D08BC">
        <w:lastRenderedPageBreak/>
        <w:t xml:space="preserve">2.1.4 Модель </w:t>
      </w:r>
      <w:proofErr w:type="spellStart"/>
      <w:r w:rsidRPr="008D08BC">
        <w:t>прототипирования</w:t>
      </w:r>
      <w:bookmarkEnd w:id="51"/>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2" w:name="_Toc359058405"/>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2"/>
    </w:p>
    <w:p w:rsidR="004C4DDB" w:rsidRPr="008D08BC" w:rsidRDefault="004C4DDB" w:rsidP="00E76FEC">
      <w:pPr>
        <w:pStyle w:val="A2COKKP"/>
        <w:spacing w:before="120"/>
      </w:pPr>
      <w:bookmarkStart w:id="53" w:name="_Toc325336828"/>
      <w:bookmarkStart w:id="54" w:name="_Toc355262845"/>
      <w:bookmarkStart w:id="55" w:name="_Toc359058406"/>
      <w:r w:rsidRPr="008D08BC">
        <w:t xml:space="preserve">3.1 Задачи, выполняемые </w:t>
      </w:r>
      <w:bookmarkEnd w:id="53"/>
      <w:r w:rsidRPr="008D08BC">
        <w:t xml:space="preserve">подсистемой верификации диаграммы </w:t>
      </w:r>
      <w:bookmarkEnd w:id="54"/>
      <w:r w:rsidRPr="008D08BC">
        <w:t>классов</w:t>
      </w:r>
      <w:bookmarkEnd w:id="55"/>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56" w:name="_Toc355262852"/>
      <w:bookmarkStart w:id="57" w:name="_Toc359058407"/>
      <w:r w:rsidRPr="008D08BC">
        <w:t xml:space="preserve">3.2 Архитектура системы верификации UML-диаграмм «UML </w:t>
      </w:r>
      <w:proofErr w:type="spellStart"/>
      <w:r w:rsidRPr="008D08BC">
        <w:t>Tester</w:t>
      </w:r>
      <w:proofErr w:type="spellEnd"/>
      <w:r w:rsidRPr="008D08BC">
        <w:t>»</w:t>
      </w:r>
      <w:bookmarkEnd w:id="56"/>
      <w:bookmarkEnd w:id="57"/>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FA10AD" w:rsidRDefault="00900480"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8A586F" w:rsidRDefault="00900480"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FA10AD" w:rsidRDefault="00900480" w:rsidP="004A5070">
                              <w:pPr>
                                <w:jc w:val="center"/>
                                <w:rPr>
                                  <w:sz w:val="20"/>
                                </w:rPr>
                              </w:pPr>
                              <w:r>
                                <w:rPr>
                                  <w:sz w:val="20"/>
                                </w:rPr>
                                <w:t>Обработка диаграммы классов</w:t>
                              </w:r>
                            </w:p>
                            <w:p w:rsidR="00900480" w:rsidRDefault="00900480"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Default="00900480" w:rsidP="004A5070">
                              <w:pPr>
                                <w:jc w:val="center"/>
                                <w:rPr>
                                  <w:sz w:val="20"/>
                                </w:rPr>
                              </w:pPr>
                              <w:r>
                                <w:rPr>
                                  <w:sz w:val="20"/>
                                </w:rPr>
                                <w:t>Обработка диаграммы последовательности</w:t>
                              </w:r>
                            </w:p>
                            <w:p w:rsidR="00900480" w:rsidRPr="00FA10AD" w:rsidRDefault="00900480" w:rsidP="004A5070">
                              <w:pPr>
                                <w:jc w:val="center"/>
                                <w:rPr>
                                  <w:sz w:val="20"/>
                                </w:rPr>
                              </w:pPr>
                            </w:p>
                            <w:p w:rsidR="00900480" w:rsidRDefault="00900480"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8A586F" w:rsidRDefault="00900480"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Default="00900480" w:rsidP="004A5070">
                              <w:pPr>
                                <w:jc w:val="center"/>
                                <w:rPr>
                                  <w:sz w:val="20"/>
                                </w:rPr>
                              </w:pPr>
                              <w:r>
                                <w:rPr>
                                  <w:sz w:val="20"/>
                                </w:rPr>
                                <w:t>Верификация диаграммы последовательности</w:t>
                              </w:r>
                            </w:p>
                            <w:p w:rsidR="00900480" w:rsidRPr="00FA10AD" w:rsidRDefault="00900480" w:rsidP="004A5070">
                              <w:pPr>
                                <w:jc w:val="center"/>
                                <w:rPr>
                                  <w:sz w:val="20"/>
                                </w:rPr>
                              </w:pPr>
                            </w:p>
                            <w:p w:rsidR="00900480" w:rsidRDefault="00900480"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Default="00900480" w:rsidP="004A5070">
                              <w:pPr>
                                <w:jc w:val="center"/>
                                <w:rPr>
                                  <w:sz w:val="20"/>
                                </w:rPr>
                              </w:pPr>
                              <w:r>
                                <w:rPr>
                                  <w:sz w:val="20"/>
                                </w:rPr>
                                <w:t>Верификация диаграммы</w:t>
                              </w:r>
                            </w:p>
                            <w:p w:rsidR="00900480" w:rsidRDefault="00900480" w:rsidP="004A5070">
                              <w:pPr>
                                <w:jc w:val="center"/>
                                <w:rPr>
                                  <w:sz w:val="20"/>
                                </w:rPr>
                              </w:pPr>
                              <w:r>
                                <w:rPr>
                                  <w:sz w:val="20"/>
                                </w:rPr>
                                <w:t xml:space="preserve"> классов</w:t>
                              </w:r>
                            </w:p>
                            <w:p w:rsidR="00900480" w:rsidRPr="00FA10AD" w:rsidRDefault="00900480" w:rsidP="004A5070">
                              <w:pPr>
                                <w:jc w:val="center"/>
                                <w:rPr>
                                  <w:sz w:val="20"/>
                                </w:rPr>
                              </w:pPr>
                            </w:p>
                            <w:p w:rsidR="00900480" w:rsidRDefault="00900480"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8A586F" w:rsidRDefault="00900480"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480" w:rsidRPr="008A586F" w:rsidRDefault="00900480"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900480" w:rsidRPr="00FA10AD" w:rsidRDefault="00900480"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900480" w:rsidRPr="008A586F" w:rsidRDefault="00900480"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900480" w:rsidRPr="00FA10AD" w:rsidRDefault="00900480" w:rsidP="004A5070">
                        <w:pPr>
                          <w:jc w:val="center"/>
                          <w:rPr>
                            <w:sz w:val="20"/>
                          </w:rPr>
                        </w:pPr>
                        <w:r>
                          <w:rPr>
                            <w:sz w:val="20"/>
                          </w:rPr>
                          <w:t>Обработка диаграммы классов</w:t>
                        </w:r>
                      </w:p>
                      <w:p w:rsidR="00900480" w:rsidRDefault="00900480"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900480" w:rsidRDefault="00900480" w:rsidP="004A5070">
                        <w:pPr>
                          <w:jc w:val="center"/>
                          <w:rPr>
                            <w:sz w:val="20"/>
                          </w:rPr>
                        </w:pPr>
                        <w:r>
                          <w:rPr>
                            <w:sz w:val="20"/>
                          </w:rPr>
                          <w:t>Обработка диаграммы последовательности</w:t>
                        </w:r>
                      </w:p>
                      <w:p w:rsidR="00900480" w:rsidRPr="00FA10AD" w:rsidRDefault="00900480" w:rsidP="004A5070">
                        <w:pPr>
                          <w:jc w:val="center"/>
                          <w:rPr>
                            <w:sz w:val="20"/>
                          </w:rPr>
                        </w:pPr>
                      </w:p>
                      <w:p w:rsidR="00900480" w:rsidRDefault="00900480"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900480" w:rsidRPr="008A586F" w:rsidRDefault="00900480"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900480" w:rsidRDefault="00900480" w:rsidP="004A5070">
                        <w:pPr>
                          <w:jc w:val="center"/>
                          <w:rPr>
                            <w:sz w:val="20"/>
                          </w:rPr>
                        </w:pPr>
                        <w:r>
                          <w:rPr>
                            <w:sz w:val="20"/>
                          </w:rPr>
                          <w:t>Верификация диаграммы последовательности</w:t>
                        </w:r>
                      </w:p>
                      <w:p w:rsidR="00900480" w:rsidRPr="00FA10AD" w:rsidRDefault="00900480" w:rsidP="004A5070">
                        <w:pPr>
                          <w:jc w:val="center"/>
                          <w:rPr>
                            <w:sz w:val="20"/>
                          </w:rPr>
                        </w:pPr>
                      </w:p>
                      <w:p w:rsidR="00900480" w:rsidRDefault="00900480"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900480" w:rsidRDefault="00900480" w:rsidP="004A5070">
                        <w:pPr>
                          <w:jc w:val="center"/>
                          <w:rPr>
                            <w:sz w:val="20"/>
                          </w:rPr>
                        </w:pPr>
                        <w:r>
                          <w:rPr>
                            <w:sz w:val="20"/>
                          </w:rPr>
                          <w:t>Верификация диаграммы</w:t>
                        </w:r>
                      </w:p>
                      <w:p w:rsidR="00900480" w:rsidRDefault="00900480" w:rsidP="004A5070">
                        <w:pPr>
                          <w:jc w:val="center"/>
                          <w:rPr>
                            <w:sz w:val="20"/>
                          </w:rPr>
                        </w:pPr>
                        <w:r>
                          <w:rPr>
                            <w:sz w:val="20"/>
                          </w:rPr>
                          <w:t xml:space="preserve"> классов</w:t>
                        </w:r>
                      </w:p>
                      <w:p w:rsidR="00900480" w:rsidRPr="00FA10AD" w:rsidRDefault="00900480" w:rsidP="004A5070">
                        <w:pPr>
                          <w:jc w:val="center"/>
                          <w:rPr>
                            <w:sz w:val="20"/>
                          </w:rPr>
                        </w:pPr>
                      </w:p>
                      <w:p w:rsidR="00900480" w:rsidRDefault="00900480"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900480" w:rsidRPr="008A586F" w:rsidRDefault="00900480"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900480" w:rsidRPr="008A586F" w:rsidRDefault="00900480"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58" w:name="_Toc325336830"/>
      <w:bookmarkStart w:id="59" w:name="_Toc355262853"/>
    </w:p>
    <w:p w:rsidR="004A5070" w:rsidRPr="008D08BC" w:rsidRDefault="004A5070" w:rsidP="004A5070">
      <w:pPr>
        <w:pStyle w:val="A2COKKP"/>
      </w:pPr>
      <w:bookmarkStart w:id="60" w:name="_Toc359058408"/>
      <w:r w:rsidRPr="008D08BC">
        <w:t xml:space="preserve">3.3 Структура </w:t>
      </w:r>
      <w:proofErr w:type="gramStart"/>
      <w:r w:rsidRPr="008D08BC">
        <w:t xml:space="preserve">подсистемы верификации диаграммы </w:t>
      </w:r>
      <w:bookmarkEnd w:id="58"/>
      <w:bookmarkEnd w:id="59"/>
      <w:r w:rsidRPr="008D08BC">
        <w:t>классов</w:t>
      </w:r>
      <w:bookmarkEnd w:id="60"/>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1" w:name="_Toc359058409"/>
      <w:r w:rsidRPr="008D08BC">
        <w:lastRenderedPageBreak/>
        <w:t>3.3.1 Модуль обработки XML данных</w:t>
      </w:r>
      <w:bookmarkEnd w:id="61"/>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w:t>
      </w:r>
      <w:r>
        <w:t>5</w:t>
      </w:r>
      <w:r>
        <w:t xml:space="preserve"> – Диаграмма классов динамической модели для </w:t>
      </w:r>
      <w:r>
        <w:t>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2" w:name="_Toc359058410"/>
      <w:r w:rsidRPr="008D08BC">
        <w:lastRenderedPageBreak/>
        <w:t>3.3.2 Модуль верификации диаграммы классов</w:t>
      </w:r>
      <w:bookmarkEnd w:id="62"/>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bookmarkStart w:id="63" w:name="_GoBack"/>
      <w:bookmarkEnd w:id="63"/>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8D08BC" w:rsidRDefault="004A5070" w:rsidP="00BB6706">
      <w:pPr>
        <w:pStyle w:val="A2COKKP"/>
        <w:rPr>
          <w:rFonts w:eastAsiaTheme="minorHAnsi"/>
        </w:rPr>
      </w:pPr>
      <w:bookmarkStart w:id="64" w:name="_Toc359058411"/>
      <w:r w:rsidRPr="008D08BC">
        <w:rPr>
          <w:rFonts w:eastAsiaTheme="minorHAnsi"/>
        </w:rPr>
        <w:t>3.4 Используемые методы верификации диаграмм классов</w:t>
      </w:r>
      <w:bookmarkEnd w:id="64"/>
    </w:p>
    <w:p w:rsidR="00BB6706" w:rsidRPr="008D08BC" w:rsidRDefault="00BB6706" w:rsidP="00BB6706">
      <w:pPr>
        <w:pStyle w:val="A2COKKP"/>
        <w:rPr>
          <w:rFonts w:eastAsiaTheme="minorHAnsi"/>
        </w:rPr>
      </w:pPr>
      <w:bookmarkStart w:id="65" w:name="_Toc359058413"/>
      <w:r w:rsidRPr="008D08BC">
        <w:rPr>
          <w:rFonts w:eastAsiaTheme="minorHAnsi"/>
        </w:rPr>
        <w:t>3.</w:t>
      </w:r>
      <w:r w:rsidR="004A5070" w:rsidRPr="008D08BC">
        <w:t>4</w:t>
      </w:r>
      <w:r w:rsidRPr="008D08BC">
        <w:t>.</w:t>
      </w:r>
      <w:r w:rsidR="000F0AAB" w:rsidRPr="008D08BC">
        <w:t>1</w:t>
      </w:r>
      <w:r w:rsidRPr="008D08BC">
        <w:rPr>
          <w:rFonts w:eastAsiaTheme="minorHAnsi"/>
        </w:rPr>
        <w:t xml:space="preserve"> Метод шаблонов</w:t>
      </w:r>
      <w:bookmarkEnd w:id="65"/>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3.4</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975ADB" w:rsidRPr="008D08BC">
        <w:t>4 -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 xml:space="preserve">На рисунке 3.5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975ADB" w:rsidRPr="008D08BC">
        <w:t>5-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 xml:space="preserve">На рисунке 3.6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975ADB" w:rsidRPr="008D08BC">
        <w:t>6</w:t>
      </w:r>
      <w:r w:rsidRPr="008D08BC">
        <w:t xml:space="preserve"> -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B6706">
      <w:pPr>
        <w:pStyle w:val="A2COKKP"/>
        <w:rPr>
          <w:rFonts w:eastAsiaTheme="minorHAnsi"/>
        </w:rPr>
      </w:pPr>
      <w:bookmarkStart w:id="66" w:name="_Toc359058414"/>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66"/>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3.7</w:t>
      </w:r>
      <w:r w:rsidRPr="008D08BC">
        <w:t xml:space="preserve"> и </w:t>
      </w:r>
      <w:r w:rsidR="000438DA" w:rsidRPr="008D08BC">
        <w:t>3.8</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0438DA" w:rsidRPr="008D08BC">
        <w:t>7</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0438DA" w:rsidRPr="008D08BC">
        <w:t>8</w:t>
      </w:r>
      <w:r w:rsidRPr="008D08BC">
        <w:t xml:space="preserve"> - Идентификационный граф для диаграммы классов с </w:t>
      </w:r>
      <w:r w:rsidR="000438DA" w:rsidRPr="008D08BC">
        <w:t>рисунка</w:t>
      </w:r>
      <w:r w:rsidRPr="008D08BC">
        <w:t xml:space="preserve"> 3.</w:t>
      </w:r>
      <w:r w:rsidR="000438DA" w:rsidRPr="008D08BC">
        <w:t>7</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3.7</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3.8.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0" o:title=""/>
          </v:shape>
          <o:OLEObject Type="Embed" ProgID="Equation.3" ShapeID="_x0000_i1025" DrawAspect="Content" ObjectID="_1448138027" r:id="rId51"/>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3.9</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3.10</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lastRenderedPageBreak/>
        <w:t>Рисунок 3.9 -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10</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4" o:title=""/>
          </v:shape>
          <o:OLEObject Type="Embed" ProgID="Equation.3" ShapeID="_x0000_i1026" DrawAspect="Content" ObjectID="_1448138028" r:id="rId55"/>
        </w:object>
      </w:r>
      <w:r w:rsidR="000438DA" w:rsidRPr="008D08BC">
        <w:tab/>
      </w:r>
      <w:r w:rsidR="000438DA" w:rsidRPr="008D08BC">
        <w:tab/>
      </w:r>
      <w:r w:rsidR="000438DA" w:rsidRPr="008D08BC">
        <w:tab/>
      </w:r>
      <w:r w:rsidR="00045F06" w:rsidRPr="008D08BC">
        <w:t xml:space="preserve">    </w:t>
      </w:r>
      <w:r w:rsidRPr="008D08BC">
        <w:t>(3.2)</w:t>
      </w:r>
    </w:p>
    <w:p w:rsidR="00BB6706" w:rsidRPr="008D08BC" w:rsidRDefault="00BB6706" w:rsidP="00BA58E5">
      <w:pPr>
        <w:pStyle w:val="TEXT"/>
      </w:pPr>
      <w:r w:rsidRPr="008D08BC">
        <w:t>поэтому ассоциация не содержит нарушения конечной выполнимости.</w:t>
      </w:r>
    </w:p>
    <w:p w:rsidR="00BB6706" w:rsidRPr="008D08BC" w:rsidRDefault="00BB6706" w:rsidP="00BB6706">
      <w:pPr>
        <w:pStyle w:val="A2COKKP"/>
        <w:rPr>
          <w:rFonts w:eastAsiaTheme="minorHAnsi"/>
        </w:rPr>
      </w:pPr>
      <w:bookmarkStart w:id="67" w:name="_Toc359058415"/>
      <w:r w:rsidRPr="008D08BC">
        <w:rPr>
          <w:rFonts w:eastAsiaTheme="minorHAnsi"/>
        </w:rPr>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64467" w:rsidRPr="008D08BC">
        <w:rPr>
          <w:rFonts w:eastAsiaTheme="minorHAnsi"/>
        </w:rPr>
        <w:t xml:space="preserve"> Метод </w:t>
      </w:r>
      <w:r w:rsidRPr="008D08BC">
        <w:rPr>
          <w:rFonts w:eastAsiaTheme="minorHAnsi"/>
        </w:rPr>
        <w:t>множеств</w:t>
      </w:r>
      <w:bookmarkEnd w:id="67"/>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proofErr w:type="gramStart"/>
      <w:r w:rsidRPr="008D08BC">
        <w:t>корректность</w:t>
      </w:r>
      <w:proofErr w:type="gramEnd"/>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 xml:space="preserve">На рисунке 3.11 представлена диаграмма классов, которая является иерархией классов. В этой иерархии классы «Роза», «Орхидея» и «Кактус» наследуются от класса «Растение». </w:t>
      </w:r>
      <w:proofErr w:type="gramStart"/>
      <w:r w:rsidRPr="008D08BC">
        <w:t>В тоже время классы «Роза» и «Орхидея» наследуются от класса «Цветок», а класс «Цветок» ассоциативно связан с классом «Орхидея» отношением один-к-одному.</w:t>
      </w:r>
      <w:proofErr w:type="gramEnd"/>
    </w:p>
    <w:p w:rsidR="00BB6706" w:rsidRPr="008D08BC" w:rsidRDefault="00BB6706" w:rsidP="002D4AC2">
      <w:pPr>
        <w:pStyle w:val="TEXT"/>
        <w:ind w:firstLine="0"/>
        <w:jc w:val="center"/>
      </w:pPr>
      <w:r w:rsidRPr="008D08BC">
        <w:rPr>
          <w:noProof/>
          <w:lang w:eastAsia="ru-RU"/>
        </w:rPr>
        <w:lastRenderedPageBreak/>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11</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57" o:title=""/>
          </v:shape>
          <o:OLEObject Type="Embed" ProgID="Equation.3" ShapeID="_x0000_i1027" DrawAspect="Content" ObjectID="_1448138029" r:id="rId58"/>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Pr="008D08BC"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0F0AAB" w:rsidRPr="008D08BC" w:rsidRDefault="000F0AAB" w:rsidP="000F0AAB">
      <w:pPr>
        <w:pStyle w:val="A2COKKP"/>
        <w:rPr>
          <w:rFonts w:eastAsiaTheme="minorHAnsi"/>
        </w:rPr>
      </w:pPr>
      <w:bookmarkStart w:id="68" w:name="_Toc359058412"/>
      <w:r w:rsidRPr="008D08BC">
        <w:rPr>
          <w:rFonts w:eastAsiaTheme="minorHAnsi"/>
        </w:rPr>
        <w:t>3.4.4 Метод тестового драйвера</w:t>
      </w:r>
      <w:bookmarkEnd w:id="68"/>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lastRenderedPageBreak/>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а также отсутствие двунаправленного наследования, при котором каждый из двух 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Pr="008D08BC"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0F0AAB" w:rsidRPr="008D08BC" w:rsidRDefault="00A258B8" w:rsidP="00A258B8">
      <w:pPr>
        <w:pStyle w:val="A1COKKP"/>
      </w:pPr>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69" w:name="_Toc349266933"/>
      <w:r w:rsidRPr="008D08BC">
        <w:t>5.1 Характеристика системы управления охраной труда в учреждении</w:t>
      </w:r>
      <w:bookmarkEnd w:id="69"/>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59"/>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0"/>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70" w:name="_Toc349266934"/>
      <w:r w:rsidRPr="008D08BC">
        <w:lastRenderedPageBreak/>
        <w:t>5.2 Анализ условий труда на рабочем месте</w:t>
      </w:r>
      <w:bookmarkEnd w:id="70"/>
    </w:p>
    <w:p w:rsidR="00B25E35" w:rsidRPr="000D3E54" w:rsidRDefault="00B25E35" w:rsidP="006148A6">
      <w:pPr>
        <w:pStyle w:val="TEXT"/>
      </w:pPr>
      <w:bookmarkStart w:id="71"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61" o:title=""/>
          </v:shape>
          <o:OLEObject Type="Embed" ProgID="Equation.3" ShapeID="_x0000_i1028" DrawAspect="Content" ObjectID="_1448138030" r:id="rId62"/>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63" o:title=""/>
          </v:shape>
          <o:OLEObject Type="Embed" ProgID="Equation.3" ShapeID="_x0000_i1029" DrawAspect="Content" ObjectID="_1448138031" r:id="rId64"/>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65" o:title=""/>
          </v:shape>
          <o:OLEObject Type="Embed" ProgID="Equation.3" ShapeID="_x0000_i1030" DrawAspect="Content" ObjectID="_1448138032" r:id="rId66"/>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67" o:title=""/>
          </v:shape>
          <o:OLEObject Type="Embed" ProgID="Equation.3" ShapeID="_x0000_i1031" DrawAspect="Content" ObjectID="_1448138033" r:id="rId68"/>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69" o:title=""/>
          </v:shape>
          <o:OLEObject Type="Embed" ProgID="Equation.3" ShapeID="_x0000_i1032" DrawAspect="Content" ObjectID="_1448138034" r:id="rId70"/>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71" o:title=""/>
          </v:shape>
          <o:OLEObject Type="Embed" ProgID="Equation.3" ShapeID="_x0000_i1033" DrawAspect="Content" ObjectID="_1448138035" r:id="rId72"/>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73" o:title=""/>
          </v:shape>
          <o:OLEObject Type="Embed" ProgID="Equation.3" ShapeID="_x0000_i1034" DrawAspect="Content" ObjectID="_1448138036" r:id="rId74"/>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75" o:title=""/>
          </v:shape>
          <o:OLEObject Type="Embed" ProgID="Equation.3" ShapeID="_x0000_i1035" DrawAspect="Content" ObjectID="_1448138037" r:id="rId76"/>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77" o:title=""/>
          </v:shape>
          <o:OLEObject Type="Embed" ProgID="Equation.3" ShapeID="_x0000_i1036" DrawAspect="Content" ObjectID="_1448138038" r:id="rId78"/>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79" o:title=""/>
          </v:shape>
          <o:OLEObject Type="Embed" ProgID="Equation.3" ShapeID="_x0000_i1037" DrawAspect="Content" ObjectID="_1448138039" r:id="rId80"/>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81" o:title=""/>
          </v:shape>
          <o:OLEObject Type="Embed" ProgID="Equation.3" ShapeID="_x0000_i1038" DrawAspect="Content" ObjectID="_1448138040" r:id="rId82"/>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83" o:title=""/>
          </v:shape>
          <o:OLEObject Type="Embed" ProgID="Equation.3" ShapeID="_x0000_i1039" DrawAspect="Content" ObjectID="_1448138041" r:id="rId84"/>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72" w:name="_Toc349266937"/>
      <w:bookmarkEnd w:id="71"/>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r>
        <w:lastRenderedPageBreak/>
        <w:t>5.</w:t>
      </w:r>
      <w:r w:rsidR="00B25E35">
        <w:t>3</w:t>
      </w:r>
      <w:r>
        <w:t xml:space="preserve"> </w:t>
      </w:r>
      <w:r w:rsidRPr="009C49A8">
        <w:t>Обеспечение производственной санитарии в условиях производства</w:t>
      </w:r>
      <w:bookmarkEnd w:id="72"/>
      <w:r w:rsidR="00EE5EF4" w:rsidRPr="00EE5EF4">
        <w:t xml:space="preserve"> </w:t>
      </w:r>
    </w:p>
    <w:p w:rsidR="00B25E35" w:rsidRDefault="00B25E35" w:rsidP="00B25E35">
      <w:pPr>
        <w:pStyle w:val="A2COKKP"/>
      </w:pPr>
      <w:r>
        <w:t>5.3.1 Предложения по улучшению условий труда</w:t>
      </w:r>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r>
        <w:t xml:space="preserve">5.3.2 Расчет  </w:t>
      </w:r>
      <w:r>
        <w:rPr>
          <w:color w:val="000000"/>
          <w:sz w:val="29"/>
          <w:szCs w:val="29"/>
        </w:rPr>
        <w:t>требуемого воздухообмена в помещении за опасными веществами</w:t>
      </w:r>
      <w:bookmarkStart w:id="73" w:name="_Toc349266938"/>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85" o:title=""/>
          </v:shape>
          <o:OLEObject Type="Embed" ProgID="Equation.3" ShapeID="_x0000_i1040" DrawAspect="Content" ObjectID="_1448138042" r:id="rId86"/>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87" o:title=""/>
          </v:shape>
          <o:OLEObject Type="Embed" ProgID="Equation.3" ShapeID="_x0000_i1041" DrawAspect="Content" ObjectID="_1448138043" r:id="rId88"/>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89" o:title=""/>
          </v:shape>
          <o:OLEObject Type="Embed" ProgID="Equation.3" ShapeID="_x0000_i1042" DrawAspect="Content" ObjectID="_1448138044" r:id="rId90"/>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91" o:title=""/>
          </v:shape>
          <o:OLEObject Type="Embed" ProgID="Equation.3" ShapeID="_x0000_i1043" DrawAspect="Content" ObjectID="_1448138045" r:id="rId92"/>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93" o:title=""/>
          </v:shape>
          <o:OLEObject Type="Embed" ProgID="Equation.3" ShapeID="_x0000_i1044" DrawAspect="Content" ObjectID="_1448138046" r:id="rId94"/>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95" o:title=""/>
          </v:shape>
          <o:OLEObject Type="Embed" ProgID="Equation.3" ShapeID="_x0000_i1045" DrawAspect="Content" ObjectID="_1448138047" r:id="rId96"/>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97" o:title=""/>
          </v:shape>
          <o:OLEObject Type="Embed" ProgID="Equation.3" ShapeID="_x0000_i1046" DrawAspect="Content" ObjectID="_1448138048" r:id="rId98"/>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99" o:title=""/>
          </v:shape>
          <o:OLEObject Type="Embed" ProgID="Equation.3" ShapeID="_x0000_i1047" DrawAspect="Content" ObjectID="_1448138049" r:id="rId100"/>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r>
        <w:t>5.</w:t>
      </w:r>
      <w:r w:rsidR="00B25E35">
        <w:t>4</w:t>
      </w:r>
      <w:r w:rsidR="00962448">
        <w:t xml:space="preserve"> Б</w:t>
      </w:r>
      <w:r w:rsidRPr="009C49A8">
        <w:t xml:space="preserve">езопасность </w:t>
      </w:r>
      <w:bookmarkEnd w:id="73"/>
      <w:r w:rsidR="00962448">
        <w:t>в чрезвычайных ситуациях</w:t>
      </w:r>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74" w:name="_Toc359058416"/>
      <w:r w:rsidRPr="008D08BC">
        <w:lastRenderedPageBreak/>
        <w:t>ВЫВОДЫ</w:t>
      </w:r>
      <w:bookmarkEnd w:id="74"/>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75" w:name="_Toc359058417"/>
      <w:r w:rsidRPr="008D08BC">
        <w:lastRenderedPageBreak/>
        <w:t>ПЕРЕЧЕНЬ ИСПОЛЬЗОВАНЫХ ИСТОЧНИКОВ</w:t>
      </w:r>
      <w:bookmarkEnd w:id="75"/>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02"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03"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4"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5"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proofErr w:type="gramStart"/>
      <w:r w:rsidRPr="00A10D4E">
        <w:rPr>
          <w:lang w:val="en-US"/>
        </w:rPr>
        <w:t>1</w:t>
      </w:r>
      <w:proofErr w:type="gramEnd"/>
      <w:r w:rsidRPr="00A10D4E">
        <w:rPr>
          <w:lang w:val="en-US"/>
        </w:rPr>
        <w:t xml:space="preserve"> </w:t>
      </w:r>
      <w:r w:rsidR="00A81B67" w:rsidRPr="00A10D4E">
        <w:t>Грекул</w:t>
      </w:r>
      <w:r w:rsidR="00A81B67" w:rsidRPr="00A10D4E">
        <w:rPr>
          <w:lang w:val="en-US"/>
        </w:rPr>
        <w:t xml:space="preserve"> </w:t>
      </w:r>
      <w:r w:rsidR="00A81B67" w:rsidRPr="00A10D4E">
        <w:t>В</w:t>
      </w:r>
      <w:r w:rsidR="00A81B67" w:rsidRPr="00A10D4E">
        <w:rPr>
          <w:lang w:val="en-US"/>
        </w:rPr>
        <w:t>.</w:t>
      </w:r>
      <w:r w:rsidR="00A81B67" w:rsidRPr="00A10D4E">
        <w:t>И</w:t>
      </w:r>
      <w:r w:rsidR="00A81B67" w:rsidRPr="00A10D4E">
        <w:rPr>
          <w:lang w:val="en-US"/>
        </w:rPr>
        <w:t xml:space="preserve">., </w:t>
      </w:r>
      <w:proofErr w:type="spellStart"/>
      <w:r w:rsidR="00A81B67" w:rsidRPr="00A10D4E">
        <w:t>Денищенко</w:t>
      </w:r>
      <w:proofErr w:type="spellEnd"/>
      <w:r w:rsidR="00A81B67" w:rsidRPr="00A10D4E">
        <w:rPr>
          <w:lang w:val="en-US"/>
        </w:rPr>
        <w:t xml:space="preserve"> </w:t>
      </w:r>
      <w:r w:rsidR="00A81B67" w:rsidRPr="00A10D4E">
        <w:t>Г</w:t>
      </w:r>
      <w:r w:rsidR="00A81B67" w:rsidRPr="00A10D4E">
        <w:rPr>
          <w:lang w:val="en-US"/>
        </w:rPr>
        <w:t>.</w:t>
      </w:r>
      <w:r w:rsidR="00A81B67" w:rsidRPr="00A10D4E">
        <w:t>Н</w:t>
      </w:r>
      <w:r w:rsidR="00A81B67" w:rsidRPr="00A10D4E">
        <w:rPr>
          <w:lang w:val="en-US"/>
        </w:rPr>
        <w:t xml:space="preserve">., </w:t>
      </w:r>
      <w:proofErr w:type="spellStart"/>
      <w:r w:rsidR="00A81B67" w:rsidRPr="00A10D4E">
        <w:t>Коровкина</w:t>
      </w:r>
      <w:proofErr w:type="spellEnd"/>
      <w:r w:rsidR="00A81B67" w:rsidRPr="00A10D4E">
        <w:rPr>
          <w:lang w:val="en-US"/>
        </w:rPr>
        <w:t xml:space="preserve"> </w:t>
      </w:r>
      <w:r w:rsidR="00A81B67" w:rsidRPr="00A10D4E">
        <w:t>Н</w:t>
      </w:r>
      <w:r w:rsidR="00A81B67" w:rsidRPr="00A10D4E">
        <w:rPr>
          <w:lang w:val="en-US"/>
        </w:rPr>
        <w:t>.</w:t>
      </w:r>
      <w:r w:rsidR="00A81B67" w:rsidRPr="00A10D4E">
        <w:t>Л</w:t>
      </w:r>
      <w:r w:rsidR="00A81B67" w:rsidRPr="00A10D4E">
        <w:rPr>
          <w:lang w:val="en-US"/>
        </w:rPr>
        <w:t xml:space="preserve">. </w:t>
      </w:r>
      <w:hyperlink r:id="rId106"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07"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08" w:history="1">
        <w:r w:rsidRPr="00A10135">
          <w:rPr>
            <w:rStyle w:val="a9"/>
          </w:rPr>
          <w:t>http://citforum.ru/database/case/glava5_5.shtml</w:t>
        </w:r>
      </w:hyperlink>
    </w:p>
    <w:p w:rsidR="00A10D4E" w:rsidRDefault="00A10D4E" w:rsidP="00A10D4E">
      <w:pPr>
        <w:pStyle w:val="TEXT"/>
        <w:rPr>
          <w:rStyle w:val="rtxt1"/>
          <w:sz w:val="28"/>
          <w:lang w:val="en-US"/>
        </w:rPr>
      </w:pPr>
    </w:p>
    <w:p w:rsidR="00A10D4E" w:rsidRDefault="00A10D4E" w:rsidP="00A10D4E">
      <w:pPr>
        <w:pStyle w:val="TEXT"/>
        <w:rPr>
          <w:rStyle w:val="rtxt1"/>
          <w:sz w:val="28"/>
          <w:lang w:val="en-US"/>
        </w:rPr>
      </w:pPr>
      <w:r>
        <w:rPr>
          <w:rStyle w:val="rtxt1"/>
          <w:sz w:val="28"/>
          <w:lang w:val="en-US"/>
        </w:rPr>
        <w:t>//UMODEL</w:t>
      </w:r>
    </w:p>
    <w:p w:rsidR="00A10D4E" w:rsidRPr="00A10D4E" w:rsidRDefault="00A10D4E" w:rsidP="00A10D4E">
      <w:pPr>
        <w:pStyle w:val="TEXT"/>
        <w:rPr>
          <w:rStyle w:val="rtxt1"/>
          <w:sz w:val="28"/>
          <w:lang w:val="en-US"/>
        </w:rPr>
      </w:pPr>
      <w:r>
        <w:rPr>
          <w:rStyle w:val="rtxt1"/>
          <w:sz w:val="28"/>
          <w:lang w:val="en-US"/>
        </w:rPr>
        <w:t xml:space="preserve">1 </w:t>
      </w:r>
      <w:r w:rsidRPr="00A10D4E">
        <w:rPr>
          <w:rStyle w:val="rtxt1"/>
          <w:sz w:val="28"/>
          <w:lang w:val="en-US"/>
        </w:rPr>
        <w:t>www.altova.com/umodel.html‎</w:t>
      </w:r>
    </w:p>
    <w:p w:rsidR="00A81B67" w:rsidRPr="00A10D4E" w:rsidRDefault="00A81B67" w:rsidP="003551AF">
      <w:pPr>
        <w:pStyle w:val="TEXT"/>
        <w:rPr>
          <w:noProof/>
          <w:lang w:val="en-US"/>
        </w:rPr>
      </w:pPr>
    </w:p>
    <w:sectPr w:rsidR="00A81B67" w:rsidRPr="00A10D4E" w:rsidSect="007B62E7">
      <w:headerReference w:type="default" r:id="rId109"/>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DFA" w:rsidRDefault="00595DFA" w:rsidP="007B62E7">
      <w:r>
        <w:separator/>
      </w:r>
    </w:p>
  </w:endnote>
  <w:endnote w:type="continuationSeparator" w:id="0">
    <w:p w:rsidR="00595DFA" w:rsidRDefault="00595DFA"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DFA" w:rsidRDefault="00595DFA" w:rsidP="007B62E7">
      <w:r>
        <w:separator/>
      </w:r>
    </w:p>
  </w:footnote>
  <w:footnote w:type="continuationSeparator" w:id="0">
    <w:p w:rsidR="00595DFA" w:rsidRDefault="00595DFA"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480" w:rsidRDefault="00900480"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900480" w:rsidRDefault="00900480" w:rsidP="007B62E7">
        <w:pPr>
          <w:pStyle w:val="a4"/>
          <w:jc w:val="right"/>
        </w:pPr>
        <w:r>
          <w:t xml:space="preserve"> </w:t>
        </w:r>
        <w:r>
          <w:fldChar w:fldCharType="begin"/>
        </w:r>
        <w:r>
          <w:instrText>PAGE   \* MERGEFORMAT</w:instrText>
        </w:r>
        <w:r>
          <w:fldChar w:fldCharType="separate"/>
        </w:r>
        <w:r w:rsidR="000969CF">
          <w:rPr>
            <w:noProof/>
          </w:rPr>
          <w:t>47</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900480" w:rsidRDefault="00900480" w:rsidP="0019484B">
        <w:pPr>
          <w:pStyle w:val="a4"/>
        </w:pPr>
        <w:r>
          <w:t>Продолжение таблицы 5.1</w:t>
        </w:r>
        <w:r>
          <w:tab/>
          <w:t xml:space="preserve">                                                                                    </w:t>
        </w:r>
        <w:r>
          <w:fldChar w:fldCharType="begin"/>
        </w:r>
        <w:r>
          <w:instrText>PAGE   \* MERGEFORMAT</w:instrText>
        </w:r>
        <w:r>
          <w:fldChar w:fldCharType="separate"/>
        </w:r>
        <w:r w:rsidR="003113A3">
          <w:rPr>
            <w:noProof/>
          </w:rPr>
          <w:t>59</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900480" w:rsidRDefault="00900480" w:rsidP="00B25E35">
        <w:pPr>
          <w:pStyle w:val="a4"/>
          <w:jc w:val="right"/>
        </w:pPr>
        <w:r>
          <w:fldChar w:fldCharType="begin"/>
        </w:r>
        <w:r>
          <w:instrText>PAGE   \* MERGEFORMAT</w:instrText>
        </w:r>
        <w:r>
          <w:fldChar w:fldCharType="separate"/>
        </w:r>
        <w:r w:rsidR="003113A3">
          <w:rPr>
            <w:noProof/>
          </w:rPr>
          <w:t>72</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5D4D"/>
    <w:rsid w:val="000F6F3E"/>
    <w:rsid w:val="00102444"/>
    <w:rsid w:val="00104180"/>
    <w:rsid w:val="00112513"/>
    <w:rsid w:val="0013638A"/>
    <w:rsid w:val="00143758"/>
    <w:rsid w:val="00145E6F"/>
    <w:rsid w:val="001463E9"/>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825F6"/>
    <w:rsid w:val="00285269"/>
    <w:rsid w:val="00293734"/>
    <w:rsid w:val="002D4AC2"/>
    <w:rsid w:val="002E152E"/>
    <w:rsid w:val="002E1827"/>
    <w:rsid w:val="002F2431"/>
    <w:rsid w:val="002F3003"/>
    <w:rsid w:val="00305558"/>
    <w:rsid w:val="003113A3"/>
    <w:rsid w:val="003134C5"/>
    <w:rsid w:val="00313563"/>
    <w:rsid w:val="00317F36"/>
    <w:rsid w:val="00324BE7"/>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59AB"/>
    <w:rsid w:val="004168CF"/>
    <w:rsid w:val="00423D9B"/>
    <w:rsid w:val="00433FAC"/>
    <w:rsid w:val="00445DA6"/>
    <w:rsid w:val="00447A00"/>
    <w:rsid w:val="0046684C"/>
    <w:rsid w:val="00470285"/>
    <w:rsid w:val="004A0E23"/>
    <w:rsid w:val="004A5070"/>
    <w:rsid w:val="004C3CB7"/>
    <w:rsid w:val="004C4DDB"/>
    <w:rsid w:val="004D147A"/>
    <w:rsid w:val="004F646A"/>
    <w:rsid w:val="00500BC4"/>
    <w:rsid w:val="00511910"/>
    <w:rsid w:val="00515FDE"/>
    <w:rsid w:val="00523F5B"/>
    <w:rsid w:val="00524CEC"/>
    <w:rsid w:val="005320E5"/>
    <w:rsid w:val="00542028"/>
    <w:rsid w:val="005475E2"/>
    <w:rsid w:val="00547B2F"/>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5F1D"/>
    <w:rsid w:val="007165DF"/>
    <w:rsid w:val="007358B5"/>
    <w:rsid w:val="00744440"/>
    <w:rsid w:val="007713E5"/>
    <w:rsid w:val="007738EE"/>
    <w:rsid w:val="007752BD"/>
    <w:rsid w:val="00776911"/>
    <w:rsid w:val="00782000"/>
    <w:rsid w:val="00787102"/>
    <w:rsid w:val="007965D8"/>
    <w:rsid w:val="007A36BD"/>
    <w:rsid w:val="007B29AB"/>
    <w:rsid w:val="007B38BF"/>
    <w:rsid w:val="007B62E7"/>
    <w:rsid w:val="00805922"/>
    <w:rsid w:val="00812246"/>
    <w:rsid w:val="0083151A"/>
    <w:rsid w:val="00834117"/>
    <w:rsid w:val="00856931"/>
    <w:rsid w:val="00864467"/>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A3561"/>
    <w:rsid w:val="009A6A56"/>
    <w:rsid w:val="009A6A69"/>
    <w:rsid w:val="009C1E43"/>
    <w:rsid w:val="009D14F7"/>
    <w:rsid w:val="009E2F98"/>
    <w:rsid w:val="009E51B1"/>
    <w:rsid w:val="009F7302"/>
    <w:rsid w:val="00A02CDC"/>
    <w:rsid w:val="00A07254"/>
    <w:rsid w:val="00A10D4E"/>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2F15"/>
    <w:rsid w:val="00B76418"/>
    <w:rsid w:val="00B86957"/>
    <w:rsid w:val="00B908E1"/>
    <w:rsid w:val="00BA290A"/>
    <w:rsid w:val="00BA58E5"/>
    <w:rsid w:val="00BB6706"/>
    <w:rsid w:val="00BF4E8D"/>
    <w:rsid w:val="00BF6B63"/>
    <w:rsid w:val="00BF7004"/>
    <w:rsid w:val="00C03CF3"/>
    <w:rsid w:val="00C06322"/>
    <w:rsid w:val="00C110DD"/>
    <w:rsid w:val="00C1221A"/>
    <w:rsid w:val="00C16E5E"/>
    <w:rsid w:val="00C2568E"/>
    <w:rsid w:val="00C42595"/>
    <w:rsid w:val="00C453BA"/>
    <w:rsid w:val="00C545E4"/>
    <w:rsid w:val="00C61E3F"/>
    <w:rsid w:val="00C65F2C"/>
    <w:rsid w:val="00C67E5F"/>
    <w:rsid w:val="00C71E7B"/>
    <w:rsid w:val="00C93876"/>
    <w:rsid w:val="00C955E3"/>
    <w:rsid w:val="00CB071E"/>
    <w:rsid w:val="00CB2B66"/>
    <w:rsid w:val="00CB71E1"/>
    <w:rsid w:val="00CC5178"/>
    <w:rsid w:val="00D00D2B"/>
    <w:rsid w:val="00D049F7"/>
    <w:rsid w:val="00D13577"/>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4068C"/>
    <w:rsid w:val="00F40851"/>
    <w:rsid w:val="00F61A78"/>
    <w:rsid w:val="00F72563"/>
    <w:rsid w:val="00F7678B"/>
    <w:rsid w:val="00F803A5"/>
    <w:rsid w:val="00F87456"/>
    <w:rsid w:val="00F916EF"/>
    <w:rsid w:val="00F94FCF"/>
    <w:rsid w:val="00FA0CA1"/>
    <w:rsid w:val="00FA3A03"/>
    <w:rsid w:val="00FB5D59"/>
    <w:rsid w:val="00FD099D"/>
    <w:rsid w:val="00FD1E0C"/>
    <w:rsid w:val="00FD6FD5"/>
    <w:rsid w:val="00FE0D61"/>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167DA3"/>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167DA3"/>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wmf"/><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58.wmf"/><Relationship Id="rId2" Type="http://schemas.openxmlformats.org/officeDocument/2006/relationships/numbering" Target="numbering.xml"/><Relationship Id="rId16" Type="http://schemas.openxmlformats.org/officeDocument/2006/relationships/hyperlink" Target="http://ru.wikipedia.org/wiki/XMI" TargetMode="External"/><Relationship Id="rId29" Type="http://schemas.openxmlformats.org/officeDocument/2006/relationships/image" Target="media/image17.png"/><Relationship Id="rId107" Type="http://schemas.openxmlformats.org/officeDocument/2006/relationships/hyperlink" Target="http://www.intuit.ru/shop/books/departments/se/ibmrrose/product.xhtml?id=2493428"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oleObject" Target="embeddings/oleObject3.bin"/><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53.wmf"/><Relationship Id="rId87" Type="http://schemas.openxmlformats.org/officeDocument/2006/relationships/image" Target="media/image57.wmf"/><Relationship Id="rId102" Type="http://schemas.openxmlformats.org/officeDocument/2006/relationships/hyperlink" Target="http://argouml.tigris.org/"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wmf"/><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image" Target="media/image61.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oleObject" Target="embeddings/oleObject5.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oleObject" Target="embeddings/oleObject23.bin"/><Relationship Id="rId105" Type="http://schemas.openxmlformats.org/officeDocument/2006/relationships/hyperlink" Target="http://www.e-uni.ee/e-kursused/eucip/arendus_vk/122____.html" TargetMode="External"/><Relationship Id="rId8" Type="http://schemas.openxmlformats.org/officeDocument/2006/relationships/endnotes" Target="endnotes.xml"/><Relationship Id="rId51" Type="http://schemas.openxmlformats.org/officeDocument/2006/relationships/oleObject" Target="embeddings/oleObject1.bin"/><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56.wmf"/><Relationship Id="rId93" Type="http://schemas.openxmlformats.org/officeDocument/2006/relationships/image" Target="media/image60.wmf"/><Relationship Id="rId98"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 Id="rId67" Type="http://schemas.openxmlformats.org/officeDocument/2006/relationships/image" Target="media/image47.wmf"/><Relationship Id="rId103" Type="http://schemas.openxmlformats.org/officeDocument/2006/relationships/hyperlink" Target="http://publib.boulder.ibm.com/infocenter/rsdp/v1r0m0/index.jsp?topic=/com.ibm.help.download.tau.doc/topics/taudownload42.html" TargetMode="External"/><Relationship Id="rId108" Type="http://schemas.openxmlformats.org/officeDocument/2006/relationships/hyperlink" Target="http://citforum.ru/database/case/glava5_5.s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wmf"/><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17.bin"/><Relationship Id="rId91" Type="http://schemas.openxmlformats.org/officeDocument/2006/relationships/image" Target="media/image59.wmf"/><Relationship Id="rId96" Type="http://schemas.openxmlformats.org/officeDocument/2006/relationships/oleObject" Target="embeddings/oleObject21.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wmf"/><Relationship Id="rId106" Type="http://schemas.openxmlformats.org/officeDocument/2006/relationships/hyperlink" Target="http://www.intuit.ru/shop/books/departments/se/ibmrrose/product.xhtml?id=2493386"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2.bin"/><Relationship Id="rId81" Type="http://schemas.openxmlformats.org/officeDocument/2006/relationships/image" Target="media/image54.wmf"/><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63.wmf"/><Relationship Id="rId101"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eader" Target="header4.xml"/><Relationship Id="rId34" Type="http://schemas.openxmlformats.org/officeDocument/2006/relationships/image" Target="media/image22.png"/><Relationship Id="rId50" Type="http://schemas.openxmlformats.org/officeDocument/2006/relationships/image" Target="media/image38.wmf"/><Relationship Id="rId55" Type="http://schemas.openxmlformats.org/officeDocument/2006/relationships/oleObject" Target="embeddings/oleObject2.bin"/><Relationship Id="rId76" Type="http://schemas.openxmlformats.org/officeDocument/2006/relationships/oleObject" Target="embeddings/oleObject11.bin"/><Relationship Id="rId97" Type="http://schemas.openxmlformats.org/officeDocument/2006/relationships/image" Target="media/image62.wmf"/><Relationship Id="rId104" Type="http://schemas.openxmlformats.org/officeDocument/2006/relationships/hyperlink" Target="http://www.visual-paradigm.com" TargetMode="External"/><Relationship Id="rId7" Type="http://schemas.openxmlformats.org/officeDocument/2006/relationships/footnotes" Target="footnotes.xml"/><Relationship Id="rId71" Type="http://schemas.openxmlformats.org/officeDocument/2006/relationships/image" Target="media/image49.wmf"/><Relationship Id="rId92" Type="http://schemas.openxmlformats.org/officeDocument/2006/relationships/oleObject" Target="embeddings/oleObject1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69207-32BE-4750-BC02-AA7D76A57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6097</TotalTime>
  <Pages>72</Pages>
  <Words>16161</Words>
  <Characters>92124</Characters>
  <Application>Microsoft Office Word</Application>
  <DocSecurity>0</DocSecurity>
  <Lines>767</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126</cp:revision>
  <cp:lastPrinted>2013-06-15T09:56:00Z</cp:lastPrinted>
  <dcterms:created xsi:type="dcterms:W3CDTF">2013-05-02T09:25:00Z</dcterms:created>
  <dcterms:modified xsi:type="dcterms:W3CDTF">2013-12-09T21:45:00Z</dcterms:modified>
</cp:coreProperties>
</file>
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931CB2">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r w:rsidRPr="008D08BC">
        <w:lastRenderedPageBreak/>
        <w:t>РЕФЕРАТ</w:t>
      </w:r>
      <w:bookmarkEnd w:id="0"/>
      <w:bookmarkEnd w:id="1"/>
      <w:bookmarkEnd w:id="2"/>
      <w:bookmarkEnd w:id="3"/>
      <w:bookmarkEnd w:id="4"/>
      <w:bookmarkEnd w:id="5"/>
      <w:bookmarkEnd w:id="6"/>
      <w:bookmarkEnd w:id="7"/>
      <w:bookmarkEnd w:id="8"/>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r w:rsidR="00B30300" w:rsidRPr="008D08BC">
        <w:t>архитектуры автомат</w:t>
      </w:r>
      <w:r w:rsidRPr="008D08BC">
        <w:t xml:space="preserve">изированной системы верификации </w:t>
      </w:r>
      <w:r w:rsidR="00B30300" w:rsidRPr="008D08BC">
        <w:t>диаграмм классов</w:t>
      </w:r>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931CB2">
      <w:pPr>
        <w:pStyle w:val="A1COKKP"/>
      </w:pPr>
      <w:bookmarkStart w:id="9" w:name="_Toc355262667"/>
      <w:bookmarkStart w:id="10" w:name="_Toc355264380"/>
      <w:bookmarkStart w:id="11" w:name="_Toc355801299"/>
      <w:bookmarkStart w:id="12" w:name="_Toc355801422"/>
      <w:bookmarkStart w:id="13" w:name="_Toc357353407"/>
      <w:bookmarkStart w:id="14" w:name="_Toc358717822"/>
      <w:bookmarkStart w:id="15" w:name="_Toc358834160"/>
      <w:bookmarkStart w:id="16" w:name="_Toc359058388"/>
      <w:bookmarkStart w:id="17" w:name="_Toc374461981"/>
      <w:r w:rsidRPr="008D08BC">
        <w:lastRenderedPageBreak/>
        <w:t>РЕФЕРАТ</w:t>
      </w:r>
      <w:bookmarkEnd w:id="9"/>
      <w:bookmarkEnd w:id="10"/>
      <w:bookmarkEnd w:id="11"/>
      <w:bookmarkEnd w:id="12"/>
      <w:bookmarkEnd w:id="13"/>
      <w:bookmarkEnd w:id="14"/>
      <w:bookmarkEnd w:id="15"/>
      <w:bookmarkEnd w:id="16"/>
      <w:bookmarkEnd w:id="17"/>
    </w:p>
    <w:p w:rsidR="008A35E9" w:rsidRPr="004C3095" w:rsidRDefault="005475E2" w:rsidP="008A35E9">
      <w:pPr>
        <w:pStyle w:val="TEXT"/>
        <w:rPr>
          <w:lang w:val="uk-UA"/>
        </w:rPr>
      </w:pPr>
      <w:proofErr w:type="spellStart"/>
      <w:r w:rsidRPr="004C3095">
        <w:rPr>
          <w:szCs w:val="28"/>
          <w:lang w:val="uk-UA"/>
        </w:rPr>
        <w:t>Квл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Pr="004C3095">
        <w:rPr>
          <w:szCs w:val="28"/>
          <w:lang w:val="uk-UA"/>
        </w:rPr>
        <w:t>йна</w:t>
      </w:r>
      <w:proofErr w:type="spellEnd"/>
      <w:r w:rsidRPr="004C3095">
        <w:rPr>
          <w:szCs w:val="28"/>
          <w:lang w:val="uk-UA"/>
        </w:rPr>
        <w:t xml:space="preserve"> робота </w:t>
      </w:r>
      <w:proofErr w:type="spellStart"/>
      <w:r w:rsidRPr="004C3095">
        <w:rPr>
          <w:szCs w:val="28"/>
          <w:lang w:val="uk-UA"/>
        </w:rPr>
        <w:t>магистра</w:t>
      </w:r>
      <w:proofErr w:type="spellEnd"/>
      <w:r w:rsidR="008A35E9" w:rsidRPr="004C3095">
        <w:rPr>
          <w:lang w:val="uk-UA"/>
        </w:rPr>
        <w:t xml:space="preserve">, 47 сторінок, 30 рисунків, 1 таблиця, </w:t>
      </w:r>
      <w:r w:rsidR="00542028" w:rsidRPr="004C3095">
        <w:rPr>
          <w:lang w:val="uk-UA"/>
        </w:rPr>
        <w:t>13</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931CB2">
      <w:pPr>
        <w:pStyle w:val="A1COKKP"/>
        <w:rPr>
          <w:lang w:val="en-US"/>
        </w:rPr>
      </w:pPr>
      <w:bookmarkStart w:id="18" w:name="_Toc355262668"/>
      <w:bookmarkStart w:id="19" w:name="_Toc355264381"/>
      <w:bookmarkStart w:id="20" w:name="_Toc355801300"/>
      <w:bookmarkStart w:id="21" w:name="_Toc355801423"/>
      <w:bookmarkStart w:id="22" w:name="_Toc357353408"/>
      <w:bookmarkStart w:id="23" w:name="_Toc358717823"/>
      <w:bookmarkStart w:id="24" w:name="_Toc358834161"/>
      <w:bookmarkStart w:id="25" w:name="_Toc359058389"/>
      <w:bookmarkStart w:id="26" w:name="_Toc374461982"/>
      <w:r w:rsidRPr="007B29AB">
        <w:rPr>
          <w:lang w:val="en-US"/>
        </w:rPr>
        <w:lastRenderedPageBreak/>
        <w:t>THE ABSTRACT</w:t>
      </w:r>
      <w:bookmarkEnd w:id="18"/>
      <w:bookmarkEnd w:id="19"/>
      <w:bookmarkEnd w:id="20"/>
      <w:bookmarkEnd w:id="21"/>
      <w:bookmarkEnd w:id="22"/>
      <w:bookmarkEnd w:id="23"/>
      <w:bookmarkEnd w:id="24"/>
      <w:bookmarkEnd w:id="25"/>
      <w:bookmarkEnd w:id="26"/>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 xml:space="preserve">several methods to evaluate the correctness of class diagrams. Methods allow </w:t>
      </w:r>
      <w:proofErr w:type="gramStart"/>
      <w:r w:rsidR="004C3095" w:rsidRPr="004C3095">
        <w:rPr>
          <w:lang w:val="en-US"/>
        </w:rPr>
        <w:t>to evaluate</w:t>
      </w:r>
      <w:proofErr w:type="gramEnd"/>
      <w:r w:rsidR="004C3095" w:rsidRPr="004C3095">
        <w:rPr>
          <w:lang w:val="en-US"/>
        </w:rPr>
        <w:t xml:space="preserv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931CB2">
      <w:pPr>
        <w:pStyle w:val="A1COKKP"/>
      </w:pPr>
      <w:bookmarkStart w:id="27" w:name="_Toc355262669"/>
      <w:bookmarkStart w:id="28" w:name="_Toc355264382"/>
      <w:bookmarkStart w:id="29" w:name="_Toc355801301"/>
      <w:bookmarkStart w:id="30" w:name="_Toc355801424"/>
      <w:bookmarkStart w:id="31" w:name="_Toc357353409"/>
      <w:bookmarkStart w:id="32" w:name="_Toc358717824"/>
      <w:bookmarkStart w:id="33" w:name="_Toc358834162"/>
      <w:bookmarkStart w:id="34" w:name="_Toc359058390"/>
      <w:bookmarkStart w:id="35" w:name="_Toc374461983"/>
      <w:r w:rsidRPr="008D08BC">
        <w:lastRenderedPageBreak/>
        <w:t>СОДЕРЖАНИЕ</w:t>
      </w:r>
      <w:bookmarkEnd w:id="27"/>
      <w:bookmarkEnd w:id="28"/>
      <w:bookmarkEnd w:id="29"/>
      <w:bookmarkEnd w:id="30"/>
      <w:bookmarkEnd w:id="31"/>
      <w:bookmarkEnd w:id="32"/>
      <w:bookmarkEnd w:id="33"/>
      <w:bookmarkEnd w:id="34"/>
      <w:bookmarkEnd w:id="35"/>
    </w:p>
    <w:p w:rsidR="009E2AFD"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4461984" w:history="1">
        <w:r w:rsidR="009E2AFD" w:rsidRPr="004F66FF">
          <w:rPr>
            <w:rStyle w:val="a9"/>
            <w:noProof/>
          </w:rPr>
          <w:t>ВВЕДЕНИЕ</w:t>
        </w:r>
        <w:r w:rsidR="009E2AFD">
          <w:rPr>
            <w:noProof/>
            <w:webHidden/>
          </w:rPr>
          <w:tab/>
        </w:r>
        <w:r w:rsidR="009E2AFD">
          <w:rPr>
            <w:noProof/>
            <w:webHidden/>
          </w:rPr>
          <w:fldChar w:fldCharType="begin"/>
        </w:r>
        <w:r w:rsidR="009E2AFD">
          <w:rPr>
            <w:noProof/>
            <w:webHidden/>
          </w:rPr>
          <w:instrText xml:space="preserve"> PAGEREF _Toc374461984 \h </w:instrText>
        </w:r>
        <w:r w:rsidR="009E2AFD">
          <w:rPr>
            <w:noProof/>
            <w:webHidden/>
          </w:rPr>
        </w:r>
        <w:r w:rsidR="009E2AFD">
          <w:rPr>
            <w:noProof/>
            <w:webHidden/>
          </w:rPr>
          <w:fldChar w:fldCharType="separate"/>
        </w:r>
        <w:r w:rsidR="009E2AFD">
          <w:rPr>
            <w:noProof/>
            <w:webHidden/>
          </w:rPr>
          <w:t>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85" w:history="1">
        <w:r w:rsidR="009E2AFD" w:rsidRPr="004F66FF">
          <w:rPr>
            <w:rStyle w:val="a9"/>
            <w:noProof/>
          </w:rPr>
          <w:t>1 АНАЛИЗ СУЩЕСТВУЮЩИХ СИСТЕМ ВЕРИФИКАЦИИ UML-ДИАГРАММ</w:t>
        </w:r>
        <w:r w:rsidR="009E2AFD">
          <w:rPr>
            <w:noProof/>
            <w:webHidden/>
          </w:rPr>
          <w:tab/>
        </w:r>
        <w:r w:rsidR="009E2AFD">
          <w:rPr>
            <w:noProof/>
            <w:webHidden/>
          </w:rPr>
          <w:fldChar w:fldCharType="begin"/>
        </w:r>
        <w:r w:rsidR="009E2AFD">
          <w:rPr>
            <w:noProof/>
            <w:webHidden/>
          </w:rPr>
          <w:instrText xml:space="preserve"> PAGEREF _Toc374461985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6" w:history="1">
        <w:r w:rsidR="009E2AFD" w:rsidRPr="004F66FF">
          <w:rPr>
            <w:rStyle w:val="a9"/>
            <w:noProof/>
          </w:rPr>
          <w:t>1.1 Существующие системы верификации UML-диграмм</w:t>
        </w:r>
        <w:r w:rsidR="009E2AFD">
          <w:rPr>
            <w:noProof/>
            <w:webHidden/>
          </w:rPr>
          <w:tab/>
        </w:r>
        <w:r w:rsidR="009E2AFD">
          <w:rPr>
            <w:noProof/>
            <w:webHidden/>
          </w:rPr>
          <w:fldChar w:fldCharType="begin"/>
        </w:r>
        <w:r w:rsidR="009E2AFD">
          <w:rPr>
            <w:noProof/>
            <w:webHidden/>
          </w:rPr>
          <w:instrText xml:space="preserve"> PAGEREF _Toc374461986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7" w:history="1">
        <w:r w:rsidR="009E2AFD" w:rsidRPr="004F66FF">
          <w:rPr>
            <w:rStyle w:val="a9"/>
            <w:noProof/>
          </w:rPr>
          <w:t>1.1.1 ArgoUML</w:t>
        </w:r>
        <w:r w:rsidR="009E2AFD">
          <w:rPr>
            <w:noProof/>
            <w:webHidden/>
          </w:rPr>
          <w:tab/>
        </w:r>
        <w:r w:rsidR="009E2AFD">
          <w:rPr>
            <w:noProof/>
            <w:webHidden/>
          </w:rPr>
          <w:fldChar w:fldCharType="begin"/>
        </w:r>
        <w:r w:rsidR="009E2AFD">
          <w:rPr>
            <w:noProof/>
            <w:webHidden/>
          </w:rPr>
          <w:instrText xml:space="preserve"> PAGEREF _Toc374461987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8" w:history="1">
        <w:r w:rsidR="009E2AFD" w:rsidRPr="004F66FF">
          <w:rPr>
            <w:rStyle w:val="a9"/>
            <w:noProof/>
          </w:rPr>
          <w:t>1.1.2 IBM Rational Rose</w:t>
        </w:r>
        <w:r w:rsidR="009E2AFD">
          <w:rPr>
            <w:noProof/>
            <w:webHidden/>
          </w:rPr>
          <w:tab/>
        </w:r>
        <w:r w:rsidR="009E2AFD">
          <w:rPr>
            <w:noProof/>
            <w:webHidden/>
          </w:rPr>
          <w:fldChar w:fldCharType="begin"/>
        </w:r>
        <w:r w:rsidR="009E2AFD">
          <w:rPr>
            <w:noProof/>
            <w:webHidden/>
          </w:rPr>
          <w:instrText xml:space="preserve"> PAGEREF _Toc374461988 \h </w:instrText>
        </w:r>
        <w:r w:rsidR="009E2AFD">
          <w:rPr>
            <w:noProof/>
            <w:webHidden/>
          </w:rPr>
        </w:r>
        <w:r w:rsidR="009E2AFD">
          <w:rPr>
            <w:noProof/>
            <w:webHidden/>
          </w:rPr>
          <w:fldChar w:fldCharType="separate"/>
        </w:r>
        <w:r w:rsidR="009E2AFD">
          <w:rPr>
            <w:noProof/>
            <w:webHidden/>
          </w:rPr>
          <w:t>11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9" w:history="1">
        <w:r w:rsidR="009E2AFD" w:rsidRPr="004F66FF">
          <w:rPr>
            <w:rStyle w:val="a9"/>
            <w:noProof/>
          </w:rPr>
          <w:t xml:space="preserve">1.1.3 </w:t>
        </w:r>
        <w:r w:rsidR="009E2AFD" w:rsidRPr="004F66FF">
          <w:rPr>
            <w:rStyle w:val="a9"/>
            <w:noProof/>
            <w:lang w:val="en-US"/>
          </w:rPr>
          <w:t>UModel</w:t>
        </w:r>
        <w:r w:rsidR="009E2AFD">
          <w:rPr>
            <w:noProof/>
            <w:webHidden/>
          </w:rPr>
          <w:tab/>
        </w:r>
        <w:r w:rsidR="009E2AFD">
          <w:rPr>
            <w:noProof/>
            <w:webHidden/>
          </w:rPr>
          <w:fldChar w:fldCharType="begin"/>
        </w:r>
        <w:r w:rsidR="009E2AFD">
          <w:rPr>
            <w:noProof/>
            <w:webHidden/>
          </w:rPr>
          <w:instrText xml:space="preserve"> PAGEREF _Toc374461989 \h </w:instrText>
        </w:r>
        <w:r w:rsidR="009E2AFD">
          <w:rPr>
            <w:noProof/>
            <w:webHidden/>
          </w:rPr>
        </w:r>
        <w:r w:rsidR="009E2AFD">
          <w:rPr>
            <w:noProof/>
            <w:webHidden/>
          </w:rPr>
          <w:fldChar w:fldCharType="separate"/>
        </w:r>
        <w:r w:rsidR="009E2AFD">
          <w:rPr>
            <w:noProof/>
            <w:webHidden/>
          </w:rPr>
          <w:t>15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0" w:history="1">
        <w:r w:rsidR="009E2AFD" w:rsidRPr="004F66FF">
          <w:rPr>
            <w:rStyle w:val="a9"/>
            <w:noProof/>
          </w:rPr>
          <w:t>1.1.4 Visual Paradigm for UML</w:t>
        </w:r>
        <w:r w:rsidR="009E2AFD">
          <w:rPr>
            <w:noProof/>
            <w:webHidden/>
          </w:rPr>
          <w:tab/>
        </w:r>
        <w:r w:rsidR="009E2AFD">
          <w:rPr>
            <w:noProof/>
            <w:webHidden/>
          </w:rPr>
          <w:fldChar w:fldCharType="begin"/>
        </w:r>
        <w:r w:rsidR="009E2AFD">
          <w:rPr>
            <w:noProof/>
            <w:webHidden/>
          </w:rPr>
          <w:instrText xml:space="preserve"> PAGEREF _Toc374461990 \h </w:instrText>
        </w:r>
        <w:r w:rsidR="009E2AFD">
          <w:rPr>
            <w:noProof/>
            <w:webHidden/>
          </w:rPr>
        </w:r>
        <w:r w:rsidR="009E2AFD">
          <w:rPr>
            <w:noProof/>
            <w:webHidden/>
          </w:rPr>
          <w:fldChar w:fldCharType="separate"/>
        </w:r>
        <w:r w:rsidR="009E2AFD">
          <w:rPr>
            <w:noProof/>
            <w:webHidden/>
          </w:rPr>
          <w:t>18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1" w:history="1">
        <w:r w:rsidR="009E2AFD" w:rsidRPr="004F66FF">
          <w:rPr>
            <w:rStyle w:val="a9"/>
            <w:noProof/>
          </w:rPr>
          <w:t>1.1.5 Enterprise Architect</w:t>
        </w:r>
        <w:r w:rsidR="009E2AFD">
          <w:rPr>
            <w:noProof/>
            <w:webHidden/>
          </w:rPr>
          <w:tab/>
        </w:r>
        <w:r w:rsidR="009E2AFD">
          <w:rPr>
            <w:noProof/>
            <w:webHidden/>
          </w:rPr>
          <w:fldChar w:fldCharType="begin"/>
        </w:r>
        <w:r w:rsidR="009E2AFD">
          <w:rPr>
            <w:noProof/>
            <w:webHidden/>
          </w:rPr>
          <w:instrText xml:space="preserve"> PAGEREF _Toc374461991 \h </w:instrText>
        </w:r>
        <w:r w:rsidR="009E2AFD">
          <w:rPr>
            <w:noProof/>
            <w:webHidden/>
          </w:rPr>
        </w:r>
        <w:r w:rsidR="009E2AFD">
          <w:rPr>
            <w:noProof/>
            <w:webHidden/>
          </w:rPr>
          <w:fldChar w:fldCharType="separate"/>
        </w:r>
        <w:r w:rsidR="009E2AFD">
          <w:rPr>
            <w:noProof/>
            <w:webHidden/>
          </w:rPr>
          <w:t>23</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2" w:history="1">
        <w:r w:rsidR="009E2AFD" w:rsidRPr="004F66FF">
          <w:rPr>
            <w:rStyle w:val="a9"/>
            <w:noProof/>
          </w:rPr>
          <w:t>1.2 Сравнительная характеристика существующих систем верификации диаграмм последовательности</w:t>
        </w:r>
        <w:r w:rsidR="009E2AFD">
          <w:rPr>
            <w:noProof/>
            <w:webHidden/>
          </w:rPr>
          <w:tab/>
        </w:r>
        <w:r w:rsidR="009E2AFD">
          <w:rPr>
            <w:noProof/>
            <w:webHidden/>
          </w:rPr>
          <w:fldChar w:fldCharType="begin"/>
        </w:r>
        <w:r w:rsidR="009E2AFD">
          <w:rPr>
            <w:noProof/>
            <w:webHidden/>
          </w:rPr>
          <w:instrText xml:space="preserve"> PAGEREF _Toc374461992 \h </w:instrText>
        </w:r>
        <w:r w:rsidR="009E2AFD">
          <w:rPr>
            <w:noProof/>
            <w:webHidden/>
          </w:rPr>
        </w:r>
        <w:r w:rsidR="009E2AFD">
          <w:rPr>
            <w:noProof/>
            <w:webHidden/>
          </w:rPr>
          <w:fldChar w:fldCharType="separate"/>
        </w:r>
        <w:r w:rsidR="009E2AFD">
          <w:rPr>
            <w:noProof/>
            <w:webHidden/>
          </w:rPr>
          <w:t>28</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3" w:history="1">
        <w:r w:rsidR="009E2AFD" w:rsidRPr="004F66FF">
          <w:rPr>
            <w:rStyle w:val="a9"/>
            <w:noProof/>
          </w:rPr>
          <w:t>2 ОБЩИЕ МОДЕЛИ И МЕТОДОЛОГИИ РАЗРАБОТКИ ПРОГРАММНОГО ОБЕСПЕЧЕНИЯ И ПРОГРАММНЫХ СИСТЕМ</w:t>
        </w:r>
        <w:r w:rsidR="009E2AFD">
          <w:rPr>
            <w:noProof/>
            <w:webHidden/>
          </w:rPr>
          <w:tab/>
        </w:r>
        <w:r w:rsidR="009E2AFD">
          <w:rPr>
            <w:noProof/>
            <w:webHidden/>
          </w:rPr>
          <w:fldChar w:fldCharType="begin"/>
        </w:r>
        <w:r w:rsidR="009E2AFD">
          <w:rPr>
            <w:noProof/>
            <w:webHidden/>
          </w:rPr>
          <w:instrText xml:space="preserve"> PAGEREF _Toc374461993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4" w:history="1">
        <w:r w:rsidR="009E2AFD" w:rsidRPr="004F66FF">
          <w:rPr>
            <w:rStyle w:val="a9"/>
            <w:noProof/>
          </w:rPr>
          <w:t>2.1 Модели разработки</w:t>
        </w:r>
        <w:r w:rsidR="009E2AFD">
          <w:rPr>
            <w:noProof/>
            <w:webHidden/>
          </w:rPr>
          <w:tab/>
        </w:r>
        <w:r w:rsidR="009E2AFD">
          <w:rPr>
            <w:noProof/>
            <w:webHidden/>
          </w:rPr>
          <w:fldChar w:fldCharType="begin"/>
        </w:r>
        <w:r w:rsidR="009E2AFD">
          <w:rPr>
            <w:noProof/>
            <w:webHidden/>
          </w:rPr>
          <w:instrText xml:space="preserve"> PAGEREF _Toc374461994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5" w:history="1">
        <w:r w:rsidR="009E2AFD" w:rsidRPr="004F66FF">
          <w:rPr>
            <w:rStyle w:val="a9"/>
            <w:noProof/>
          </w:rPr>
          <w:t>2.1.1 Каскадная модель</w:t>
        </w:r>
        <w:r w:rsidR="009E2AFD">
          <w:rPr>
            <w:noProof/>
            <w:webHidden/>
          </w:rPr>
          <w:tab/>
        </w:r>
        <w:r w:rsidR="009E2AFD">
          <w:rPr>
            <w:noProof/>
            <w:webHidden/>
          </w:rPr>
          <w:fldChar w:fldCharType="begin"/>
        </w:r>
        <w:r w:rsidR="009E2AFD">
          <w:rPr>
            <w:noProof/>
            <w:webHidden/>
          </w:rPr>
          <w:instrText xml:space="preserve"> PAGEREF _Toc374461995 \h </w:instrText>
        </w:r>
        <w:r w:rsidR="009E2AFD">
          <w:rPr>
            <w:noProof/>
            <w:webHidden/>
          </w:rPr>
        </w:r>
        <w:r w:rsidR="009E2AFD">
          <w:rPr>
            <w:noProof/>
            <w:webHidden/>
          </w:rPr>
          <w:fldChar w:fldCharType="separate"/>
        </w:r>
        <w:r w:rsidR="009E2AFD">
          <w:rPr>
            <w:noProof/>
            <w:webHidden/>
          </w:rPr>
          <w:t>30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6" w:history="1">
        <w:r w:rsidR="009E2AFD" w:rsidRPr="004F66FF">
          <w:rPr>
            <w:rStyle w:val="a9"/>
            <w:noProof/>
          </w:rPr>
          <w:t>2.1.2 Инкрементальная модель</w:t>
        </w:r>
        <w:r w:rsidR="009E2AFD">
          <w:rPr>
            <w:noProof/>
            <w:webHidden/>
          </w:rPr>
          <w:tab/>
        </w:r>
        <w:r w:rsidR="009E2AFD">
          <w:rPr>
            <w:noProof/>
            <w:webHidden/>
          </w:rPr>
          <w:fldChar w:fldCharType="begin"/>
        </w:r>
        <w:r w:rsidR="009E2AFD">
          <w:rPr>
            <w:noProof/>
            <w:webHidden/>
          </w:rPr>
          <w:instrText xml:space="preserve"> PAGEREF _Toc374461996 \h </w:instrText>
        </w:r>
        <w:r w:rsidR="009E2AFD">
          <w:rPr>
            <w:noProof/>
            <w:webHidden/>
          </w:rPr>
        </w:r>
        <w:r w:rsidR="009E2AFD">
          <w:rPr>
            <w:noProof/>
            <w:webHidden/>
          </w:rPr>
          <w:fldChar w:fldCharType="separate"/>
        </w:r>
        <w:r w:rsidR="009E2AFD">
          <w:rPr>
            <w:noProof/>
            <w:webHidden/>
          </w:rPr>
          <w:t>31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7" w:history="1">
        <w:r w:rsidR="009E2AFD" w:rsidRPr="004F66FF">
          <w:rPr>
            <w:rStyle w:val="a9"/>
            <w:noProof/>
          </w:rPr>
          <w:t>2.1.3 Спиральная модель</w:t>
        </w:r>
        <w:r w:rsidR="009E2AFD">
          <w:rPr>
            <w:noProof/>
            <w:webHidden/>
          </w:rPr>
          <w:tab/>
        </w:r>
        <w:r w:rsidR="009E2AFD">
          <w:rPr>
            <w:noProof/>
            <w:webHidden/>
          </w:rPr>
          <w:fldChar w:fldCharType="begin"/>
        </w:r>
        <w:r w:rsidR="009E2AFD">
          <w:rPr>
            <w:noProof/>
            <w:webHidden/>
          </w:rPr>
          <w:instrText xml:space="preserve"> PAGEREF _Toc374461997 \h </w:instrText>
        </w:r>
        <w:r w:rsidR="009E2AFD">
          <w:rPr>
            <w:noProof/>
            <w:webHidden/>
          </w:rPr>
        </w:r>
        <w:r w:rsidR="009E2AFD">
          <w:rPr>
            <w:noProof/>
            <w:webHidden/>
          </w:rPr>
          <w:fldChar w:fldCharType="separate"/>
        </w:r>
        <w:r w:rsidR="009E2AFD">
          <w:rPr>
            <w:noProof/>
            <w:webHidden/>
          </w:rPr>
          <w:t>35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8" w:history="1">
        <w:r w:rsidR="009E2AFD" w:rsidRPr="004F66FF">
          <w:rPr>
            <w:rStyle w:val="a9"/>
            <w:noProof/>
          </w:rPr>
          <w:t>2.1.4 Модель прототипирования</w:t>
        </w:r>
        <w:r w:rsidR="009E2AFD">
          <w:rPr>
            <w:noProof/>
            <w:webHidden/>
          </w:rPr>
          <w:tab/>
        </w:r>
        <w:r w:rsidR="009E2AFD">
          <w:rPr>
            <w:noProof/>
            <w:webHidden/>
          </w:rPr>
          <w:fldChar w:fldCharType="begin"/>
        </w:r>
        <w:r w:rsidR="009E2AFD">
          <w:rPr>
            <w:noProof/>
            <w:webHidden/>
          </w:rPr>
          <w:instrText xml:space="preserve"> PAGEREF _Toc374461998 \h </w:instrText>
        </w:r>
        <w:r w:rsidR="009E2AFD">
          <w:rPr>
            <w:noProof/>
            <w:webHidden/>
          </w:rPr>
        </w:r>
        <w:r w:rsidR="009E2AFD">
          <w:rPr>
            <w:noProof/>
            <w:webHidden/>
          </w:rPr>
          <w:fldChar w:fldCharType="separate"/>
        </w:r>
        <w:r w:rsidR="009E2AFD">
          <w:rPr>
            <w:noProof/>
            <w:webHidden/>
          </w:rPr>
          <w:t>37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9" w:history="1">
        <w:r w:rsidR="009E2AFD" w:rsidRPr="004F66FF">
          <w:rPr>
            <w:rStyle w:val="a9"/>
            <w:noProof/>
          </w:rPr>
          <w:t>3 РАЗРАБОТКА СТРУКТУРЫ ДЛЯ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_Toc374461999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0" w:history="1">
        <w:r w:rsidR="009E2AFD" w:rsidRPr="004F66FF">
          <w:rPr>
            <w:rStyle w:val="a9"/>
            <w:noProof/>
          </w:rPr>
          <w:t>3.1 Задачи, выполняемые подсистемой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_Toc374462000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1" w:history="1">
        <w:r w:rsidR="009E2AFD" w:rsidRPr="004F66FF">
          <w:rPr>
            <w:rStyle w:val="a9"/>
            <w:noProof/>
          </w:rPr>
          <w:t>3.2 Архитектура системы верификации UML-диаграмм «UML Tester»</w:t>
        </w:r>
        <w:r w:rsidR="009E2AFD">
          <w:rPr>
            <w:noProof/>
            <w:webHidden/>
          </w:rPr>
          <w:tab/>
        </w:r>
        <w:r w:rsidR="009E2AFD">
          <w:rPr>
            <w:noProof/>
            <w:webHidden/>
          </w:rPr>
          <w:fldChar w:fldCharType="begin"/>
        </w:r>
        <w:r w:rsidR="009E2AFD">
          <w:rPr>
            <w:noProof/>
            <w:webHidden/>
          </w:rPr>
          <w:instrText xml:space="preserve"> PAGEREF _Toc374462001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2" w:history="1">
        <w:r w:rsidR="009E2AFD" w:rsidRPr="004F66FF">
          <w:rPr>
            <w:rStyle w:val="a9"/>
            <w:noProof/>
          </w:rPr>
          <w:t>3.3 Структура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_Toc374462002 \h </w:instrText>
        </w:r>
        <w:r w:rsidR="009E2AFD">
          <w:rPr>
            <w:noProof/>
            <w:webHidden/>
          </w:rPr>
        </w:r>
        <w:r w:rsidR="009E2AFD">
          <w:rPr>
            <w:noProof/>
            <w:webHidden/>
          </w:rPr>
          <w:fldChar w:fldCharType="separate"/>
        </w:r>
        <w:r w:rsidR="009E2AFD">
          <w:rPr>
            <w:noProof/>
            <w:webHidden/>
          </w:rPr>
          <w:t>40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3" w:history="1">
        <w:r w:rsidR="009E2AFD" w:rsidRPr="004F66FF">
          <w:rPr>
            <w:rStyle w:val="a9"/>
            <w:noProof/>
          </w:rPr>
          <w:t>3.3.1 Модуль обработки XML данных</w:t>
        </w:r>
        <w:r w:rsidR="009E2AFD">
          <w:rPr>
            <w:noProof/>
            <w:webHidden/>
          </w:rPr>
          <w:tab/>
        </w:r>
        <w:r w:rsidR="009E2AFD">
          <w:rPr>
            <w:noProof/>
            <w:webHidden/>
          </w:rPr>
          <w:fldChar w:fldCharType="begin"/>
        </w:r>
        <w:r w:rsidR="009E2AFD">
          <w:rPr>
            <w:noProof/>
            <w:webHidden/>
          </w:rPr>
          <w:instrText xml:space="preserve"> PAGEREF _Toc374462003 \h </w:instrText>
        </w:r>
        <w:r w:rsidR="009E2AFD">
          <w:rPr>
            <w:noProof/>
            <w:webHidden/>
          </w:rPr>
        </w:r>
        <w:r w:rsidR="009E2AFD">
          <w:rPr>
            <w:noProof/>
            <w:webHidden/>
          </w:rPr>
          <w:fldChar w:fldCharType="separate"/>
        </w:r>
        <w:r w:rsidR="009E2AFD">
          <w:rPr>
            <w:noProof/>
            <w:webHidden/>
          </w:rPr>
          <w:t>41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4" w:history="1">
        <w:r w:rsidR="009E2AFD" w:rsidRPr="004F66FF">
          <w:rPr>
            <w:rStyle w:val="a9"/>
            <w:noProof/>
          </w:rPr>
          <w:t>3.3.2 Модуль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_Toc374462004 \h </w:instrText>
        </w:r>
        <w:r w:rsidR="009E2AFD">
          <w:rPr>
            <w:noProof/>
            <w:webHidden/>
          </w:rPr>
        </w:r>
        <w:r w:rsidR="009E2AFD">
          <w:rPr>
            <w:noProof/>
            <w:webHidden/>
          </w:rPr>
          <w:fldChar w:fldCharType="separate"/>
        </w:r>
        <w:r w:rsidR="009E2AFD">
          <w:rPr>
            <w:noProof/>
            <w:webHidden/>
          </w:rPr>
          <w:t>47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5" w:history="1">
        <w:r w:rsidR="009E2AFD" w:rsidRPr="004F66FF">
          <w:rPr>
            <w:rStyle w:val="a9"/>
            <w:rFonts w:eastAsiaTheme="minorHAnsi"/>
            <w:noProof/>
          </w:rPr>
          <w:t>3.4 Используемые методы верификации диаграмм классов и их реализация</w:t>
        </w:r>
        <w:r w:rsidR="009E2AFD">
          <w:rPr>
            <w:noProof/>
            <w:webHidden/>
          </w:rPr>
          <w:tab/>
        </w:r>
        <w:r w:rsidR="009E2AFD">
          <w:rPr>
            <w:noProof/>
            <w:webHidden/>
          </w:rPr>
          <w:fldChar w:fldCharType="begin"/>
        </w:r>
        <w:r w:rsidR="009E2AFD">
          <w:rPr>
            <w:noProof/>
            <w:webHidden/>
          </w:rPr>
          <w:instrText xml:space="preserve"> PAGEREF _Toc374462005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6" w:history="1">
        <w:r w:rsidR="009E2AFD" w:rsidRPr="004F66FF">
          <w:rPr>
            <w:rStyle w:val="a9"/>
            <w:rFonts w:eastAsiaTheme="minorHAnsi"/>
            <w:noProof/>
          </w:rPr>
          <w:t>3.</w:t>
        </w:r>
        <w:r w:rsidR="009E2AFD" w:rsidRPr="004F66FF">
          <w:rPr>
            <w:rStyle w:val="a9"/>
            <w:noProof/>
          </w:rPr>
          <w:t>4.1.1</w:t>
        </w:r>
        <w:r w:rsidR="009E2AFD" w:rsidRPr="004F66FF">
          <w:rPr>
            <w:rStyle w:val="a9"/>
            <w:rFonts w:eastAsiaTheme="minorHAnsi"/>
            <w:noProof/>
          </w:rPr>
          <w:t xml:space="preserve"> Метод шаблонов</w:t>
        </w:r>
        <w:r w:rsidR="009E2AFD">
          <w:rPr>
            <w:noProof/>
            <w:webHidden/>
          </w:rPr>
          <w:tab/>
        </w:r>
        <w:r w:rsidR="009E2AFD">
          <w:rPr>
            <w:noProof/>
            <w:webHidden/>
          </w:rPr>
          <w:fldChar w:fldCharType="begin"/>
        </w:r>
        <w:r w:rsidR="009E2AFD">
          <w:rPr>
            <w:noProof/>
            <w:webHidden/>
          </w:rPr>
          <w:instrText xml:space="preserve"> PAGEREF _Toc374462006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7" w:history="1">
        <w:r w:rsidR="009E2AFD" w:rsidRPr="004F66FF">
          <w:rPr>
            <w:rStyle w:val="a9"/>
            <w:noProof/>
          </w:rPr>
          <w:t>3.4.1.2 Реализация метода шаблонов</w:t>
        </w:r>
        <w:r w:rsidR="009E2AFD">
          <w:rPr>
            <w:noProof/>
            <w:webHidden/>
          </w:rPr>
          <w:tab/>
        </w:r>
        <w:r w:rsidR="009E2AFD">
          <w:rPr>
            <w:noProof/>
            <w:webHidden/>
          </w:rPr>
          <w:fldChar w:fldCharType="begin"/>
        </w:r>
        <w:r w:rsidR="009E2AFD">
          <w:rPr>
            <w:noProof/>
            <w:webHidden/>
          </w:rPr>
          <w:instrText xml:space="preserve"> PAGEREF _Toc374462007 \h </w:instrText>
        </w:r>
        <w:r w:rsidR="009E2AFD">
          <w:rPr>
            <w:noProof/>
            <w:webHidden/>
          </w:rPr>
        </w:r>
        <w:r w:rsidR="009E2AFD">
          <w:rPr>
            <w:noProof/>
            <w:webHidden/>
          </w:rPr>
          <w:fldChar w:fldCharType="separate"/>
        </w:r>
        <w:r w:rsidR="009E2AFD">
          <w:rPr>
            <w:noProof/>
            <w:webHidden/>
          </w:rPr>
          <w:t>51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8" w:history="1">
        <w:r w:rsidR="009E2AFD" w:rsidRPr="004F66FF">
          <w:rPr>
            <w:rStyle w:val="a9"/>
            <w:rFonts w:eastAsiaTheme="minorHAnsi"/>
            <w:noProof/>
          </w:rPr>
          <w:t>3.4.2.1 Метод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_Toc374462008 \h </w:instrText>
        </w:r>
        <w:r w:rsidR="009E2AFD">
          <w:rPr>
            <w:noProof/>
            <w:webHidden/>
          </w:rPr>
        </w:r>
        <w:r w:rsidR="009E2AFD">
          <w:rPr>
            <w:noProof/>
            <w:webHidden/>
          </w:rPr>
          <w:fldChar w:fldCharType="separate"/>
        </w:r>
        <w:r w:rsidR="009E2AFD">
          <w:rPr>
            <w:noProof/>
            <w:webHidden/>
          </w:rPr>
          <w:t>52</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9" w:history="1">
        <w:r w:rsidR="009E2AFD" w:rsidRPr="004F66FF">
          <w:rPr>
            <w:rStyle w:val="a9"/>
            <w:noProof/>
          </w:rPr>
          <w:t>3.4.2.2 Реализация метода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_Toc374462009 \h </w:instrText>
        </w:r>
        <w:r w:rsidR="009E2AFD">
          <w:rPr>
            <w:noProof/>
            <w:webHidden/>
          </w:rPr>
        </w:r>
        <w:r w:rsidR="009E2AFD">
          <w:rPr>
            <w:noProof/>
            <w:webHidden/>
          </w:rPr>
          <w:fldChar w:fldCharType="separate"/>
        </w:r>
        <w:r w:rsidR="009E2AFD">
          <w:rPr>
            <w:noProof/>
            <w:webHidden/>
          </w:rPr>
          <w:t>55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0" w:history="1">
        <w:r w:rsidR="009E2AFD" w:rsidRPr="004F66FF">
          <w:rPr>
            <w:rStyle w:val="a9"/>
            <w:rFonts w:eastAsiaTheme="minorHAnsi"/>
            <w:noProof/>
          </w:rPr>
          <w:t>3.4.3.1 Метод множеств</w:t>
        </w:r>
        <w:r w:rsidR="009E2AFD">
          <w:rPr>
            <w:noProof/>
            <w:webHidden/>
          </w:rPr>
          <w:tab/>
        </w:r>
        <w:r w:rsidR="009E2AFD">
          <w:rPr>
            <w:noProof/>
            <w:webHidden/>
          </w:rPr>
          <w:fldChar w:fldCharType="begin"/>
        </w:r>
        <w:r w:rsidR="009E2AFD">
          <w:rPr>
            <w:noProof/>
            <w:webHidden/>
          </w:rPr>
          <w:instrText xml:space="preserve"> PAGEREF _Toc374462010 \h </w:instrText>
        </w:r>
        <w:r w:rsidR="009E2AFD">
          <w:rPr>
            <w:noProof/>
            <w:webHidden/>
          </w:rPr>
        </w:r>
        <w:r w:rsidR="009E2AFD">
          <w:rPr>
            <w:noProof/>
            <w:webHidden/>
          </w:rPr>
          <w:fldChar w:fldCharType="separate"/>
        </w:r>
        <w:r w:rsidR="009E2AFD">
          <w:rPr>
            <w:noProof/>
            <w:webHidden/>
          </w:rPr>
          <w:t>56</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1" w:history="1">
        <w:r w:rsidR="009E2AFD" w:rsidRPr="004F66FF">
          <w:rPr>
            <w:rStyle w:val="a9"/>
            <w:rFonts w:eastAsiaTheme="minorHAnsi"/>
            <w:noProof/>
          </w:rPr>
          <w:t>3.4.3.1 Реализация метод множеств</w:t>
        </w:r>
        <w:r w:rsidR="009E2AFD">
          <w:rPr>
            <w:noProof/>
            <w:webHidden/>
          </w:rPr>
          <w:tab/>
        </w:r>
        <w:r w:rsidR="009E2AFD">
          <w:rPr>
            <w:noProof/>
            <w:webHidden/>
          </w:rPr>
          <w:fldChar w:fldCharType="begin"/>
        </w:r>
        <w:r w:rsidR="009E2AFD">
          <w:rPr>
            <w:noProof/>
            <w:webHidden/>
          </w:rPr>
          <w:instrText xml:space="preserve"> PAGEREF _Toc374462011 \h </w:instrText>
        </w:r>
        <w:r w:rsidR="009E2AFD">
          <w:rPr>
            <w:noProof/>
            <w:webHidden/>
          </w:rPr>
        </w:r>
        <w:r w:rsidR="009E2AFD">
          <w:rPr>
            <w:noProof/>
            <w:webHidden/>
          </w:rPr>
          <w:fldChar w:fldCharType="separate"/>
        </w:r>
        <w:r w:rsidR="009E2AFD">
          <w:rPr>
            <w:noProof/>
            <w:webHidden/>
          </w:rPr>
          <w:t>57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2" w:history="1">
        <w:r w:rsidR="009E2AFD" w:rsidRPr="004F66FF">
          <w:rPr>
            <w:rStyle w:val="a9"/>
            <w:rFonts w:eastAsiaTheme="minorHAnsi"/>
            <w:noProof/>
          </w:rPr>
          <w:t>3.4.4.1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_Toc374462012 \h </w:instrText>
        </w:r>
        <w:r w:rsidR="009E2AFD">
          <w:rPr>
            <w:noProof/>
            <w:webHidden/>
          </w:rPr>
        </w:r>
        <w:r w:rsidR="009E2AFD">
          <w:rPr>
            <w:noProof/>
            <w:webHidden/>
          </w:rPr>
          <w:fldChar w:fldCharType="separate"/>
        </w:r>
        <w:r w:rsidR="009E2AFD">
          <w:rPr>
            <w:noProof/>
            <w:webHidden/>
          </w:rPr>
          <w:t>59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3" w:history="1">
        <w:r w:rsidR="009E2AFD" w:rsidRPr="004F66FF">
          <w:rPr>
            <w:rStyle w:val="a9"/>
            <w:rFonts w:eastAsiaTheme="minorHAnsi"/>
            <w:noProof/>
          </w:rPr>
          <w:t>3.4.4.2 Реализация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_Toc374462013 \h </w:instrText>
        </w:r>
        <w:r w:rsidR="009E2AFD">
          <w:rPr>
            <w:noProof/>
            <w:webHidden/>
          </w:rPr>
        </w:r>
        <w:r w:rsidR="009E2AFD">
          <w:rPr>
            <w:noProof/>
            <w:webHidden/>
          </w:rPr>
          <w:fldChar w:fldCharType="separate"/>
        </w:r>
        <w:r w:rsidR="009E2AFD">
          <w:rPr>
            <w:noProof/>
            <w:webHidden/>
          </w:rPr>
          <w:t>63</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14" w:history="1">
        <w:r w:rsidR="009E2AFD" w:rsidRPr="004F66FF">
          <w:rPr>
            <w:rStyle w:val="a9"/>
            <w:noProof/>
          </w:rPr>
          <w:t>5 ОХРАНА ТРУДА И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_Toc374462014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5" w:history="1">
        <w:r w:rsidR="009E2AFD" w:rsidRPr="004F66FF">
          <w:rPr>
            <w:rStyle w:val="a9"/>
            <w:noProof/>
          </w:rPr>
          <w:t>5.1 Характеристика системы управления охраной труда в учреждении</w:t>
        </w:r>
        <w:r w:rsidR="009E2AFD">
          <w:rPr>
            <w:noProof/>
            <w:webHidden/>
          </w:rPr>
          <w:tab/>
        </w:r>
        <w:r w:rsidR="009E2AFD">
          <w:rPr>
            <w:noProof/>
            <w:webHidden/>
          </w:rPr>
          <w:fldChar w:fldCharType="begin"/>
        </w:r>
        <w:r w:rsidR="009E2AFD">
          <w:rPr>
            <w:noProof/>
            <w:webHidden/>
          </w:rPr>
          <w:instrText xml:space="preserve"> PAGEREF _Toc374462015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6" w:history="1">
        <w:r w:rsidR="009E2AFD" w:rsidRPr="004F66FF">
          <w:rPr>
            <w:rStyle w:val="a9"/>
            <w:noProof/>
          </w:rPr>
          <w:t>5.2 Анализ условий труда на рабочем месте</w:t>
        </w:r>
        <w:r w:rsidR="009E2AFD">
          <w:rPr>
            <w:noProof/>
            <w:webHidden/>
          </w:rPr>
          <w:tab/>
        </w:r>
        <w:r w:rsidR="009E2AFD">
          <w:rPr>
            <w:noProof/>
            <w:webHidden/>
          </w:rPr>
          <w:fldChar w:fldCharType="begin"/>
        </w:r>
        <w:r w:rsidR="009E2AFD">
          <w:rPr>
            <w:noProof/>
            <w:webHidden/>
          </w:rPr>
          <w:instrText xml:space="preserve"> PAGEREF _Toc374462016 \h </w:instrText>
        </w:r>
        <w:r w:rsidR="009E2AFD">
          <w:rPr>
            <w:noProof/>
            <w:webHidden/>
          </w:rPr>
        </w:r>
        <w:r w:rsidR="009E2AFD">
          <w:rPr>
            <w:noProof/>
            <w:webHidden/>
          </w:rPr>
          <w:fldChar w:fldCharType="separate"/>
        </w:r>
        <w:r w:rsidR="009E2AFD">
          <w:rPr>
            <w:noProof/>
            <w:webHidden/>
          </w:rPr>
          <w:t>69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7" w:history="1">
        <w:r w:rsidR="009E2AFD" w:rsidRPr="004F66FF">
          <w:rPr>
            <w:rStyle w:val="a9"/>
            <w:noProof/>
          </w:rPr>
          <w:t>5.3 Обеспечение производственной санитарии в условиях производства</w:t>
        </w:r>
        <w:r w:rsidR="009E2AFD">
          <w:rPr>
            <w:noProof/>
            <w:webHidden/>
          </w:rPr>
          <w:tab/>
        </w:r>
        <w:r w:rsidR="009E2AFD">
          <w:rPr>
            <w:noProof/>
            <w:webHidden/>
          </w:rPr>
          <w:fldChar w:fldCharType="begin"/>
        </w:r>
        <w:r w:rsidR="009E2AFD">
          <w:rPr>
            <w:noProof/>
            <w:webHidden/>
          </w:rPr>
          <w:instrText xml:space="preserve"> PAGEREF _Toc374462017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8" w:history="1">
        <w:r w:rsidR="009E2AFD" w:rsidRPr="004F66FF">
          <w:rPr>
            <w:rStyle w:val="a9"/>
            <w:noProof/>
          </w:rPr>
          <w:t>5.3.1 Предложения по улучшению условий труда</w:t>
        </w:r>
        <w:r w:rsidR="009E2AFD">
          <w:rPr>
            <w:noProof/>
            <w:webHidden/>
          </w:rPr>
          <w:tab/>
        </w:r>
        <w:r w:rsidR="009E2AFD">
          <w:rPr>
            <w:noProof/>
            <w:webHidden/>
          </w:rPr>
          <w:fldChar w:fldCharType="begin"/>
        </w:r>
        <w:r w:rsidR="009E2AFD">
          <w:rPr>
            <w:noProof/>
            <w:webHidden/>
          </w:rPr>
          <w:instrText xml:space="preserve"> PAGEREF _Toc374462018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9" w:history="1">
        <w:r w:rsidR="009E2AFD" w:rsidRPr="004F66FF">
          <w:rPr>
            <w:rStyle w:val="a9"/>
            <w:noProof/>
          </w:rPr>
          <w:t>5.3.2 Расчет  требуемого воздухообмена в помещении за опасными веществами</w:t>
        </w:r>
        <w:r w:rsidR="009E2AFD">
          <w:rPr>
            <w:noProof/>
            <w:webHidden/>
          </w:rPr>
          <w:tab/>
        </w:r>
        <w:r w:rsidR="009E2AFD">
          <w:rPr>
            <w:noProof/>
            <w:webHidden/>
          </w:rPr>
          <w:fldChar w:fldCharType="begin"/>
        </w:r>
        <w:r w:rsidR="009E2AFD">
          <w:rPr>
            <w:noProof/>
            <w:webHidden/>
          </w:rPr>
          <w:instrText xml:space="preserve"> PAGEREF _Toc374462019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20" w:history="1">
        <w:r w:rsidR="009E2AFD" w:rsidRPr="004F66FF">
          <w:rPr>
            <w:rStyle w:val="a9"/>
            <w:noProof/>
          </w:rPr>
          <w:t>5.4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_Toc374462020 \h </w:instrText>
        </w:r>
        <w:r w:rsidR="009E2AFD">
          <w:rPr>
            <w:noProof/>
            <w:webHidden/>
          </w:rPr>
        </w:r>
        <w:r w:rsidR="009E2AFD">
          <w:rPr>
            <w:noProof/>
            <w:webHidden/>
          </w:rPr>
          <w:fldChar w:fldCharType="separate"/>
        </w:r>
        <w:r w:rsidR="009E2AFD">
          <w:rPr>
            <w:noProof/>
            <w:webHidden/>
          </w:rPr>
          <w:t>76</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1" w:history="1">
        <w:r w:rsidR="009E2AFD" w:rsidRPr="004F66FF">
          <w:rPr>
            <w:rStyle w:val="a9"/>
            <w:noProof/>
          </w:rPr>
          <w:t>ВЫВОДЫ</w:t>
        </w:r>
        <w:r w:rsidR="009E2AFD">
          <w:rPr>
            <w:noProof/>
            <w:webHidden/>
          </w:rPr>
          <w:tab/>
        </w:r>
        <w:r w:rsidR="009E2AFD">
          <w:rPr>
            <w:noProof/>
            <w:webHidden/>
          </w:rPr>
          <w:fldChar w:fldCharType="begin"/>
        </w:r>
        <w:r w:rsidR="009E2AFD">
          <w:rPr>
            <w:noProof/>
            <w:webHidden/>
          </w:rPr>
          <w:instrText xml:space="preserve"> PAGEREF _Toc374462021 \h </w:instrText>
        </w:r>
        <w:r w:rsidR="009E2AFD">
          <w:rPr>
            <w:noProof/>
            <w:webHidden/>
          </w:rPr>
        </w:r>
        <w:r w:rsidR="009E2AFD">
          <w:rPr>
            <w:noProof/>
            <w:webHidden/>
          </w:rPr>
          <w:fldChar w:fldCharType="separate"/>
        </w:r>
        <w:r w:rsidR="009E2AFD">
          <w:rPr>
            <w:noProof/>
            <w:webHidden/>
          </w:rPr>
          <w:t>80</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2" w:history="1">
        <w:r w:rsidR="009E2AFD" w:rsidRPr="004F66FF">
          <w:rPr>
            <w:rStyle w:val="a9"/>
            <w:noProof/>
          </w:rPr>
          <w:t>ПЕРЕЧЕНЬ ИСПОЛЬЗОВАНЫХ ИСТОЧНИКОВ</w:t>
        </w:r>
        <w:r w:rsidR="009E2AFD">
          <w:rPr>
            <w:noProof/>
            <w:webHidden/>
          </w:rPr>
          <w:tab/>
        </w:r>
        <w:r w:rsidR="009E2AFD">
          <w:rPr>
            <w:noProof/>
            <w:webHidden/>
          </w:rPr>
          <w:fldChar w:fldCharType="begin"/>
        </w:r>
        <w:r w:rsidR="009E2AFD">
          <w:rPr>
            <w:noProof/>
            <w:webHidden/>
          </w:rPr>
          <w:instrText xml:space="preserve"> PAGEREF _Toc374462022 \h </w:instrText>
        </w:r>
        <w:r w:rsidR="009E2AFD">
          <w:rPr>
            <w:noProof/>
            <w:webHidden/>
          </w:rPr>
        </w:r>
        <w:r w:rsidR="009E2AFD">
          <w:rPr>
            <w:noProof/>
            <w:webHidden/>
          </w:rPr>
          <w:fldChar w:fldCharType="separate"/>
        </w:r>
        <w:r w:rsidR="009E2AFD">
          <w:rPr>
            <w:noProof/>
            <w:webHidden/>
          </w:rPr>
          <w:t>81</w:t>
        </w:r>
        <w:r w:rsidR="009E2AFD">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931CB2">
      <w:pPr>
        <w:pStyle w:val="A1COKKP"/>
      </w:pPr>
      <w:bookmarkStart w:id="36" w:name="_Toc374461984"/>
      <w:r w:rsidRPr="008D08BC">
        <w:lastRenderedPageBreak/>
        <w:t>ВВЕДЕНИЕ</w:t>
      </w:r>
      <w:bookmarkEnd w:id="36"/>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7B38BF">
      <w:pPr>
        <w:pStyle w:val="A1COKKP"/>
      </w:pPr>
      <w:bookmarkStart w:id="37" w:name="_Toc374461985"/>
      <w:r w:rsidRPr="008D08BC">
        <w:lastRenderedPageBreak/>
        <w:t>1 АНАЛИЗ СУЩЕСТВУЮЩИХ СИСТЕМ ВЕРИФИКАЦИИ UML-ДИАГРАММ</w:t>
      </w:r>
      <w:bookmarkEnd w:id="37"/>
    </w:p>
    <w:p w:rsidR="007A36BD" w:rsidRPr="007A36BD" w:rsidRDefault="007A36BD" w:rsidP="007A36BD">
      <w:pPr>
        <w:pStyle w:val="TEXT"/>
      </w:pPr>
      <w:bookmarkStart w:id="38"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072F51">
      <w:pPr>
        <w:pStyle w:val="A2COKKP"/>
      </w:pPr>
      <w:bookmarkStart w:id="39" w:name="_Toc374461986"/>
      <w:r w:rsidRPr="008D08BC">
        <w:t xml:space="preserve">1.1 </w:t>
      </w:r>
      <w:r w:rsidR="00A4391B" w:rsidRPr="008D08BC">
        <w:t>Существующие системы верификации UML-</w:t>
      </w:r>
      <w:proofErr w:type="spellStart"/>
      <w:r w:rsidR="00A4391B" w:rsidRPr="008D08BC">
        <w:t>диграмм</w:t>
      </w:r>
      <w:bookmarkEnd w:id="39"/>
      <w:proofErr w:type="spellEnd"/>
    </w:p>
    <w:p w:rsidR="00A4391B" w:rsidRPr="008D08BC" w:rsidRDefault="008A1991" w:rsidP="008A1991">
      <w:pPr>
        <w:pStyle w:val="A2COKKP"/>
      </w:pPr>
      <w:bookmarkStart w:id="40" w:name="_Toc355262827"/>
      <w:bookmarkStart w:id="41" w:name="_Toc374461987"/>
      <w:r w:rsidRPr="008D08BC">
        <w:t xml:space="preserve">1.1.1 </w:t>
      </w:r>
      <w:proofErr w:type="spellStart"/>
      <w:r w:rsidR="00A4391B" w:rsidRPr="008D08BC">
        <w:t>ArgoUML</w:t>
      </w:r>
      <w:bookmarkEnd w:id="38"/>
      <w:bookmarkEnd w:id="40"/>
      <w:bookmarkEnd w:id="41"/>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8AC2317" wp14:editId="3ECB0930">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0E2C5C7E" wp14:editId="56E51062">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167DA3">
      <w:pPr>
        <w:pStyle w:val="A2COKKP"/>
      </w:pPr>
      <w:bookmarkStart w:id="42" w:name="_Toc374461988"/>
      <w:bookmarkStart w:id="43" w:name="_Toc355262828"/>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bookmarkEnd w:id="42"/>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 xml:space="preserve">присутствует, но не </w:t>
      </w:r>
      <w:proofErr w:type="gramStart"/>
      <w:r>
        <w:t>в</w:t>
      </w:r>
      <w:proofErr w:type="gramEnd"/>
      <w:r>
        <w:t xml:space="preserve">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FF0BDCE" wp14:editId="21AE46B4">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 xml:space="preserve">Проверка корректности ассоциаций частично реализована, и проявляется на этапе построения диаграммы. Если пользователь пытается </w:t>
      </w:r>
      <w:r>
        <w:lastRenderedPageBreak/>
        <w:t>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35DB2A14" wp14:editId="33EA0E11">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352A82FC" wp14:editId="3AEFCB19">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C61E3F">
      <w:pPr>
        <w:pStyle w:val="A2COKKP"/>
      </w:pPr>
      <w:bookmarkStart w:id="44" w:name="_Toc374461989"/>
      <w:r>
        <w:t>1.1.3</w:t>
      </w:r>
      <w:r w:rsidR="00C61E3F" w:rsidRPr="00C61E3F">
        <w:t xml:space="preserve"> </w:t>
      </w:r>
      <w:proofErr w:type="spellStart"/>
      <w:r w:rsidR="00C61E3F">
        <w:rPr>
          <w:lang w:val="en-US"/>
        </w:rPr>
        <w:t>UModel</w:t>
      </w:r>
      <w:bookmarkEnd w:id="44"/>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w:t>
      </w:r>
      <w:r w:rsidR="00344142">
        <w:rPr>
          <w:lang w:eastAsia="ru-RU"/>
        </w:rPr>
        <w:t>C# 3.0, VB 7.1, VB8.0 и VB 9.0.</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Pr="0013638A" w:rsidRDefault="0013638A" w:rsidP="0013638A">
      <w:pPr>
        <w:pStyle w:val="TEXT"/>
        <w:rPr>
          <w:b/>
          <w:bCs/>
        </w:rPr>
      </w:pPr>
      <w:bookmarkStart w:id="45" w:name="_GoBack"/>
      <w:bookmarkEnd w:id="45"/>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Несмотря на популярность и постоянное развитие данного программного продукта верификация модели реализована лишь частично. 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lastRenderedPageBreak/>
        <w:drawing>
          <wp:inline distT="0" distB="0" distL="0" distR="0" wp14:anchorId="1C4F57D9" wp14:editId="2AE9EA8A">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6AD76747" wp14:editId="64A20301">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365A3314" wp14:editId="3D664774">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17D00808" wp14:editId="22D0DB0C">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511910">
      <w:pPr>
        <w:pStyle w:val="A2COKKP"/>
      </w:pPr>
      <w:bookmarkStart w:id="46" w:name="_Toc355262829"/>
      <w:bookmarkStart w:id="47" w:name="_Toc374461990"/>
      <w:bookmarkEnd w:id="43"/>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6"/>
      <w:proofErr w:type="spellEnd"/>
      <w:r w:rsidR="00CB2B66" w:rsidRPr="008D08BC">
        <w:t xml:space="preserve"> </w:t>
      </w:r>
      <w:proofErr w:type="spellStart"/>
      <w:r w:rsidR="00CB2B66" w:rsidRPr="008D08BC">
        <w:t>for</w:t>
      </w:r>
      <w:proofErr w:type="spellEnd"/>
      <w:r w:rsidR="00CB2B66" w:rsidRPr="008D08BC">
        <w:t xml:space="preserve"> UML</w:t>
      </w:r>
      <w:bookmarkEnd w:id="47"/>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2CB26BCD" wp14:editId="53DE560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13978AD0" wp14:editId="37B5047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3679E85B" wp14:editId="7DD3C6B1">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C76DEA" w:rsidRDefault="00B041BA" w:rsidP="00B041BA">
      <w:pPr>
        <w:pStyle w:val="TEXT"/>
        <w:rPr>
          <w:lang w:val="en-US"/>
        </w:rPr>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407A7A1F" wp14:editId="35ABE0FD">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1DE308B4" wp14:editId="29D19D1C">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69850C18" wp14:editId="302DD5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69570A3D" wp14:editId="4B30B487">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4C4DDB">
      <w:pPr>
        <w:pStyle w:val="A2COKKP"/>
      </w:pPr>
      <w:bookmarkStart w:id="48" w:name="_Toc355262830"/>
      <w:bookmarkStart w:id="49" w:name="_Toc374461991"/>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8"/>
      <w:bookmarkEnd w:id="49"/>
      <w:proofErr w:type="spellEnd"/>
      <w:r w:rsidRPr="008D08BC">
        <w:t xml:space="preserve"> </w:t>
      </w:r>
    </w:p>
    <w:p w:rsidR="00024D4F" w:rsidRPr="008D08BC" w:rsidRDefault="00C76DEA"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268A8E3D" wp14:editId="2C7F82EB">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32CE3329" wp14:editId="2B8D71CE">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6C53B15E" wp14:editId="61C85291">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5D146269" wp14:editId="721038E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7363B8D3" wp14:editId="53B67ECC">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1B2B3399" wp14:editId="6367461A">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4C4DDB">
      <w:pPr>
        <w:pStyle w:val="A2COKKP"/>
      </w:pPr>
      <w:bookmarkStart w:id="50" w:name="_Toc374461992"/>
      <w:r w:rsidRPr="008D08BC">
        <w:lastRenderedPageBreak/>
        <w:t xml:space="preserve">1.2 </w:t>
      </w:r>
      <w:bookmarkStart w:id="51"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50"/>
      <w:bookmarkEnd w:id="51"/>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933E45">
      <w:pPr>
        <w:pStyle w:val="A1COKKP"/>
        <w:spacing w:after="0"/>
      </w:pPr>
      <w:bookmarkStart w:id="52" w:name="_Toc374461993"/>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52"/>
    </w:p>
    <w:p w:rsidR="00812246" w:rsidRPr="008D08BC" w:rsidRDefault="00812246" w:rsidP="00933E45">
      <w:pPr>
        <w:pStyle w:val="A2COKKP"/>
        <w:spacing w:before="120"/>
      </w:pPr>
      <w:bookmarkStart w:id="53" w:name="_Toc374461994"/>
      <w:r w:rsidRPr="008D08BC">
        <w:t>2.1 Модели разработки</w:t>
      </w:r>
      <w:bookmarkEnd w:id="53"/>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более старый подход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 идя навстречу изменяющимся требованиям пользователей. Внедрение ускоренного процесса явилось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 </w:t>
      </w:r>
      <w:proofErr w:type="spellStart"/>
      <w:r w:rsidRPr="008D08BC">
        <w:t>koskmudel</w:t>
      </w:r>
      <w:proofErr w:type="spellEnd"/>
      <w:r w:rsidRPr="008D08BC">
        <w:t xml:space="preserve">, </w:t>
      </w:r>
      <w:proofErr w:type="spellStart"/>
      <w:r w:rsidRPr="008D08BC">
        <w:t>waterfall</w:t>
      </w:r>
      <w:proofErr w:type="spellEnd"/>
      <w:r w:rsidRPr="008D08BC">
        <w:t xml:space="preserve"> </w:t>
      </w:r>
      <w:proofErr w:type="spellStart"/>
      <w:r w:rsidRPr="008D08BC">
        <w:t>model</w:t>
      </w:r>
      <w:proofErr w:type="spellEnd"/>
      <w:r w:rsidRPr="008D08BC">
        <w:t>)</w:t>
      </w:r>
    </w:p>
    <w:p w:rsidR="00B57D6A" w:rsidRPr="00602727" w:rsidRDefault="00B57D6A" w:rsidP="00BA58E5">
      <w:pPr>
        <w:pStyle w:val="TEXT"/>
        <w:rPr>
          <w:lang w:val="en-US"/>
        </w:rPr>
      </w:pPr>
      <w:r w:rsidRPr="00602727">
        <w:rPr>
          <w:lang w:val="en-US"/>
        </w:rPr>
        <w:t xml:space="preserve">- </w:t>
      </w:r>
      <w:proofErr w:type="gramStart"/>
      <w:r w:rsidRPr="008D08BC">
        <w:rPr>
          <w:bCs/>
        </w:rPr>
        <w:t>спиральная</w:t>
      </w:r>
      <w:proofErr w:type="gramEnd"/>
      <w:r w:rsidRPr="00602727">
        <w:rPr>
          <w:bCs/>
          <w:lang w:val="en-US"/>
        </w:rPr>
        <w:t xml:space="preserve"> </w:t>
      </w:r>
      <w:r w:rsidRPr="008D08BC">
        <w:rPr>
          <w:bCs/>
        </w:rPr>
        <w:t>модель</w:t>
      </w:r>
      <w:r w:rsidRPr="00602727">
        <w:rPr>
          <w:lang w:val="en-US"/>
        </w:rPr>
        <w:t xml:space="preserve"> (</w:t>
      </w:r>
      <w:proofErr w:type="spellStart"/>
      <w:r w:rsidRPr="00602727">
        <w:rPr>
          <w:lang w:val="en-US"/>
        </w:rPr>
        <w:t>spiraalmudel</w:t>
      </w:r>
      <w:proofErr w:type="spellEnd"/>
      <w:r w:rsidRPr="00602727">
        <w:rPr>
          <w:lang w:val="en-US"/>
        </w:rPr>
        <w:t>, spiral model)</w:t>
      </w:r>
    </w:p>
    <w:p w:rsidR="00B57D6A" w:rsidRPr="00602727" w:rsidRDefault="00B57D6A" w:rsidP="00BA58E5">
      <w:pPr>
        <w:pStyle w:val="TEXT"/>
        <w:rPr>
          <w:lang w:val="en-US"/>
        </w:rPr>
      </w:pPr>
      <w:r w:rsidRPr="00602727">
        <w:rPr>
          <w:lang w:val="en-US"/>
        </w:rPr>
        <w:t xml:space="preserve">- </w:t>
      </w:r>
      <w:proofErr w:type="gramStart"/>
      <w:r w:rsidRPr="008D08BC">
        <w:rPr>
          <w:bCs/>
        </w:rPr>
        <w:t>инкрементная</w:t>
      </w:r>
      <w:proofErr w:type="gramEnd"/>
      <w:r w:rsidRPr="00602727">
        <w:rPr>
          <w:bCs/>
          <w:lang w:val="en-US"/>
        </w:rPr>
        <w:t xml:space="preserve"> </w:t>
      </w:r>
      <w:r w:rsidRPr="008D08BC">
        <w:rPr>
          <w:bCs/>
        </w:rPr>
        <w:t>модель</w:t>
      </w:r>
      <w:r w:rsidRPr="00602727">
        <w:rPr>
          <w:bCs/>
          <w:lang w:val="en-US"/>
        </w:rPr>
        <w:t xml:space="preserve"> </w:t>
      </w:r>
      <w:r w:rsidRPr="00602727">
        <w:rPr>
          <w:lang w:val="en-US"/>
        </w:rPr>
        <w:t>(</w:t>
      </w:r>
      <w:proofErr w:type="spellStart"/>
      <w:r w:rsidRPr="00602727">
        <w:rPr>
          <w:lang w:val="en-US"/>
        </w:rPr>
        <w:t>inkrementaalmudel</w:t>
      </w:r>
      <w:proofErr w:type="spellEnd"/>
      <w:r w:rsidRPr="00602727">
        <w:rPr>
          <w:lang w:val="en-US"/>
        </w:rPr>
        <w:t>, incremental model)</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rPr>
          <w:bCs/>
        </w:rPr>
        <w:t xml:space="preserve"> </w:t>
      </w:r>
      <w:r w:rsidRPr="008D08BC">
        <w:t>(</w:t>
      </w:r>
      <w:proofErr w:type="spellStart"/>
      <w:r w:rsidRPr="008D08BC">
        <w:t>prototüüpimine</w:t>
      </w:r>
      <w:proofErr w:type="spellEnd"/>
      <w:r w:rsidRPr="008D08BC">
        <w:t xml:space="preserve">, </w:t>
      </w:r>
      <w:proofErr w:type="spellStart"/>
      <w:r w:rsidRPr="008D08BC">
        <w:t>prototyping</w:t>
      </w:r>
      <w:proofErr w:type="spellEnd"/>
      <w:r w:rsidRPr="008D08BC">
        <w:t>).</w:t>
      </w:r>
    </w:p>
    <w:p w:rsidR="00FE77D1" w:rsidRPr="008D08BC" w:rsidRDefault="00FE77D1" w:rsidP="004C4DDB">
      <w:pPr>
        <w:pStyle w:val="A2COKKP"/>
      </w:pPr>
      <w:bookmarkStart w:id="54" w:name="_Toc374461995"/>
      <w:r w:rsidRPr="008D08BC">
        <w:lastRenderedPageBreak/>
        <w:t>2.1.1 Каскадная модель</w:t>
      </w:r>
      <w:bookmarkEnd w:id="54"/>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 и т.д.</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0BF94544" wp14:editId="74E2F1C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4C4DDB">
      <w:pPr>
        <w:pStyle w:val="A2COKKP"/>
      </w:pPr>
      <w:bookmarkStart w:id="55" w:name="_Toc374461996"/>
      <w:r w:rsidRPr="008D08BC">
        <w:t>2.1.2 Инкрементальная модель</w:t>
      </w:r>
      <w:bookmarkEnd w:id="55"/>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1635D34" wp14:editId="1BFB66FD">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и т.д.),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proofErr w:type="gramStart"/>
      <w:r w:rsidRPr="008D08BC">
        <w:t>Говорят, что с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lastRenderedPageBreak/>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w:t>
      </w:r>
      <w:proofErr w:type="gramEnd"/>
      <w:r w:rsidRPr="008D08BC">
        <w:t xml:space="preserve"> («</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4C4DDB">
      <w:pPr>
        <w:pStyle w:val="A2COKKP"/>
      </w:pPr>
      <w:bookmarkStart w:id="56" w:name="_Toc374461997"/>
      <w:r w:rsidRPr="008D08BC">
        <w:t>2.1.3 Спиральная модель</w:t>
      </w:r>
      <w:bookmarkEnd w:id="56"/>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xml:space="preserve">) в своей статье 1986 года.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 и т.д.</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16AABC3F" wp14:editId="2F04898A">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4C4DDB">
      <w:pPr>
        <w:pStyle w:val="A2COKKP"/>
      </w:pPr>
      <w:bookmarkStart w:id="57" w:name="_Toc374461998"/>
      <w:r w:rsidRPr="008D08BC">
        <w:lastRenderedPageBreak/>
        <w:t xml:space="preserve">2.1.4 Модель </w:t>
      </w:r>
      <w:proofErr w:type="spellStart"/>
      <w:r w:rsidRPr="008D08BC">
        <w:t>прототипирования</w:t>
      </w:r>
      <w:bookmarkEnd w:id="57"/>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5C1D4601" wp14:editId="6A136A27">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видимой части (ввод, вывод, формы и т.д.), 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(ühekordne prototüüpimine, Throwaway prototyping), эволюционное прототипирование (evolutsiooniline </w:t>
      </w:r>
      <w:r w:rsidRPr="008D08BC">
        <w:rPr>
          <w:noProof/>
        </w:rPr>
        <w:lastRenderedPageBreak/>
        <w:t>prototüüpimine, Evolutionary prototyping), инкрементное прототипирование (lisanduv prototüüpimine,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8D08BC" w:rsidRDefault="00A914FC" w:rsidP="00E76FEC">
      <w:pPr>
        <w:pStyle w:val="A1COKKP"/>
        <w:spacing w:after="0"/>
      </w:pPr>
      <w:bookmarkStart w:id="58" w:name="_Toc374461999"/>
      <w:r w:rsidRPr="008D08BC">
        <w:lastRenderedPageBreak/>
        <w:t xml:space="preserve">3 РАЗРАБОТКА СТРУКТУРЫ </w:t>
      </w:r>
      <w:r w:rsidR="00A21007" w:rsidRPr="008D08BC">
        <w:t xml:space="preserve">ДЛЯ </w:t>
      </w:r>
      <w:r w:rsidRPr="008D08BC">
        <w:t>ПОДСИСТЕМЫ ВЕРИФИКАЦИИ ДИАГРАММЫ КЛАССОВ</w:t>
      </w:r>
      <w:bookmarkEnd w:id="58"/>
    </w:p>
    <w:p w:rsidR="004C4DDB" w:rsidRPr="008D08BC" w:rsidRDefault="004C4DDB" w:rsidP="00E76FEC">
      <w:pPr>
        <w:pStyle w:val="A2COKKP"/>
        <w:spacing w:before="120"/>
      </w:pPr>
      <w:bookmarkStart w:id="59" w:name="_Toc325336828"/>
      <w:bookmarkStart w:id="60" w:name="_Toc355262845"/>
      <w:bookmarkStart w:id="61" w:name="_Toc374462000"/>
      <w:r w:rsidRPr="008D08BC">
        <w:t xml:space="preserve">3.1 Задачи, выполняемые </w:t>
      </w:r>
      <w:bookmarkEnd w:id="59"/>
      <w:r w:rsidRPr="008D08BC">
        <w:t xml:space="preserve">подсистемой верификации диаграммы </w:t>
      </w:r>
      <w:bookmarkEnd w:id="60"/>
      <w:r w:rsidRPr="008D08BC">
        <w:t>классов</w:t>
      </w:r>
      <w:bookmarkEnd w:id="61"/>
    </w:p>
    <w:p w:rsidR="00E2361E" w:rsidRPr="008D08BC" w:rsidRDefault="00E2361E" w:rsidP="00E2361E">
      <w:pPr>
        <w:pStyle w:val="TEXT"/>
      </w:pPr>
      <w:r w:rsidRPr="008D08BC">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w:t>
      </w:r>
      <w:r w:rsidR="00313563" w:rsidRPr="008D08BC">
        <w:t xml:space="preserve"> [8]</w:t>
      </w:r>
      <w:r w:rsidRPr="008D08BC">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4A5070" w:rsidRPr="008D08BC" w:rsidRDefault="004A5070" w:rsidP="004A5070">
      <w:pPr>
        <w:pStyle w:val="A2COKKP"/>
      </w:pPr>
      <w:bookmarkStart w:id="62" w:name="_Toc355262852"/>
      <w:bookmarkStart w:id="63" w:name="_Toc374462001"/>
      <w:r w:rsidRPr="008D08BC">
        <w:t xml:space="preserve">3.2 Архитектура системы верификации UML-диаграмм «UML </w:t>
      </w:r>
      <w:proofErr w:type="spellStart"/>
      <w:r w:rsidRPr="008D08BC">
        <w:t>Tester</w:t>
      </w:r>
      <w:proofErr w:type="spellEnd"/>
      <w:r w:rsidRPr="008D08BC">
        <w:t>»</w:t>
      </w:r>
      <w:bookmarkEnd w:id="62"/>
      <w:bookmarkEnd w:id="63"/>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mc:AlternateContent>
          <mc:Choice Requires="wpc">
            <w:drawing>
              <wp:inline distT="0" distB="0" distL="0" distR="0" wp14:anchorId="05DC598D" wp14:editId="7164219A">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C76DEA" w:rsidRPr="008A586F" w:rsidRDefault="00C76DEA"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lastRenderedPageBreak/>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64" w:name="_Toc325336830"/>
      <w:bookmarkStart w:id="65" w:name="_Toc355262853"/>
    </w:p>
    <w:p w:rsidR="004A5070" w:rsidRPr="008D08BC" w:rsidRDefault="004A5070" w:rsidP="004A5070">
      <w:pPr>
        <w:pStyle w:val="A2COKKP"/>
      </w:pPr>
      <w:bookmarkStart w:id="66" w:name="_Toc374462002"/>
      <w:r w:rsidRPr="008D08BC">
        <w:t xml:space="preserve">3.3 Структура </w:t>
      </w:r>
      <w:proofErr w:type="gramStart"/>
      <w:r w:rsidRPr="008D08BC">
        <w:t xml:space="preserve">подсистемы верификации диаграммы </w:t>
      </w:r>
      <w:bookmarkEnd w:id="64"/>
      <w:bookmarkEnd w:id="65"/>
      <w:r w:rsidRPr="008D08BC">
        <w:t>классов</w:t>
      </w:r>
      <w:bookmarkEnd w:id="66"/>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470285">
      <w:pPr>
        <w:pStyle w:val="A2COKKP"/>
      </w:pPr>
      <w:bookmarkStart w:id="67" w:name="_Toc374462003"/>
      <w:r w:rsidRPr="008D08BC">
        <w:lastRenderedPageBreak/>
        <w:t>3.3.1 Модуль обработки XML данных</w:t>
      </w:r>
      <w:bookmarkEnd w:id="67"/>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lastRenderedPageBreak/>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w:t>
      </w:r>
      <w:r>
        <w:lastRenderedPageBreak/>
        <w:t xml:space="preserve">которые являются вложенными. В других случаях парсер обрабатывает один из видов зависимостей.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066C872A" wp14:editId="1CADD026">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строится динамическая </w:t>
      </w:r>
      <w:r w:rsidR="00950D90">
        <w:t>модель</w:t>
      </w:r>
      <w:r w:rsidRPr="008D08BC">
        <w:t xml:space="preserve"> данных, с которой и работает верификатор.</w:t>
      </w:r>
      <w:r w:rsidR="00950D90" w:rsidRPr="00950D90">
        <w:t xml:space="preserve"> </w:t>
      </w:r>
      <w:r w:rsidR="00950D90">
        <w:t xml:space="preserve">Эта модель была разработана, чтобы </w:t>
      </w:r>
      <w:r w:rsidR="00950D90">
        <w:lastRenderedPageBreak/>
        <w:t>выделить все необходимые для верификации составляющие</w:t>
      </w:r>
      <w:r w:rsidR="00B86957">
        <w:t>. Диаграмма классов динамической модели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динамической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динамической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структурные элементы, присутствующие при ОО-разработке.</w:t>
      </w:r>
      <w:r>
        <w:t xml:space="preserve"> </w:t>
      </w:r>
    </w:p>
    <w:p w:rsidR="003113A3" w:rsidRPr="00950D90" w:rsidRDefault="003113A3" w:rsidP="00B86957">
      <w:pPr>
        <w:pStyle w:val="TEXT"/>
        <w:ind w:firstLine="0"/>
        <w:jc w:val="center"/>
      </w:pPr>
    </w:p>
    <w:p w:rsidR="00556FF2" w:rsidRPr="008D08BC" w:rsidRDefault="00556FF2" w:rsidP="00556FF2">
      <w:pPr>
        <w:pStyle w:val="A2COKKP"/>
      </w:pPr>
      <w:bookmarkStart w:id="68" w:name="_Toc374462004"/>
      <w:r w:rsidRPr="008D08BC">
        <w:lastRenderedPageBreak/>
        <w:t>3.3.2 Модуль верификации диаграммы классов</w:t>
      </w:r>
      <w:bookmarkEnd w:id="68"/>
    </w:p>
    <w:p w:rsidR="00EE68A4" w:rsidRPr="008D08BC" w:rsidRDefault="00EE68A4" w:rsidP="00BA58E5">
      <w:pPr>
        <w:pStyle w:val="TEXT"/>
      </w:pPr>
      <w:r w:rsidRPr="008D08BC">
        <w:t xml:space="preserve">Модуль верификации диаграммы классов состоит в произведении </w:t>
      </w:r>
      <w:r w:rsidR="00D13577">
        <w:t>проверки построенной модели</w:t>
      </w:r>
      <w:r w:rsidRPr="008D08BC">
        <w:t xml:space="preserve"> данных с XML файла</w:t>
      </w:r>
      <w:r w:rsidR="00D13577">
        <w:t>, представляющего диаграмму классов</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Pr="008D08BC">
        <w:t>).</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2C12CDF1" wp14:editId="687356C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Диаграмма классов модуля верификации представлена на рисунке 3.7. Как видно с диаграммы,  модуль верификации является легко 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lastRenderedPageBreak/>
        <w:drawing>
          <wp:inline distT="0" distB="0" distL="0" distR="0">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BB6706">
      <w:pPr>
        <w:pStyle w:val="A2COKKP"/>
        <w:rPr>
          <w:rFonts w:eastAsiaTheme="minorHAnsi"/>
        </w:rPr>
      </w:pPr>
      <w:bookmarkStart w:id="69" w:name="_Toc374462005"/>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69"/>
    </w:p>
    <w:p w:rsidR="00BB6706" w:rsidRPr="008D08BC" w:rsidRDefault="00BB6706" w:rsidP="00BB6706">
      <w:pPr>
        <w:pStyle w:val="A2COKKP"/>
        <w:rPr>
          <w:rFonts w:eastAsiaTheme="minorHAnsi"/>
        </w:rPr>
      </w:pPr>
      <w:bookmarkStart w:id="70" w:name="_Toc374462006"/>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70"/>
    </w:p>
    <w:p w:rsidR="00BB6706" w:rsidRPr="008D08BC" w:rsidRDefault="00BB6706" w:rsidP="00BA58E5">
      <w:pPr>
        <w:pStyle w:val="TEXT"/>
      </w:pPr>
      <w:r w:rsidRPr="008D08BC">
        <w:t>Еще одним подходом к верификации диаграммы классов является метод шаблонов. 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w:t>
      </w:r>
      <w:r w:rsidRPr="008D08BC">
        <w:lastRenderedPageBreak/>
        <w:t>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2BD46A3B" wp14:editId="0EFC28C9">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w:t>
      </w:r>
      <w:r w:rsidRPr="008D08BC">
        <w:lastRenderedPageBreak/>
        <w:t>«Читатель»,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7AB56834" wp14:editId="1C6B9425">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lastRenderedPageBreak/>
        <w:drawing>
          <wp:inline distT="0" distB="0" distL="0" distR="0" wp14:anchorId="661F0FA7" wp14:editId="50A86D0F">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D04623">
      <w:pPr>
        <w:pStyle w:val="A2COKKP"/>
      </w:pPr>
      <w:bookmarkStart w:id="71" w:name="_Toc374462007"/>
      <w:r>
        <w:t>3.4.1.2 Реализация метода шаблонов</w:t>
      </w:r>
      <w:bookmarkEnd w:id="71"/>
    </w:p>
    <w:p w:rsidR="005558F5" w:rsidRDefault="00D04623" w:rsidP="00D04623">
      <w:pPr>
        <w:pStyle w:val="TEXT"/>
        <w:rPr>
          <w:lang w:eastAsia="ru-RU"/>
        </w:rPr>
      </w:pPr>
      <w:r>
        <w:rPr>
          <w:lang w:eastAsia="ru-RU"/>
        </w:rPr>
        <w:t>Поскольку метод шаблонов имеет свойство постоянно 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drawing>
          <wp:inline distT="0" distB="0" distL="0" distR="0">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lastRenderedPageBreak/>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drawing>
          <wp:inline distT="0" distB="0" distL="0" distR="0" wp14:anchorId="1B941831" wp14:editId="1B70DE2E">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FC6974">
      <w:pPr>
        <w:pStyle w:val="A2COKKP"/>
        <w:rPr>
          <w:rFonts w:eastAsiaTheme="minorHAnsi"/>
        </w:rPr>
      </w:pPr>
      <w:bookmarkStart w:id="72" w:name="_Toc374462008"/>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72"/>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lastRenderedPageBreak/>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686CA7CC" wp14:editId="2B6E24A9">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3B814248" wp14:editId="68D8AAA8">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278042"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drawing>
          <wp:inline distT="0" distB="0" distL="0" distR="0" wp14:anchorId="5B17DB73" wp14:editId="3D4AC49C">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78657BD8" wp14:editId="684D123D">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278043"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E4633D">
      <w:pPr>
        <w:pStyle w:val="A2COKKP"/>
      </w:pPr>
      <w:bookmarkStart w:id="73" w:name="_Toc374462009"/>
      <w:r>
        <w:lastRenderedPageBreak/>
        <w:t xml:space="preserve">3.4.2.2 Реализация метода </w:t>
      </w:r>
      <w:r w:rsidRPr="00E4633D">
        <w:t>идентификационного</w:t>
      </w:r>
      <w:r>
        <w:t xml:space="preserve"> графа</w:t>
      </w:r>
      <w:bookmarkEnd w:id="73"/>
    </w:p>
    <w:p w:rsidR="00E4633D" w:rsidRDefault="00E4633D" w:rsidP="00E4633D">
      <w:pPr>
        <w:pStyle w:val="TEXT"/>
        <w:rPr>
          <w:lang w:eastAsia="ru-RU"/>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p>
    <w:p w:rsidR="00993BB2" w:rsidRDefault="008128E0" w:rsidP="008128E0">
      <w:pPr>
        <w:pStyle w:val="TEXT"/>
        <w:ind w:firstLine="0"/>
        <w:jc w:val="center"/>
      </w:pPr>
      <w:r>
        <w:rPr>
          <w:noProof/>
          <w:lang w:eastAsia="ru-RU"/>
        </w:rPr>
        <w:drawing>
          <wp:inline distT="0" distB="0" distL="0" distR="0" wp14:anchorId="14331F7F" wp14:editId="084C14B8">
            <wp:extent cx="5934808" cy="7677509"/>
            <wp:effectExtent l="0" t="0" r="8890" b="0"/>
            <wp:docPr id="259" name="Рисунок 259"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7677382"/>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BB6706" w:rsidRPr="008D08BC" w:rsidRDefault="00BB6706" w:rsidP="00BB6706">
      <w:pPr>
        <w:pStyle w:val="A2COKKP"/>
        <w:rPr>
          <w:rFonts w:eastAsiaTheme="minorHAnsi"/>
        </w:rPr>
      </w:pPr>
      <w:bookmarkStart w:id="74" w:name="_Toc374462010"/>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74"/>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6FC1A944" wp14:editId="73878040">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278044"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806838">
      <w:pPr>
        <w:pStyle w:val="A2COKKP"/>
        <w:rPr>
          <w:rFonts w:eastAsiaTheme="minorHAnsi"/>
        </w:rPr>
      </w:pPr>
      <w:bookmarkStart w:id="75" w:name="_Toc374462011"/>
      <w:r w:rsidRPr="008D08BC">
        <w:rPr>
          <w:rFonts w:eastAsiaTheme="minorHAnsi"/>
        </w:rPr>
        <w:t>3.4.3</w:t>
      </w:r>
      <w:r>
        <w:rPr>
          <w:rFonts w:eastAsiaTheme="minorHAnsi"/>
        </w:rPr>
        <w:t>.1</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75"/>
    </w:p>
    <w:p w:rsidR="00CD0A20" w:rsidRDefault="007D26E1" w:rsidP="00414415">
      <w:pPr>
        <w:pStyle w:val="TEXT"/>
      </w:pPr>
      <w:r>
        <w:t>Метод множеств является не детерминированным в общем случае и не позволяет</w:t>
      </w:r>
      <w:r w:rsidR="00414415">
        <w:t xml:space="preserve"> составить все системы неравенств, которые могут определить некорректности. Тем не менее, определенным являются системы неравенств,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07FB17E3" wp14:editId="46D01B2F">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0F0AAB">
      <w:pPr>
        <w:pStyle w:val="A2COKKP"/>
        <w:rPr>
          <w:rFonts w:eastAsiaTheme="minorHAnsi"/>
        </w:rPr>
      </w:pPr>
      <w:bookmarkStart w:id="76" w:name="_Toc3744620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76"/>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6D2363A8" wp14:editId="01B30F08">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0153EE">
      <w:pPr>
        <w:pStyle w:val="A2COKKP"/>
        <w:rPr>
          <w:rFonts w:eastAsiaTheme="minorHAnsi"/>
        </w:rPr>
      </w:pPr>
      <w:bookmarkStart w:id="77" w:name="_Toc374462013"/>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77"/>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r>
        <w:rPr>
          <w:lang w:eastAsia="ru-RU"/>
        </w:rPr>
        <w:t>который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Pr="000153EE" w:rsidRDefault="000153EE" w:rsidP="00D3251B">
      <w:pPr>
        <w:pStyle w:val="TEXT"/>
      </w:pPr>
    </w:p>
    <w:p w:rsidR="000F0AAB" w:rsidRPr="008D08BC" w:rsidRDefault="00A258B8" w:rsidP="00A258B8">
      <w:pPr>
        <w:pStyle w:val="A1COKKP"/>
      </w:pPr>
      <w:bookmarkStart w:id="78" w:name="_Toc374462014"/>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78"/>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D3078">
      <w:pPr>
        <w:pStyle w:val="A2COKKP"/>
      </w:pPr>
      <w:bookmarkStart w:id="79" w:name="_Toc349266933"/>
      <w:bookmarkStart w:id="80" w:name="_Toc374462015"/>
      <w:r w:rsidRPr="008D08BC">
        <w:t>5.1 Характеристика системы управления охраной труда в учреждении</w:t>
      </w:r>
      <w:bookmarkEnd w:id="79"/>
      <w:bookmarkEnd w:id="80"/>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около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около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68"/>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69"/>
          <w:type w:val="continuous"/>
          <w:pgSz w:w="11906" w:h="16838" w:code="9"/>
          <w:pgMar w:top="1134" w:right="851" w:bottom="1134" w:left="1701" w:header="709" w:footer="709" w:gutter="0"/>
          <w:cols w:space="708"/>
          <w:docGrid w:linePitch="360"/>
        </w:sectPr>
      </w:pPr>
    </w:p>
    <w:p w:rsidR="008D08BC" w:rsidRPr="008D08BC" w:rsidRDefault="008D08BC" w:rsidP="008D08BC">
      <w:pPr>
        <w:pStyle w:val="A2COKKP"/>
      </w:pPr>
      <w:bookmarkStart w:id="81" w:name="_Toc349266934"/>
      <w:bookmarkStart w:id="82" w:name="_Toc374462016"/>
      <w:r w:rsidRPr="008D08BC">
        <w:lastRenderedPageBreak/>
        <w:t>5.2 Анализ условий труда на рабочем месте</w:t>
      </w:r>
      <w:bookmarkEnd w:id="81"/>
      <w:bookmarkEnd w:id="82"/>
    </w:p>
    <w:p w:rsidR="00B25E35" w:rsidRPr="000D3E54" w:rsidRDefault="00B25E35" w:rsidP="006148A6">
      <w:pPr>
        <w:pStyle w:val="TEXT"/>
      </w:pPr>
      <w:bookmarkStart w:id="83"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0" o:title=""/>
          </v:shape>
          <o:OLEObject Type="Embed" ProgID="Equation.3" ShapeID="_x0000_i1028" DrawAspect="Content" ObjectID="_1448278045" r:id="rId71"/>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72" o:title=""/>
          </v:shape>
          <o:OLEObject Type="Embed" ProgID="Equation.3" ShapeID="_x0000_i1029" DrawAspect="Content" ObjectID="_1448278046" r:id="rId73"/>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74" o:title=""/>
          </v:shape>
          <o:OLEObject Type="Embed" ProgID="Equation.3" ShapeID="_x0000_i1030" DrawAspect="Content" ObjectID="_1448278047" r:id="rId75"/>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76" o:title=""/>
          </v:shape>
          <o:OLEObject Type="Embed" ProgID="Equation.3" ShapeID="_x0000_i1031" DrawAspect="Content" ObjectID="_1448278048" r:id="rId77"/>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78" o:title=""/>
          </v:shape>
          <o:OLEObject Type="Embed" ProgID="Equation.3" ShapeID="_x0000_i1032" DrawAspect="Content" ObjectID="_1448278049" r:id="rId79"/>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0" o:title=""/>
          </v:shape>
          <o:OLEObject Type="Embed" ProgID="Equation.3" ShapeID="_x0000_i1033" DrawAspect="Content" ObjectID="_1448278050" r:id="rId81"/>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82" o:title=""/>
          </v:shape>
          <o:OLEObject Type="Embed" ProgID="Equation.3" ShapeID="_x0000_i1034" DrawAspect="Content" ObjectID="_1448278051" r:id="rId83"/>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84" o:title=""/>
          </v:shape>
          <o:OLEObject Type="Embed" ProgID="Equation.3" ShapeID="_x0000_i1035" DrawAspect="Content" ObjectID="_1448278052" r:id="rId85"/>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86" o:title=""/>
          </v:shape>
          <o:OLEObject Type="Embed" ProgID="Equation.3" ShapeID="_x0000_i1036" DrawAspect="Content" ObjectID="_1448278053" r:id="rId87"/>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88" o:title=""/>
          </v:shape>
          <o:OLEObject Type="Embed" ProgID="Equation.3" ShapeID="_x0000_i1037" DrawAspect="Content" ObjectID="_1448278054" r:id="rId89"/>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0" o:title=""/>
          </v:shape>
          <o:OLEObject Type="Embed" ProgID="Equation.3" ShapeID="_x0000_i1038" DrawAspect="Content" ObjectID="_1448278055" r:id="rId91"/>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92" o:title=""/>
          </v:shape>
          <o:OLEObject Type="Embed" ProgID="Equation.3" ShapeID="_x0000_i1039" DrawAspect="Content" ObjectID="_1448278056" r:id="rId93"/>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84" w:name="_Toc349266937"/>
      <w:bookmarkEnd w:id="83"/>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9D14F7">
      <w:pPr>
        <w:pStyle w:val="A2COKKP"/>
      </w:pPr>
      <w:bookmarkStart w:id="85" w:name="_Toc374462017"/>
      <w:r>
        <w:lastRenderedPageBreak/>
        <w:t>5.</w:t>
      </w:r>
      <w:r w:rsidR="00B25E35">
        <w:t>3</w:t>
      </w:r>
      <w:r>
        <w:t xml:space="preserve"> </w:t>
      </w:r>
      <w:r w:rsidRPr="009C49A8">
        <w:t>Обеспечение производственной санитарии в условиях производства</w:t>
      </w:r>
      <w:bookmarkEnd w:id="84"/>
      <w:bookmarkEnd w:id="85"/>
      <w:r w:rsidR="00EE5EF4" w:rsidRPr="00EE5EF4">
        <w:t xml:space="preserve"> </w:t>
      </w:r>
    </w:p>
    <w:p w:rsidR="00B25E35" w:rsidRDefault="00B25E35" w:rsidP="00B25E35">
      <w:pPr>
        <w:pStyle w:val="A2COKKP"/>
      </w:pPr>
      <w:bookmarkStart w:id="86" w:name="_Toc374462018"/>
      <w:r>
        <w:t>5.3.1 Предложения по улучшению условий труда</w:t>
      </w:r>
      <w:bookmarkEnd w:id="86"/>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6148A6">
      <w:pPr>
        <w:pStyle w:val="A2COKKP"/>
        <w:rPr>
          <w:color w:val="000000"/>
          <w:sz w:val="29"/>
          <w:szCs w:val="29"/>
        </w:rPr>
      </w:pPr>
      <w:bookmarkStart w:id="87" w:name="_Toc374462019"/>
      <w:r>
        <w:t xml:space="preserve">5.3.2 Расчет  </w:t>
      </w:r>
      <w:r>
        <w:rPr>
          <w:color w:val="000000"/>
          <w:sz w:val="29"/>
          <w:szCs w:val="29"/>
        </w:rPr>
        <w:t>требуемого воздухообмена в помещении за опасными веществами</w:t>
      </w:r>
      <w:bookmarkStart w:id="88" w:name="_Toc349266938"/>
      <w:bookmarkEnd w:id="87"/>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94" o:title=""/>
          </v:shape>
          <o:OLEObject Type="Embed" ProgID="Equation.3" ShapeID="_x0000_i1040" DrawAspect="Content" ObjectID="_1448278057" r:id="rId95"/>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96" o:title=""/>
          </v:shape>
          <o:OLEObject Type="Embed" ProgID="Equation.3" ShapeID="_x0000_i1041" DrawAspect="Content" ObjectID="_1448278058" r:id="rId97"/>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98" o:title=""/>
          </v:shape>
          <o:OLEObject Type="Embed" ProgID="Equation.3" ShapeID="_x0000_i1042" DrawAspect="Content" ObjectID="_1448278059" r:id="rId99"/>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100" o:title=""/>
          </v:shape>
          <o:OLEObject Type="Embed" ProgID="Equation.3" ShapeID="_x0000_i1043" DrawAspect="Content" ObjectID="_1448278060" r:id="rId101"/>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102" o:title=""/>
          </v:shape>
          <o:OLEObject Type="Embed" ProgID="Equation.3" ShapeID="_x0000_i1044" DrawAspect="Content" ObjectID="_1448278061" r:id="rId103"/>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04" o:title=""/>
          </v:shape>
          <o:OLEObject Type="Embed" ProgID="Equation.3" ShapeID="_x0000_i1045" DrawAspect="Content" ObjectID="_1448278062" r:id="rId105"/>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06" o:title=""/>
          </v:shape>
          <o:OLEObject Type="Embed" ProgID="Equation.3" ShapeID="_x0000_i1046" DrawAspect="Content" ObjectID="_1448278063" r:id="rId107"/>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08" o:title=""/>
          </v:shape>
          <o:OLEObject Type="Embed" ProgID="Equation.3" ShapeID="_x0000_i1047" DrawAspect="Content" ObjectID="_1448278064" r:id="rId109"/>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D14F7">
      <w:pPr>
        <w:pStyle w:val="A2COKKP"/>
      </w:pPr>
      <w:bookmarkStart w:id="89" w:name="_Toc374462020"/>
      <w:r>
        <w:t>5.</w:t>
      </w:r>
      <w:r w:rsidR="00B25E35">
        <w:t>4</w:t>
      </w:r>
      <w:r w:rsidR="00962448">
        <w:t xml:space="preserve"> Б</w:t>
      </w:r>
      <w:r w:rsidRPr="009C49A8">
        <w:t xml:space="preserve">езопасность </w:t>
      </w:r>
      <w:bookmarkEnd w:id="88"/>
      <w:r w:rsidR="00962448">
        <w:t>в чрезвычайных ситуациях</w:t>
      </w:r>
      <w:bookmarkEnd w:id="89"/>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512E9566" wp14:editId="032641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515FDE">
      <w:pPr>
        <w:pStyle w:val="A1COKKP"/>
      </w:pPr>
      <w:bookmarkStart w:id="90" w:name="_Toc374462021"/>
      <w:r w:rsidRPr="008D08BC">
        <w:lastRenderedPageBreak/>
        <w:t>ВЫВОДЫ</w:t>
      </w:r>
      <w:bookmarkEnd w:id="90"/>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515FDE">
      <w:pPr>
        <w:pStyle w:val="A1COKKP"/>
      </w:pPr>
      <w:bookmarkStart w:id="91" w:name="_Toc374462022"/>
      <w:r w:rsidRPr="008D08BC">
        <w:lastRenderedPageBreak/>
        <w:t>ПЕРЕЧЕНЬ ИСПОЛЬЗОВАНЫХ ИСТОЧНИКОВ</w:t>
      </w:r>
      <w:bookmarkEnd w:id="91"/>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11"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12"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3"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Pr="00602727"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4" w:history="1">
        <w:r w:rsidRPr="00602727">
          <w:rPr>
            <w:noProof/>
            <w:lang w:val="en-US"/>
          </w:rPr>
          <w:t>http://www.e-uni.ee/e-kursused/eucip/ arendus_vk/122____.html</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15"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lastRenderedPageBreak/>
        <w:t xml:space="preserve"> 2 </w:t>
      </w:r>
      <w:r w:rsidR="00A81B67" w:rsidRPr="00A10D4E">
        <w:t xml:space="preserve">Леоненков А.В. </w:t>
      </w:r>
      <w:hyperlink r:id="rId116"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17"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1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8E3" w:rsidRDefault="002358E3" w:rsidP="007B62E7">
      <w:r>
        <w:separator/>
      </w:r>
    </w:p>
  </w:endnote>
  <w:endnote w:type="continuationSeparator" w:id="0">
    <w:p w:rsidR="002358E3" w:rsidRDefault="002358E3"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8E3" w:rsidRDefault="002358E3" w:rsidP="007B62E7">
      <w:r>
        <w:separator/>
      </w:r>
    </w:p>
  </w:footnote>
  <w:footnote w:type="continuationSeparator" w:id="0">
    <w:p w:rsidR="002358E3" w:rsidRDefault="002358E3"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DEA" w:rsidRDefault="00C76DEA"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C76DEA" w:rsidRDefault="00C76DEA" w:rsidP="007B62E7">
        <w:pPr>
          <w:pStyle w:val="a4"/>
          <w:jc w:val="right"/>
        </w:pPr>
        <w:r>
          <w:t xml:space="preserve"> </w:t>
        </w:r>
        <w:r>
          <w:fldChar w:fldCharType="begin"/>
        </w:r>
        <w:r>
          <w:instrText>PAGE   \* MERGEFORMAT</w:instrText>
        </w:r>
        <w:r>
          <w:fldChar w:fldCharType="separate"/>
        </w:r>
        <w:r w:rsidR="00344142">
          <w:rPr>
            <w:noProof/>
          </w:rPr>
          <w:t>16</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C76DEA" w:rsidRDefault="00C76DEA" w:rsidP="0019484B">
        <w:pPr>
          <w:pStyle w:val="a4"/>
        </w:pPr>
        <w:r>
          <w:t>Продолжение таблицы 5.1</w:t>
        </w:r>
        <w:r>
          <w:tab/>
          <w:t xml:space="preserve">                                                                                    </w:t>
        </w:r>
        <w:r>
          <w:fldChar w:fldCharType="begin"/>
        </w:r>
        <w:r>
          <w:instrText>PAGE   \* MERGEFORMAT</w:instrText>
        </w:r>
        <w:r>
          <w:fldChar w:fldCharType="separate"/>
        </w:r>
        <w:r w:rsidR="00344142">
          <w:rPr>
            <w:noProof/>
          </w:rPr>
          <w:t>68</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C76DEA" w:rsidRDefault="00C76DEA" w:rsidP="00B25E35">
        <w:pPr>
          <w:pStyle w:val="a4"/>
          <w:jc w:val="right"/>
        </w:pPr>
        <w:r>
          <w:fldChar w:fldCharType="begin"/>
        </w:r>
        <w:r>
          <w:instrText>PAGE   \* MERGEFORMAT</w:instrText>
        </w:r>
        <w:r>
          <w:fldChar w:fldCharType="separate"/>
        </w:r>
        <w:r w:rsidR="00344142">
          <w:rPr>
            <w:noProof/>
          </w:rPr>
          <w:t>81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1">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4">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8">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1">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0">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1"/>
  </w:num>
  <w:num w:numId="3">
    <w:abstractNumId w:val="43"/>
  </w:num>
  <w:num w:numId="4">
    <w:abstractNumId w:val="10"/>
  </w:num>
  <w:num w:numId="5">
    <w:abstractNumId w:val="27"/>
  </w:num>
  <w:num w:numId="6">
    <w:abstractNumId w:val="9"/>
  </w:num>
  <w:num w:numId="7">
    <w:abstractNumId w:val="11"/>
  </w:num>
  <w:num w:numId="8">
    <w:abstractNumId w:val="18"/>
  </w:num>
  <w:num w:numId="9">
    <w:abstractNumId w:val="22"/>
  </w:num>
  <w:num w:numId="10">
    <w:abstractNumId w:val="10"/>
    <w:lvlOverride w:ilvl="0">
      <w:startOverride w:val="3"/>
    </w:lvlOverride>
    <w:lvlOverride w:ilvl="1">
      <w:startOverride w:val="2"/>
    </w:lvlOverride>
    <w:lvlOverride w:ilvl="2">
      <w:startOverride w:val="2"/>
    </w:lvlOverride>
  </w:num>
  <w:num w:numId="11">
    <w:abstractNumId w:val="10"/>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14"/>
  </w:num>
  <w:num w:numId="14">
    <w:abstractNumId w:val="4"/>
  </w:num>
  <w:num w:numId="15">
    <w:abstractNumId w:val="12"/>
  </w:num>
  <w:num w:numId="16">
    <w:abstractNumId w:val="44"/>
  </w:num>
  <w:num w:numId="17">
    <w:abstractNumId w:val="36"/>
  </w:num>
  <w:num w:numId="18">
    <w:abstractNumId w:val="19"/>
  </w:num>
  <w:num w:numId="19">
    <w:abstractNumId w:val="34"/>
  </w:num>
  <w:num w:numId="20">
    <w:abstractNumId w:val="25"/>
  </w:num>
  <w:num w:numId="21">
    <w:abstractNumId w:val="28"/>
  </w:num>
  <w:num w:numId="22">
    <w:abstractNumId w:val="35"/>
  </w:num>
  <w:num w:numId="23">
    <w:abstractNumId w:val="20"/>
  </w:num>
  <w:num w:numId="24">
    <w:abstractNumId w:val="29"/>
  </w:num>
  <w:num w:numId="25">
    <w:abstractNumId w:val="40"/>
  </w:num>
  <w:num w:numId="26">
    <w:abstractNumId w:val="24"/>
  </w:num>
  <w:num w:numId="27">
    <w:abstractNumId w:val="33"/>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5"/>
  </w:num>
  <w:num w:numId="33">
    <w:abstractNumId w:val="7"/>
  </w:num>
  <w:num w:numId="34">
    <w:abstractNumId w:val="30"/>
  </w:num>
  <w:num w:numId="35">
    <w:abstractNumId w:val="6"/>
    <w:lvlOverride w:ilvl="0">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1"/>
  </w:num>
  <w:num w:numId="41">
    <w:abstractNumId w:val="39"/>
  </w:num>
  <w:num w:numId="42">
    <w:abstractNumId w:val="42"/>
  </w:num>
  <w:num w:numId="43">
    <w:abstractNumId w:val="38"/>
  </w:num>
  <w:num w:numId="44">
    <w:abstractNumId w:val="37"/>
  </w:num>
  <w:num w:numId="45">
    <w:abstractNumId w:val="8"/>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22C6"/>
    <w:rsid w:val="00015038"/>
    <w:rsid w:val="000153EE"/>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3C7A"/>
    <w:rsid w:val="000F5D4D"/>
    <w:rsid w:val="000F6F3E"/>
    <w:rsid w:val="00102444"/>
    <w:rsid w:val="00104180"/>
    <w:rsid w:val="00112513"/>
    <w:rsid w:val="0011707F"/>
    <w:rsid w:val="0013638A"/>
    <w:rsid w:val="00143758"/>
    <w:rsid w:val="00145E6F"/>
    <w:rsid w:val="001463E9"/>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358E3"/>
    <w:rsid w:val="0024635E"/>
    <w:rsid w:val="00250437"/>
    <w:rsid w:val="00252713"/>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4142"/>
    <w:rsid w:val="00347FA1"/>
    <w:rsid w:val="00354C02"/>
    <w:rsid w:val="003551AF"/>
    <w:rsid w:val="00375E61"/>
    <w:rsid w:val="0038463B"/>
    <w:rsid w:val="0038622B"/>
    <w:rsid w:val="00390A39"/>
    <w:rsid w:val="003949EC"/>
    <w:rsid w:val="003B4499"/>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70285"/>
    <w:rsid w:val="004A0E23"/>
    <w:rsid w:val="004A5070"/>
    <w:rsid w:val="004C3095"/>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358B5"/>
    <w:rsid w:val="00744440"/>
    <w:rsid w:val="007713E5"/>
    <w:rsid w:val="007738EE"/>
    <w:rsid w:val="007752BD"/>
    <w:rsid w:val="00776911"/>
    <w:rsid w:val="00782000"/>
    <w:rsid w:val="007864D6"/>
    <w:rsid w:val="00787102"/>
    <w:rsid w:val="007965D8"/>
    <w:rsid w:val="007A36BD"/>
    <w:rsid w:val="007A4CFD"/>
    <w:rsid w:val="007B29AB"/>
    <w:rsid w:val="007B38BF"/>
    <w:rsid w:val="007B5EE7"/>
    <w:rsid w:val="007B62E7"/>
    <w:rsid w:val="007D26E1"/>
    <w:rsid w:val="00805922"/>
    <w:rsid w:val="00806838"/>
    <w:rsid w:val="00812246"/>
    <w:rsid w:val="008128E0"/>
    <w:rsid w:val="00820C75"/>
    <w:rsid w:val="0083151A"/>
    <w:rsid w:val="00834117"/>
    <w:rsid w:val="00856931"/>
    <w:rsid w:val="00864467"/>
    <w:rsid w:val="00871CAC"/>
    <w:rsid w:val="0087585C"/>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AFD"/>
    <w:rsid w:val="009E2F98"/>
    <w:rsid w:val="009E51B1"/>
    <w:rsid w:val="009F7302"/>
    <w:rsid w:val="00A02CDC"/>
    <w:rsid w:val="00A07254"/>
    <w:rsid w:val="00A10D4E"/>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5E4"/>
    <w:rsid w:val="00C61E3F"/>
    <w:rsid w:val="00C65F2C"/>
    <w:rsid w:val="00C67E5F"/>
    <w:rsid w:val="00C71E7B"/>
    <w:rsid w:val="00C742C1"/>
    <w:rsid w:val="00C76DEA"/>
    <w:rsid w:val="00C93876"/>
    <w:rsid w:val="00C955E3"/>
    <w:rsid w:val="00CB071E"/>
    <w:rsid w:val="00CB2B66"/>
    <w:rsid w:val="00CB71E1"/>
    <w:rsid w:val="00CC5178"/>
    <w:rsid w:val="00CD0A20"/>
    <w:rsid w:val="00D00D2B"/>
    <w:rsid w:val="00D04623"/>
    <w:rsid w:val="00D049F7"/>
    <w:rsid w:val="00D13577"/>
    <w:rsid w:val="00D3251B"/>
    <w:rsid w:val="00D4742F"/>
    <w:rsid w:val="00D53FEE"/>
    <w:rsid w:val="00D54229"/>
    <w:rsid w:val="00D67FAF"/>
    <w:rsid w:val="00D70FD6"/>
    <w:rsid w:val="00D760F5"/>
    <w:rsid w:val="00D91018"/>
    <w:rsid w:val="00D95ED9"/>
    <w:rsid w:val="00DA1CA1"/>
    <w:rsid w:val="00DA59D2"/>
    <w:rsid w:val="00DB10B8"/>
    <w:rsid w:val="00DB281C"/>
    <w:rsid w:val="00DB62AB"/>
    <w:rsid w:val="00DE2410"/>
    <w:rsid w:val="00DE36B1"/>
    <w:rsid w:val="00DF28D2"/>
    <w:rsid w:val="00E12C58"/>
    <w:rsid w:val="00E13970"/>
    <w:rsid w:val="00E14347"/>
    <w:rsid w:val="00E16456"/>
    <w:rsid w:val="00E2361E"/>
    <w:rsid w:val="00E244C7"/>
    <w:rsid w:val="00E4633D"/>
    <w:rsid w:val="00E550F3"/>
    <w:rsid w:val="00E639B4"/>
    <w:rsid w:val="00E72272"/>
    <w:rsid w:val="00E7600A"/>
    <w:rsid w:val="00E76FEC"/>
    <w:rsid w:val="00E84D3B"/>
    <w:rsid w:val="00E87E63"/>
    <w:rsid w:val="00E97945"/>
    <w:rsid w:val="00EA6EA8"/>
    <w:rsid w:val="00EC32AA"/>
    <w:rsid w:val="00EE5EF4"/>
    <w:rsid w:val="00EE61C7"/>
    <w:rsid w:val="00EE68A4"/>
    <w:rsid w:val="00F17976"/>
    <w:rsid w:val="00F230E2"/>
    <w:rsid w:val="00F24249"/>
    <w:rsid w:val="00F31C42"/>
    <w:rsid w:val="00F357C5"/>
    <w:rsid w:val="00F4068C"/>
    <w:rsid w:val="00F40851"/>
    <w:rsid w:val="00F61A78"/>
    <w:rsid w:val="00F72563"/>
    <w:rsid w:val="00F7678B"/>
    <w:rsid w:val="00F803A5"/>
    <w:rsid w:val="00F87456"/>
    <w:rsid w:val="00F916EF"/>
    <w:rsid w:val="00F94FCF"/>
    <w:rsid w:val="00FA0CA1"/>
    <w:rsid w:val="00FA3A03"/>
    <w:rsid w:val="00FB5D59"/>
    <w:rsid w:val="00FC6974"/>
    <w:rsid w:val="00FD099D"/>
    <w:rsid w:val="00FD1E0C"/>
    <w:rsid w:val="00FD6FD5"/>
    <w:rsid w:val="00FE0D61"/>
    <w:rsid w:val="00FE259E"/>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citforum.ru/database/case/glava5_5.shtml"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header" Target="header2.xml"/><Relationship Id="rId84" Type="http://schemas.openxmlformats.org/officeDocument/2006/relationships/image" Target="media/image60.wmf"/><Relationship Id="rId89" Type="http://schemas.openxmlformats.org/officeDocument/2006/relationships/oleObject" Target="embeddings/oleObject13.bin"/><Relationship Id="rId112" Type="http://schemas.openxmlformats.org/officeDocument/2006/relationships/hyperlink" Target="http://publib.boulder.ibm.com/infocenter/rsdp/v1r0m0/index.jsp?topic=/com.ibm.help.download.tau.doc/topics/taudownload42.html" TargetMode="External"/><Relationship Id="rId16" Type="http://schemas.openxmlformats.org/officeDocument/2006/relationships/hyperlink" Target="http://ru.wikipedia.org/wiki/XMI" TargetMode="External"/><Relationship Id="rId107" Type="http://schemas.openxmlformats.org/officeDocument/2006/relationships/oleObject" Target="embeddings/oleObject22.bin"/><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image" Target="media/image44.png"/><Relationship Id="rId66" Type="http://schemas.openxmlformats.org/officeDocument/2006/relationships/image" Target="media/image51.emf"/><Relationship Id="rId74" Type="http://schemas.openxmlformats.org/officeDocument/2006/relationships/image" Target="media/image55.wmf"/><Relationship Id="rId79" Type="http://schemas.openxmlformats.org/officeDocument/2006/relationships/oleObject" Target="embeddings/oleObject8.bin"/><Relationship Id="rId87" Type="http://schemas.openxmlformats.org/officeDocument/2006/relationships/oleObject" Target="embeddings/oleObject12.bin"/><Relationship Id="rId102" Type="http://schemas.openxmlformats.org/officeDocument/2006/relationships/image" Target="media/image69.wmf"/><Relationship Id="rId110" Type="http://schemas.openxmlformats.org/officeDocument/2006/relationships/image" Target="media/image73.png"/><Relationship Id="rId115" Type="http://schemas.openxmlformats.org/officeDocument/2006/relationships/hyperlink" Target="http://www.intuit.ru/shop/books/departments/se/ibmrrose/product.xhtml?id=2493386" TargetMode="External"/><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image" Target="media/image59.wmf"/><Relationship Id="rId90" Type="http://schemas.openxmlformats.org/officeDocument/2006/relationships/image" Target="media/image63.wmf"/><Relationship Id="rId95" Type="http://schemas.openxmlformats.org/officeDocument/2006/relationships/oleObject" Target="embeddings/oleObject16.bin"/><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header" Target="header3.xml"/><Relationship Id="rId77" Type="http://schemas.openxmlformats.org/officeDocument/2006/relationships/oleObject" Target="embeddings/oleObject7.bin"/><Relationship Id="rId100" Type="http://schemas.openxmlformats.org/officeDocument/2006/relationships/image" Target="media/image68.wmf"/><Relationship Id="rId105" Type="http://schemas.openxmlformats.org/officeDocument/2006/relationships/oleObject" Target="embeddings/oleObject21.bin"/><Relationship Id="rId113" Type="http://schemas.openxmlformats.org/officeDocument/2006/relationships/hyperlink" Target="http://www.visual-paradigm.com" TargetMode="External"/><Relationship Id="rId11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67.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oleObject" Target="embeddings/oleObject20.bin"/><Relationship Id="rId108" Type="http://schemas.openxmlformats.org/officeDocument/2006/relationships/image" Target="media/image72.wmf"/><Relationship Id="rId116" Type="http://schemas.openxmlformats.org/officeDocument/2006/relationships/hyperlink" Target="http://www.intuit.ru/shop/books/departments/se/ibmrrose/product.xhtml?id=2493428"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wmf"/><Relationship Id="rId75" Type="http://schemas.openxmlformats.org/officeDocument/2006/relationships/oleObject" Target="embeddings/oleObject6.bin"/><Relationship Id="rId83" Type="http://schemas.openxmlformats.org/officeDocument/2006/relationships/oleObject" Target="embeddings/oleObject10.bin"/><Relationship Id="rId88" Type="http://schemas.openxmlformats.org/officeDocument/2006/relationships/image" Target="media/image62.wmf"/><Relationship Id="rId91" Type="http://schemas.openxmlformats.org/officeDocument/2006/relationships/oleObject" Target="embeddings/oleObject14.bin"/><Relationship Id="rId96" Type="http://schemas.openxmlformats.org/officeDocument/2006/relationships/image" Target="media/image66.wmf"/><Relationship Id="rId111"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image" Target="media/image71.wmf"/><Relationship Id="rId114" Type="http://schemas.openxmlformats.org/officeDocument/2006/relationships/hyperlink" Target="http://www.e-uni.ee/e-kursused/eucip/arendus_vk/122____.html" TargetMode="External"/><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oleObject" Target="embeddings/oleObject5.bin"/><Relationship Id="rId78" Type="http://schemas.openxmlformats.org/officeDocument/2006/relationships/image" Target="media/image57.wmf"/><Relationship Id="rId81" Type="http://schemas.openxmlformats.org/officeDocument/2006/relationships/oleObject" Target="embeddings/oleObject9.bin"/><Relationship Id="rId86" Type="http://schemas.openxmlformats.org/officeDocument/2006/relationships/image" Target="media/image61.wmf"/><Relationship Id="rId94" Type="http://schemas.openxmlformats.org/officeDocument/2006/relationships/image" Target="media/image65.wmf"/><Relationship Id="rId99" Type="http://schemas.openxmlformats.org/officeDocument/2006/relationships/oleObject" Target="embeddings/oleObject18.bin"/><Relationship Id="rId101" Type="http://schemas.openxmlformats.org/officeDocument/2006/relationships/oleObject" Target="embeddings/oleObject19.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oleObject" Target="embeddings/oleObject23.bin"/><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6.wmf"/><Relationship Id="rId97" Type="http://schemas.openxmlformats.org/officeDocument/2006/relationships/oleObject" Target="embeddings/oleObject17.bin"/><Relationship Id="rId104" Type="http://schemas.openxmlformats.org/officeDocument/2006/relationships/image" Target="media/image70.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64.wmf"/><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C3D12-0FEF-4E28-87E9-CF487A3D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6877</TotalTime>
  <Pages>81</Pages>
  <Words>16644</Words>
  <Characters>94876</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138</cp:revision>
  <cp:lastPrinted>2013-06-15T09:56:00Z</cp:lastPrinted>
  <dcterms:created xsi:type="dcterms:W3CDTF">2013-05-02T09:25:00Z</dcterms:created>
  <dcterms:modified xsi:type="dcterms:W3CDTF">2013-12-11T12:39:00Z</dcterms:modified>
</cp:coreProperties>
</file>